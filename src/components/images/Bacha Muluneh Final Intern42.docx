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18B04E">
      <w:pPr>
        <w:pStyle w:val="8"/>
        <w:ind w:left="101"/>
        <w:rPr>
          <w:sz w:val="2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6864350</wp:posOffset>
            </wp:positionH>
            <wp:positionV relativeFrom="page">
              <wp:posOffset>1569720</wp:posOffset>
            </wp:positionV>
            <wp:extent cx="386715" cy="28638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19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305435</wp:posOffset>
            </wp:positionH>
            <wp:positionV relativeFrom="page">
              <wp:posOffset>1569720</wp:posOffset>
            </wp:positionV>
            <wp:extent cx="386715" cy="28638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95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913880" cy="2762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4326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498E">
      <w:pPr>
        <w:pStyle w:val="8"/>
        <w:spacing w:before="9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118110</wp:posOffset>
            </wp:positionV>
            <wp:extent cx="384810" cy="2857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23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118110</wp:posOffset>
            </wp:positionV>
            <wp:extent cx="384810" cy="2857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47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522605</wp:posOffset>
            </wp:positionV>
            <wp:extent cx="385445" cy="2857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2835910</wp:posOffset>
            </wp:positionH>
            <wp:positionV relativeFrom="paragraph">
              <wp:posOffset>612140</wp:posOffset>
            </wp:positionV>
            <wp:extent cx="2245995" cy="19945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973" cy="199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522605</wp:posOffset>
            </wp:positionV>
            <wp:extent cx="385445" cy="2857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62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ED7E8">
      <w:pPr>
        <w:pStyle w:val="8"/>
        <w:spacing w:before="3"/>
        <w:rPr>
          <w:sz w:val="10"/>
        </w:rPr>
      </w:pPr>
    </w:p>
    <w:p w14:paraId="4A2CE063">
      <w:pPr>
        <w:pStyle w:val="8"/>
        <w:rPr>
          <w:sz w:val="14"/>
        </w:rPr>
      </w:pPr>
    </w:p>
    <w:p w14:paraId="55F6601F">
      <w:pPr>
        <w:pStyle w:val="2"/>
        <w:ind w:left="179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-1397000</wp:posOffset>
            </wp:positionV>
            <wp:extent cx="384810" cy="285750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1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-993140</wp:posOffset>
            </wp:positionV>
            <wp:extent cx="384810" cy="285750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1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-589280</wp:posOffset>
            </wp:positionV>
            <wp:extent cx="384810" cy="285750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1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-184785</wp:posOffset>
            </wp:positionV>
            <wp:extent cx="384175" cy="284480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218440</wp:posOffset>
            </wp:positionV>
            <wp:extent cx="384175" cy="284480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-1397000</wp:posOffset>
            </wp:positionV>
            <wp:extent cx="385445" cy="285750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9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-993140</wp:posOffset>
            </wp:positionV>
            <wp:extent cx="385445" cy="285750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9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-589280</wp:posOffset>
            </wp:positionV>
            <wp:extent cx="385445" cy="285750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9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-184785</wp:posOffset>
            </wp:positionV>
            <wp:extent cx="384175" cy="284480"/>
            <wp:effectExtent l="0" t="0" r="0" b="0"/>
            <wp:wrapNone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218440</wp:posOffset>
            </wp:positionV>
            <wp:extent cx="384175" cy="28448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MATTU</w:t>
      </w:r>
      <w:r>
        <w:rPr>
          <w:spacing w:val="-4"/>
        </w:rPr>
        <w:t xml:space="preserve"> </w:t>
      </w:r>
      <w:r>
        <w:t>UNIVERSITY</w:t>
      </w:r>
    </w:p>
    <w:p w14:paraId="132BB752">
      <w:pPr>
        <w:pStyle w:val="8"/>
        <w:spacing w:before="3"/>
        <w:rPr>
          <w:b/>
          <w:sz w:val="33"/>
        </w:rPr>
      </w:pPr>
    </w:p>
    <w:p w14:paraId="6EA53847">
      <w:pPr>
        <w:pStyle w:val="2"/>
        <w:spacing w:before="0" w:line="491" w:lineRule="auto"/>
        <w:ind w:left="2757" w:right="1654" w:hanging="562"/>
        <w:jc w:val="left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90170</wp:posOffset>
            </wp:positionV>
            <wp:extent cx="384175" cy="285115"/>
            <wp:effectExtent l="0" t="0" r="0" b="0"/>
            <wp:wrapNone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4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494030</wp:posOffset>
            </wp:positionV>
            <wp:extent cx="384175" cy="285115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90170</wp:posOffset>
            </wp:positionV>
            <wp:extent cx="384175" cy="285115"/>
            <wp:effectExtent l="0" t="0" r="0" b="0"/>
            <wp:wrapNone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4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494030</wp:posOffset>
            </wp:positionV>
            <wp:extent cx="384175" cy="285115"/>
            <wp:effectExtent l="0" t="0" r="0" b="0"/>
            <wp:wrapNone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COLLEGE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TECHNOLOGY</w:t>
      </w:r>
      <w:r>
        <w:rPr>
          <w:spacing w:val="-7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OF CIVIL</w:t>
      </w:r>
      <w:r>
        <w:rPr>
          <w:spacing w:val="-1"/>
        </w:rPr>
        <w:t xml:space="preserve"> </w:t>
      </w:r>
      <w:r>
        <w:t>ENGINEERING</w:t>
      </w:r>
    </w:p>
    <w:p w14:paraId="079AD555">
      <w:pPr>
        <w:pStyle w:val="3"/>
        <w:spacing w:line="318" w:lineRule="exact"/>
        <w:ind w:left="827"/>
        <w:jc w:val="left"/>
      </w:pPr>
      <w: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-59055</wp:posOffset>
            </wp:positionV>
            <wp:extent cx="384175" cy="285115"/>
            <wp:effectExtent l="0" t="0" r="0" b="0"/>
            <wp:wrapNone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4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-59055</wp:posOffset>
            </wp:positionV>
            <wp:extent cx="384175" cy="285115"/>
            <wp:effectExtent l="0" t="0" r="0" b="0"/>
            <wp:wrapNone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4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</w:t>
      </w:r>
      <w:r>
        <w:rPr>
          <w:spacing w:val="-3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FOURTH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CIVIL</w:t>
      </w:r>
      <w:r>
        <w:rPr>
          <w:spacing w:val="-3"/>
        </w:rPr>
        <w:t xml:space="preserve"> </w:t>
      </w:r>
      <w:r>
        <w:t>ENGINEERING</w:t>
      </w:r>
    </w:p>
    <w:p w14:paraId="19321147">
      <w:pPr>
        <w:tabs>
          <w:tab w:val="left" w:pos="10430"/>
        </w:tabs>
        <w:spacing w:before="225"/>
        <w:ind w:left="101" w:right="0" w:firstLine="0"/>
        <w:jc w:val="left"/>
        <w:rPr>
          <w:sz w:val="28"/>
        </w:rPr>
      </w:pPr>
      <w:r>
        <w:rPr>
          <w:position w:val="-4"/>
        </w:rPr>
        <w:drawing>
          <wp:inline distT="0" distB="0" distL="0" distR="0">
            <wp:extent cx="383540" cy="28448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7"/>
          <w:sz w:val="20"/>
        </w:rPr>
        <w:t xml:space="preserve"> </w:t>
      </w:r>
      <w:r>
        <w:rPr>
          <w:b/>
          <w:sz w:val="28"/>
        </w:rPr>
        <w:t>Duration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Internship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z w:val="28"/>
        </w:rPr>
        <w:t>Months,</w:t>
      </w:r>
      <w:r>
        <w:rPr>
          <w:spacing w:val="-6"/>
          <w:sz w:val="28"/>
        </w:rPr>
        <w:t xml:space="preserve"> </w:t>
      </w:r>
      <w:r>
        <w:rPr>
          <w:sz w:val="28"/>
        </w:rPr>
        <w:t>April</w:t>
      </w:r>
      <w:r>
        <w:rPr>
          <w:spacing w:val="-1"/>
          <w:sz w:val="28"/>
        </w:rPr>
        <w:t xml:space="preserve"> </w:t>
      </w:r>
      <w:r>
        <w:rPr>
          <w:sz w:val="28"/>
        </w:rPr>
        <w:t>-9/2023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July</w:t>
      </w:r>
      <w:r>
        <w:rPr>
          <w:spacing w:val="-5"/>
          <w:sz w:val="28"/>
        </w:rPr>
        <w:t xml:space="preserve"> </w:t>
      </w:r>
      <w:r>
        <w:rPr>
          <w:sz w:val="28"/>
        </w:rPr>
        <w:t>–9/2023</w:t>
      </w:r>
      <w:r>
        <w:rPr>
          <w:spacing w:val="-2"/>
          <w:sz w:val="28"/>
        </w:rPr>
        <w:t xml:space="preserve"> </w:t>
      </w:r>
      <w:r>
        <w:rPr>
          <w:sz w:val="28"/>
        </w:rPr>
        <w:t>G.C</w:t>
      </w:r>
      <w:r>
        <w:rPr>
          <w:sz w:val="28"/>
        </w:rPr>
        <w:tab/>
      </w:r>
      <w:r>
        <w:rPr>
          <w:position w:val="-4"/>
          <w:sz w:val="28"/>
        </w:rPr>
        <w:drawing>
          <wp:inline distT="0" distB="0" distL="0" distR="0">
            <wp:extent cx="383540" cy="28448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CFA9">
      <w:pPr>
        <w:pStyle w:val="8"/>
        <w:spacing w:before="5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115570</wp:posOffset>
            </wp:positionV>
            <wp:extent cx="386715" cy="28638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95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115570</wp:posOffset>
            </wp:positionV>
            <wp:extent cx="386715" cy="28638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19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CC5BD">
      <w:pPr>
        <w:tabs>
          <w:tab w:val="left" w:pos="10430"/>
        </w:tabs>
        <w:spacing w:before="155"/>
        <w:ind w:left="101" w:right="0" w:firstLine="0"/>
        <w:jc w:val="left"/>
        <w:rPr>
          <w:sz w:val="28"/>
        </w:rPr>
      </w:pPr>
      <w:r>
        <w:rPr>
          <w:position w:val="-2"/>
        </w:rPr>
        <w:drawing>
          <wp:inline distT="0" distB="0" distL="0" distR="0">
            <wp:extent cx="383540" cy="28448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7"/>
          <w:sz w:val="20"/>
        </w:rPr>
        <w:t xml:space="preserve"> </w:t>
      </w:r>
      <w:r>
        <w:rPr>
          <w:b/>
          <w:sz w:val="24"/>
        </w:rPr>
        <w:t>HOSTING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COMPANY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 xml:space="preserve"> </w:t>
      </w:r>
      <w:r>
        <w:rPr>
          <w:rFonts w:hint="default"/>
          <w:sz w:val="28"/>
          <w:lang w:val="en-US"/>
        </w:rPr>
        <w:t>BURAYU SUB CITY CONSTRUCTION OFFICE</w:t>
      </w:r>
      <w:r>
        <w:rPr>
          <w:sz w:val="28"/>
        </w:rPr>
        <w:t>.</w:t>
      </w:r>
      <w:r>
        <w:rPr>
          <w:sz w:val="28"/>
        </w:rPr>
        <w:tab/>
      </w:r>
      <w:r>
        <w:rPr>
          <w:position w:val="-2"/>
          <w:sz w:val="28"/>
        </w:rPr>
        <w:drawing>
          <wp:inline distT="0" distB="0" distL="0" distR="0">
            <wp:extent cx="383540" cy="28448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E2D4">
      <w:pPr>
        <w:tabs>
          <w:tab w:val="left" w:pos="6312"/>
          <w:tab w:val="left" w:pos="10430"/>
        </w:tabs>
        <w:spacing w:before="159"/>
        <w:ind w:left="101" w:right="0" w:firstLine="0"/>
        <w:jc w:val="left"/>
        <w:rPr>
          <w:b/>
          <w:sz w:val="24"/>
        </w:rPr>
      </w:pPr>
      <w:r>
        <w:drawing>
          <wp:inline distT="0" distB="0" distL="0" distR="0">
            <wp:extent cx="383540" cy="284480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 xml:space="preserve">                    </w:t>
      </w:r>
      <w:r>
        <w:rPr>
          <w:spacing w:val="17"/>
          <w:position w:val="1"/>
          <w:sz w:val="20"/>
        </w:rPr>
        <w:t xml:space="preserve"> </w:t>
      </w:r>
      <w:r>
        <w:rPr>
          <w:b/>
          <w:position w:val="1"/>
          <w:sz w:val="24"/>
          <w:u w:val="thick"/>
        </w:rPr>
        <w:t>Name</w:t>
      </w:r>
      <w:r>
        <w:rPr>
          <w:b/>
          <w:spacing w:val="-2"/>
          <w:position w:val="1"/>
          <w:sz w:val="24"/>
          <w:u w:val="thick"/>
        </w:rPr>
        <w:t xml:space="preserve"> </w:t>
      </w:r>
      <w:r>
        <w:rPr>
          <w:b/>
          <w:position w:val="1"/>
          <w:sz w:val="24"/>
          <w:u w:val="thick"/>
        </w:rPr>
        <w:t>of Student</w:t>
      </w:r>
      <w:r>
        <w:rPr>
          <w:b/>
          <w:position w:val="1"/>
          <w:sz w:val="24"/>
        </w:rPr>
        <w:tab/>
      </w:r>
      <w:r>
        <w:rPr>
          <w:b/>
          <w:spacing w:val="-1"/>
          <w:position w:val="1"/>
          <w:sz w:val="24"/>
          <w:u w:val="thick"/>
        </w:rPr>
        <w:t>ID.NO.</w:t>
      </w:r>
      <w:r>
        <w:rPr>
          <w:b/>
          <w:spacing w:val="-1"/>
          <w:position w:val="1"/>
          <w:sz w:val="24"/>
        </w:rPr>
        <w:tab/>
      </w:r>
      <w:r>
        <w:rPr>
          <w:b/>
          <w:sz w:val="24"/>
        </w:rPr>
        <w:drawing>
          <wp:inline distT="0" distB="0" distL="0" distR="0">
            <wp:extent cx="383540" cy="28448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E23A">
      <w:pPr>
        <w:tabs>
          <w:tab w:val="left" w:pos="10430"/>
        </w:tabs>
        <w:spacing w:before="145"/>
        <w:ind w:left="101" w:right="0" w:firstLine="0"/>
        <w:jc w:val="left"/>
        <w:rPr>
          <w:rFonts w:hint="default"/>
          <w:sz w:val="20"/>
          <w:lang w:val="en-US"/>
        </w:rPr>
      </w:pPr>
      <w:r>
        <w:rPr>
          <w:position w:val="-3"/>
        </w:rPr>
        <w:drawing>
          <wp:inline distT="0" distB="0" distL="0" distR="0">
            <wp:extent cx="383540" cy="28448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</w:t>
      </w:r>
      <w:r>
        <w:rPr>
          <w:rFonts w:hint="default"/>
          <w:sz w:val="20"/>
          <w:lang w:val="en-US"/>
        </w:rPr>
        <w:t xml:space="preserve">          1 Tolera Negasa……………………………………………RU/4346/13</w:t>
      </w:r>
    </w:p>
    <w:p w14:paraId="63BDB6DC">
      <w:pPr>
        <w:tabs>
          <w:tab w:val="left" w:pos="10430"/>
        </w:tabs>
        <w:spacing w:before="145"/>
        <w:ind w:left="101" w:right="0" w:firstLine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                           2 Milkiyas Getachew …………………………………….RU/0383/13</w:t>
      </w:r>
    </w:p>
    <w:p w14:paraId="7385B93E">
      <w:pPr>
        <w:tabs>
          <w:tab w:val="left" w:pos="10430"/>
        </w:tabs>
        <w:spacing w:before="145"/>
        <w:ind w:left="101" w:right="0" w:firstLine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                           3 Ermias Gamada …………………………………………RU/2816/13</w:t>
      </w:r>
    </w:p>
    <w:p w14:paraId="28153517">
      <w:pPr>
        <w:tabs>
          <w:tab w:val="left" w:pos="10430"/>
        </w:tabs>
        <w:spacing w:before="145"/>
        <w:ind w:left="101" w:right="0" w:firstLine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                            4 Bona Tariku …………………………………………….RU/4134/13</w:t>
      </w:r>
    </w:p>
    <w:p w14:paraId="47A232B4">
      <w:pPr>
        <w:tabs>
          <w:tab w:val="left" w:pos="10430"/>
        </w:tabs>
        <w:spacing w:before="145"/>
        <w:ind w:left="101" w:right="0" w:firstLine="0"/>
        <w:jc w:val="left"/>
        <w:rPr>
          <w:sz w:val="24"/>
        </w:rPr>
      </w:pPr>
      <w:r>
        <w:rPr>
          <w:sz w:val="24"/>
        </w:rPr>
        <w:tab/>
      </w:r>
      <w:r>
        <w:rPr>
          <w:position w:val="-3"/>
          <w:sz w:val="24"/>
        </w:rPr>
        <w:drawing>
          <wp:inline distT="0" distB="0" distL="0" distR="0">
            <wp:extent cx="383540" cy="284480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B643">
      <w:pPr>
        <w:pStyle w:val="8"/>
        <w:spacing w:before="2"/>
        <w:rPr>
          <w:rFonts w:hint="default"/>
          <w:sz w:val="16"/>
          <w:szCs w:val="16"/>
          <w:lang w:val="en-US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113665</wp:posOffset>
            </wp:positionV>
            <wp:extent cx="385445" cy="285750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113665</wp:posOffset>
            </wp:positionV>
            <wp:extent cx="385445" cy="28575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62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517525</wp:posOffset>
            </wp:positionV>
            <wp:extent cx="385445" cy="28575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517525</wp:posOffset>
            </wp:positionV>
            <wp:extent cx="385445" cy="28575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62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12"/>
          <w:lang w:val="en-US"/>
        </w:rPr>
        <w:t xml:space="preserve">                                                    </w:t>
      </w:r>
    </w:p>
    <w:p w14:paraId="4C3ECC2A">
      <w:pPr>
        <w:pStyle w:val="8"/>
        <w:spacing w:before="3"/>
        <w:rPr>
          <w:rFonts w:hint="default"/>
          <w:sz w:val="10"/>
          <w:lang w:val="en-US"/>
        </w:rPr>
      </w:pPr>
      <w:r>
        <w:rPr>
          <w:rFonts w:hint="default"/>
          <w:sz w:val="10"/>
          <w:lang w:val="en-US"/>
        </w:rPr>
        <w:t xml:space="preserve">                                                                        </w:t>
      </w:r>
    </w:p>
    <w:p w14:paraId="4CFCBB46">
      <w:pPr>
        <w:pStyle w:val="5"/>
        <w:spacing w:before="40"/>
        <w:ind w:left="1113"/>
        <w:rPr>
          <w:b w:val="0"/>
        </w:rPr>
      </w:pPr>
      <w:r>
        <w:t>Advisor’s</w:t>
      </w:r>
      <w:r>
        <w:rPr>
          <w:spacing w:val="-3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Mr</w:t>
      </w:r>
      <w:r>
        <w:rPr>
          <w:spacing w:val="-2"/>
        </w:rPr>
        <w:t xml:space="preserve"> </w:t>
      </w:r>
      <w:r>
        <w:rPr>
          <w:rFonts w:hint="default"/>
          <w:lang w:val="en-US"/>
        </w:rPr>
        <w:t>Regasa Yadeta</w:t>
      </w:r>
      <w:r>
        <w:t>.</w:t>
      </w:r>
      <w:r>
        <w:rPr>
          <w:spacing w:val="56"/>
        </w:rPr>
        <w:t xml:space="preserve"> </w:t>
      </w:r>
      <w:r>
        <w:rPr>
          <w:b w:val="0"/>
        </w:rPr>
        <w:t>(MSc)</w:t>
      </w:r>
    </w:p>
    <w:p w14:paraId="204F617A">
      <w:pPr>
        <w:pStyle w:val="8"/>
        <w:rPr>
          <w:sz w:val="26"/>
        </w:rPr>
      </w:pPr>
    </w:p>
    <w:p w14:paraId="446868C4">
      <w:pPr>
        <w:pStyle w:val="8"/>
        <w:rPr>
          <w:sz w:val="26"/>
        </w:rPr>
      </w:pPr>
    </w:p>
    <w:p w14:paraId="377AC79C">
      <w:pPr>
        <w:pStyle w:val="8"/>
        <w:spacing w:before="161"/>
        <w:ind w:left="5614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-480060</wp:posOffset>
            </wp:positionV>
            <wp:extent cx="384175" cy="285750"/>
            <wp:effectExtent l="0" t="0" r="0" b="0"/>
            <wp:wrapNone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-74930</wp:posOffset>
            </wp:positionV>
            <wp:extent cx="384175" cy="285750"/>
            <wp:effectExtent l="0" t="0" r="0" b="0"/>
            <wp:wrapNone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-480060</wp:posOffset>
            </wp:positionV>
            <wp:extent cx="384175" cy="285750"/>
            <wp:effectExtent l="0" t="0" r="0" b="0"/>
            <wp:wrapNone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-74930</wp:posOffset>
            </wp:positionV>
            <wp:extent cx="384175" cy="285750"/>
            <wp:effectExtent l="0" t="0" r="0" b="0"/>
            <wp:wrapNone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Submission</w:t>
      </w:r>
      <w:r>
        <w:rPr>
          <w:spacing w:val="-1"/>
        </w:rPr>
        <w:t xml:space="preserve"> </w:t>
      </w:r>
      <w:r>
        <w:t>Date:</w:t>
      </w:r>
      <w:r>
        <w:rPr>
          <w:spacing w:val="-1"/>
        </w:rPr>
        <w:t xml:space="preserve"> </w:t>
      </w:r>
      <w:r>
        <w:t>06/10/2023</w:t>
      </w:r>
    </w:p>
    <w:p w14:paraId="0D132EF8">
      <w:pPr>
        <w:tabs>
          <w:tab w:val="left" w:pos="7728"/>
          <w:tab w:val="left" w:pos="10430"/>
        </w:tabs>
        <w:spacing w:before="83"/>
        <w:ind w:left="101" w:right="0" w:firstLine="0"/>
        <w:jc w:val="left"/>
        <w:rPr>
          <w:sz w:val="28"/>
        </w:rPr>
      </w:pPr>
      <w:r>
        <w:rPr>
          <w:position w:val="-2"/>
        </w:rPr>
        <w:drawing>
          <wp:inline distT="0" distB="0" distL="0" distR="0">
            <wp:extent cx="383540" cy="285750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pacing w:val="22"/>
          <w:sz w:val="20"/>
        </w:rPr>
        <w:t xml:space="preserve"> </w:t>
      </w:r>
      <w:r>
        <w:rPr>
          <w:spacing w:val="-1"/>
          <w:sz w:val="28"/>
        </w:rPr>
        <w:t>September-2023</w:t>
      </w:r>
      <w:r>
        <w:rPr>
          <w:spacing w:val="-1"/>
          <w:sz w:val="28"/>
        </w:rPr>
        <w:tab/>
      </w:r>
      <w:r>
        <w:rPr>
          <w:position w:val="-2"/>
          <w:sz w:val="28"/>
        </w:rPr>
        <w:drawing>
          <wp:inline distT="0" distB="0" distL="0" distR="0">
            <wp:extent cx="383540" cy="285750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18E3">
      <w:pPr>
        <w:pStyle w:val="5"/>
        <w:spacing w:before="255"/>
        <w:ind w:left="7366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101600</wp:posOffset>
            </wp:positionV>
            <wp:extent cx="384175" cy="285750"/>
            <wp:effectExtent l="0" t="0" r="0" b="0"/>
            <wp:wrapNone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1" cy="28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101600</wp:posOffset>
            </wp:positionV>
            <wp:extent cx="384175" cy="285750"/>
            <wp:effectExtent l="0" t="0" r="0" b="0"/>
            <wp:wrapNone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97" cy="28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Mattu,</w:t>
      </w:r>
      <w:r>
        <w:rPr>
          <w:spacing w:val="-1"/>
        </w:rPr>
        <w:t xml:space="preserve"> </w:t>
      </w:r>
      <w:r>
        <w:t>Oromia,</w:t>
      </w:r>
      <w:r>
        <w:rPr>
          <w:spacing w:val="-1"/>
        </w:rPr>
        <w:t xml:space="preserve"> </w:t>
      </w:r>
      <w:r>
        <w:t>Ethiopia.</w:t>
      </w:r>
    </w:p>
    <w:p w14:paraId="781D8943">
      <w:pPr>
        <w:pStyle w:val="8"/>
        <w:spacing w:before="11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170180</wp:posOffset>
            </wp:positionV>
            <wp:extent cx="384175" cy="285750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6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6864350</wp:posOffset>
            </wp:positionH>
            <wp:positionV relativeFrom="paragraph">
              <wp:posOffset>170180</wp:posOffset>
            </wp:positionV>
            <wp:extent cx="383540" cy="285750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8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305435</wp:posOffset>
            </wp:positionH>
            <wp:positionV relativeFrom="paragraph">
              <wp:posOffset>573405</wp:posOffset>
            </wp:positionV>
            <wp:extent cx="6915785" cy="276225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59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784D0">
      <w:pPr>
        <w:pStyle w:val="8"/>
        <w:spacing w:before="2"/>
        <w:rPr>
          <w:b/>
          <w:sz w:val="10"/>
        </w:rPr>
      </w:pPr>
    </w:p>
    <w:p w14:paraId="282E3A38">
      <w:pPr>
        <w:spacing w:after="0"/>
        <w:rPr>
          <w:sz w:val="10"/>
        </w:rPr>
        <w:sectPr>
          <w:type w:val="continuous"/>
          <w:pgSz w:w="11910" w:h="16840"/>
          <w:pgMar w:top="560" w:right="0" w:bottom="280" w:left="380" w:header="720" w:footer="720" w:gutter="0"/>
          <w:cols w:space="720" w:num="1"/>
        </w:sectPr>
      </w:pPr>
    </w:p>
    <w:p w14:paraId="42D968AF">
      <w:pPr>
        <w:pStyle w:val="8"/>
        <w:spacing w:before="6"/>
        <w:rPr>
          <w:b/>
          <w:sz w:val="14"/>
        </w:rPr>
      </w:pPr>
    </w:p>
    <w:p w14:paraId="3CB89B73">
      <w:pPr>
        <w:pStyle w:val="2"/>
        <w:ind w:left="182"/>
      </w:pPr>
      <w:bookmarkStart w:id="0" w:name="_TOC_250000"/>
      <w:bookmarkEnd w:id="0"/>
      <w:r>
        <w:t>DECLARATION</w:t>
      </w:r>
    </w:p>
    <w:p w14:paraId="5B607DBF">
      <w:pPr>
        <w:pStyle w:val="8"/>
        <w:spacing w:before="290" w:line="360" w:lineRule="auto"/>
        <w:ind w:left="752" w:right="562"/>
        <w:jc w:val="both"/>
      </w:pPr>
      <w:r>
        <w:t>This</w:t>
      </w:r>
      <w:r>
        <w:rPr>
          <w:spacing w:val="19"/>
        </w:rPr>
        <w:t xml:space="preserve"> </w:t>
      </w:r>
      <w:r>
        <w:t>document</w:t>
      </w:r>
      <w:r>
        <w:rPr>
          <w:spacing w:val="20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prepared</w:t>
      </w:r>
      <w:r>
        <w:rPr>
          <w:spacing w:val="20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rPr>
          <w:rFonts w:hint="default"/>
          <w:spacing w:val="18"/>
          <w:lang w:val="en-US"/>
        </w:rPr>
        <w:t>Tolera negasa,Milkiyas Getachew,Ermias Gamada, Bona Tariku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final</w:t>
      </w:r>
      <w:r>
        <w:rPr>
          <w:spacing w:val="20"/>
        </w:rPr>
        <w:t xml:space="preserve"> </w:t>
      </w:r>
      <w:r>
        <w:t>internship</w:t>
      </w:r>
      <w:r>
        <w:rPr>
          <w:spacing w:val="20"/>
        </w:rPr>
        <w:t xml:space="preserve"> </w:t>
      </w:r>
      <w:r>
        <w:t>report</w:t>
      </w:r>
      <w:r>
        <w:rPr>
          <w:spacing w:val="20"/>
        </w:rPr>
        <w:t xml:space="preserve"> </w:t>
      </w:r>
      <w:r>
        <w:t>after</w:t>
      </w:r>
      <w:r>
        <w:rPr>
          <w:spacing w:val="19"/>
        </w:rPr>
        <w:t xml:space="preserve"> </w:t>
      </w:r>
      <w:r>
        <w:rPr>
          <w:rFonts w:hint="default"/>
          <w:spacing w:val="19"/>
          <w:lang w:val="en-US"/>
        </w:rPr>
        <w:t>four</w:t>
      </w:r>
      <w:r>
        <w:rPr>
          <w:spacing w:val="21"/>
        </w:rPr>
        <w:t xml:space="preserve"> </w:t>
      </w:r>
      <w:r>
        <w:t>months</w:t>
      </w:r>
      <w:r>
        <w:rPr>
          <w:spacing w:val="20"/>
        </w:rPr>
        <w:t xml:space="preserve"> </w:t>
      </w:r>
      <w:r>
        <w:t>training</w:t>
      </w:r>
      <w:r>
        <w:rPr>
          <w:spacing w:val="1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the Company of </w:t>
      </w:r>
      <w:r>
        <w:rPr>
          <w:rFonts w:hint="default"/>
          <w:lang w:val="en-US"/>
        </w:rPr>
        <w:t>BURAYU SUB CITY CONSTRUCTION OFFICE</w:t>
      </w:r>
      <w:r>
        <w:t xml:space="preserve"> on the projects of Residential house that is found in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>Burayu</w:t>
      </w:r>
      <w:r>
        <w:t xml:space="preserve"> town. This internship report is approved by guidance of </w:t>
      </w:r>
      <w:r>
        <w:rPr>
          <w:rFonts w:hint="default"/>
          <w:lang w:val="en-US"/>
        </w:rPr>
        <w:t>our</w:t>
      </w:r>
      <w:r>
        <w:t xml:space="preserve"> mentor</w:t>
      </w:r>
      <w:r>
        <w:rPr>
          <w:spacing w:val="60"/>
        </w:rPr>
        <w:t xml:space="preserve"> </w:t>
      </w:r>
      <w:r>
        <w:rPr>
          <w:b/>
        </w:rPr>
        <w:t xml:space="preserve">Mr </w:t>
      </w:r>
      <w:r>
        <w:rPr>
          <w:rFonts w:hint="default"/>
          <w:b/>
          <w:lang w:val="en-US"/>
        </w:rPr>
        <w:t>Regasa Yadeta</w:t>
      </w:r>
      <w:r>
        <w:rPr>
          <w:b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supervisor engineer</w:t>
      </w:r>
      <w:r>
        <w:rPr>
          <w:spacing w:val="3"/>
        </w:rPr>
        <w:t xml:space="preserve"> </w:t>
      </w:r>
      <w:r>
        <w:rPr>
          <w:rFonts w:hint="default"/>
          <w:b/>
          <w:bCs/>
          <w:spacing w:val="3"/>
          <w:lang w:val="en-US"/>
        </w:rPr>
        <w:t>Alamayo Daksisa</w:t>
      </w:r>
      <w:r>
        <w:rPr>
          <w:b/>
          <w:bCs/>
        </w:rPr>
        <w:t>.</w:t>
      </w:r>
    </w:p>
    <w:p w14:paraId="40A90938">
      <w:pPr>
        <w:pStyle w:val="8"/>
        <w:spacing w:before="10"/>
        <w:rPr>
          <w:sz w:val="20"/>
        </w:rPr>
      </w:pPr>
    </w:p>
    <w:p w14:paraId="2BB5A762">
      <w:pPr>
        <w:pStyle w:val="8"/>
        <w:spacing w:line="360" w:lineRule="auto"/>
        <w:ind w:left="752" w:right="571"/>
        <w:jc w:val="both"/>
        <w:rPr>
          <w:b/>
        </w:rPr>
      </w:pPr>
      <w:r>
        <w:rPr>
          <w:rFonts w:hint="default"/>
          <w:lang w:val="en-US"/>
        </w:rPr>
        <w:t>we</w:t>
      </w:r>
      <w:r>
        <w:t xml:space="preserve"> assure that the report contains actual events and facts that was observed and performed during the</w:t>
      </w:r>
      <w:r>
        <w:rPr>
          <w:spacing w:val="1"/>
        </w:rPr>
        <w:t xml:space="preserve"> </w:t>
      </w:r>
      <w:r>
        <w:t>internship practice program. The contents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based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internship</w:t>
      </w:r>
      <w:r>
        <w:rPr>
          <w:spacing w:val="60"/>
        </w:rPr>
        <w:t xml:space="preserve"> </w:t>
      </w:r>
      <w:r>
        <w:t>report</w:t>
      </w:r>
      <w:r>
        <w:rPr>
          <w:spacing w:val="60"/>
        </w:rPr>
        <w:t xml:space="preserve"> </w:t>
      </w:r>
      <w:r>
        <w:t>outline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by</w:t>
      </w:r>
      <w:r>
        <w:rPr>
          <w:spacing w:val="55"/>
        </w:rPr>
        <w:t xml:space="preserve"> </w:t>
      </w:r>
      <w:r>
        <w:t xml:space="preserve">our department. </w:t>
      </w:r>
      <w:r>
        <w:rPr>
          <w:rFonts w:hint="default"/>
          <w:lang w:val="en-US"/>
        </w:rPr>
        <w:t>our</w:t>
      </w:r>
      <w:r>
        <w:rPr>
          <w:spacing w:val="-5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advisor certifies this document</w:t>
      </w:r>
      <w:r>
        <w:rPr>
          <w:b/>
        </w:rPr>
        <w:t>.</w:t>
      </w:r>
    </w:p>
    <w:p w14:paraId="4642D667">
      <w:pPr>
        <w:pStyle w:val="8"/>
        <w:rPr>
          <w:b/>
          <w:sz w:val="20"/>
        </w:rPr>
      </w:pPr>
    </w:p>
    <w:p w14:paraId="1AC01ACF">
      <w:pPr>
        <w:pStyle w:val="8"/>
        <w:rPr>
          <w:b/>
          <w:sz w:val="20"/>
        </w:rPr>
      </w:pPr>
    </w:p>
    <w:p w14:paraId="683F7D3D">
      <w:pPr>
        <w:pStyle w:val="8"/>
        <w:rPr>
          <w:b/>
          <w:sz w:val="20"/>
        </w:rPr>
      </w:pPr>
    </w:p>
    <w:p w14:paraId="332328D2">
      <w:pPr>
        <w:pStyle w:val="8"/>
        <w:rPr>
          <w:b/>
          <w:sz w:val="20"/>
        </w:rPr>
      </w:pPr>
    </w:p>
    <w:p w14:paraId="7716D80F">
      <w:pPr>
        <w:pStyle w:val="8"/>
        <w:rPr>
          <w:b/>
          <w:sz w:val="20"/>
        </w:rPr>
      </w:pPr>
    </w:p>
    <w:p w14:paraId="31A7E2CF">
      <w:pPr>
        <w:pStyle w:val="8"/>
        <w:spacing w:before="3"/>
        <w:rPr>
          <w:b/>
          <w:sz w:val="23"/>
        </w:rPr>
      </w:pPr>
    </w:p>
    <w:p w14:paraId="1C7EA0BE">
      <w:pPr>
        <w:tabs>
          <w:tab w:val="left" w:pos="5599"/>
          <w:tab w:val="left" w:pos="5839"/>
          <w:tab w:val="left" w:pos="8215"/>
          <w:tab w:val="left" w:pos="8461"/>
          <w:tab w:val="left" w:pos="10380"/>
        </w:tabs>
        <w:spacing w:before="90"/>
        <w:ind w:left="752" w:right="0" w:firstLine="0"/>
        <w:jc w:val="left"/>
        <w:rPr>
          <w:sz w:val="24"/>
        </w:rPr>
      </w:pPr>
      <w:r>
        <w:rPr>
          <w:b/>
          <w:sz w:val="24"/>
        </w:rPr>
        <w:t>Approval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Advisor:</w:t>
      </w:r>
      <w:r>
        <w:rPr>
          <w:b/>
          <w:sz w:val="24"/>
          <w:u w:val="single"/>
        </w:rPr>
        <w:t xml:space="preserve">  </w:t>
      </w:r>
      <w:r>
        <w:rPr>
          <w:b/>
          <w:spacing w:val="56"/>
          <w:sz w:val="24"/>
          <w:u w:val="single"/>
        </w:rPr>
        <w:t xml:space="preserve"> </w:t>
      </w:r>
      <w:r>
        <w:rPr>
          <w:sz w:val="24"/>
          <w:u w:val="single"/>
        </w:rPr>
        <w:t xml:space="preserve">Mr </w:t>
      </w:r>
      <w:r>
        <w:rPr>
          <w:rFonts w:hint="default"/>
          <w:sz w:val="24"/>
          <w:u w:val="single"/>
          <w:lang w:val="en-US"/>
        </w:rPr>
        <w:t>Regasa Yadeta</w:t>
      </w:r>
      <w:r>
        <w:rPr>
          <w:sz w:val="24"/>
          <w:u w:val="single"/>
        </w:rPr>
        <w:t>.</w:t>
      </w:r>
      <w:r>
        <w:rPr>
          <w:sz w:val="24"/>
          <w:u w:val="single"/>
        </w:rPr>
        <w:tab/>
      </w:r>
      <w:r>
        <w:rPr>
          <w:sz w:val="24"/>
        </w:rPr>
        <w:tab/>
      </w:r>
      <w:r>
        <w:rPr>
          <w:b/>
          <w:sz w:val="24"/>
        </w:rPr>
        <w:t>Signature</w:t>
      </w:r>
      <w:r>
        <w:rPr>
          <w:b/>
          <w:sz w:val="24"/>
          <w:u w:val="single"/>
        </w:rPr>
        <w:tab/>
      </w:r>
      <w:r>
        <w:rPr>
          <w:b/>
          <w:sz w:val="24"/>
        </w:rPr>
        <w:tab/>
      </w:r>
      <w:r>
        <w:rPr>
          <w:b/>
          <w:sz w:val="24"/>
        </w:rPr>
        <w:t>Date</w:t>
      </w:r>
      <w:r>
        <w:rPr>
          <w:b/>
          <w:sz w:val="24"/>
          <w:u w:val="single"/>
        </w:rPr>
        <w:tab/>
      </w:r>
      <w:r>
        <w:rPr>
          <w:sz w:val="24"/>
        </w:rPr>
        <w:t>_</w:t>
      </w:r>
    </w:p>
    <w:p w14:paraId="552B8571">
      <w:pPr>
        <w:pStyle w:val="8"/>
        <w:spacing w:before="7"/>
        <w:rPr>
          <w:sz w:val="21"/>
        </w:rPr>
      </w:pPr>
    </w:p>
    <w:p w14:paraId="6FADA0B4">
      <w:pPr>
        <w:tabs>
          <w:tab w:val="left" w:pos="2764"/>
          <w:tab w:val="left" w:pos="5191"/>
          <w:tab w:val="left" w:pos="7627"/>
          <w:tab w:val="left" w:pos="10028"/>
        </w:tabs>
        <w:spacing w:before="90"/>
        <w:ind w:left="752" w:right="0" w:firstLine="0"/>
        <w:jc w:val="left"/>
        <w:rPr>
          <w:sz w:val="24"/>
        </w:rPr>
      </w:pPr>
      <w:r>
        <w:rPr>
          <w:b/>
          <w:sz w:val="24"/>
        </w:rPr>
        <w:t>Student’s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z w:val="24"/>
        </w:rPr>
        <w:tab/>
      </w:r>
      <w:r>
        <w:rPr>
          <w:rFonts w:hint="default"/>
          <w:b/>
          <w:sz w:val="24"/>
          <w:lang w:val="en-US"/>
        </w:rPr>
        <w:t xml:space="preserve">Tolera Negasa             </w:t>
      </w:r>
      <w:r>
        <w:rPr>
          <w:b/>
          <w:sz w:val="24"/>
        </w:rPr>
        <w:t>Signature</w:t>
      </w:r>
      <w:r>
        <w:rPr>
          <w:b/>
          <w:sz w:val="24"/>
          <w:u w:val="single"/>
        </w:rPr>
        <w:tab/>
      </w:r>
      <w:r>
        <w:rPr>
          <w:b/>
          <w:sz w:val="24"/>
        </w:rPr>
        <w:t xml:space="preserve">Date 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ab/>
      </w:r>
    </w:p>
    <w:p w14:paraId="25266F3B">
      <w:pPr>
        <w:spacing w:after="0"/>
        <w:jc w:val="left"/>
        <w:rPr>
          <w:rFonts w:hint="default"/>
          <w:b/>
          <w:bCs/>
          <w:sz w:val="24"/>
          <w:lang w:val="en-US"/>
        </w:rPr>
      </w:pPr>
      <w:r>
        <w:rPr>
          <w:rFonts w:hint="default"/>
          <w:sz w:val="24"/>
          <w:lang w:val="en-US"/>
        </w:rPr>
        <w:t xml:space="preserve">                                             </w:t>
      </w:r>
      <w:r>
        <w:rPr>
          <w:rFonts w:hint="default"/>
          <w:b/>
          <w:bCs/>
          <w:sz w:val="24"/>
          <w:lang w:val="en-US"/>
        </w:rPr>
        <w:t xml:space="preserve"> Milkiyas Getachew</w:t>
      </w:r>
    </w:p>
    <w:p w14:paraId="3DF83715">
      <w:pPr>
        <w:spacing w:after="0"/>
        <w:jc w:val="left"/>
        <w:rPr>
          <w:rFonts w:hint="default"/>
          <w:b/>
          <w:bCs/>
          <w:sz w:val="24"/>
          <w:lang w:val="en-US"/>
        </w:rPr>
      </w:pPr>
      <w:r>
        <w:rPr>
          <w:rFonts w:hint="default"/>
          <w:b/>
          <w:bCs/>
          <w:sz w:val="24"/>
          <w:lang w:val="en-US"/>
        </w:rPr>
        <w:t xml:space="preserve">                                              Ermias Gamada</w:t>
      </w:r>
    </w:p>
    <w:p w14:paraId="3F8140D1">
      <w:pPr>
        <w:spacing w:after="0"/>
        <w:jc w:val="left"/>
        <w:rPr>
          <w:rFonts w:hint="default"/>
          <w:sz w:val="24"/>
          <w:lang w:val="en-US"/>
        </w:rPr>
      </w:pPr>
      <w:r>
        <w:rPr>
          <w:rFonts w:hint="default"/>
          <w:b/>
          <w:bCs/>
          <w:sz w:val="24"/>
          <w:lang w:val="en-US"/>
        </w:rPr>
        <w:t xml:space="preserve">                                              Bona Tariku</w:t>
      </w:r>
    </w:p>
    <w:p w14:paraId="7E8C433E">
      <w:pPr>
        <w:spacing w:after="0"/>
        <w:jc w:val="left"/>
        <w:rPr>
          <w:rFonts w:hint="default"/>
          <w:sz w:val="24"/>
          <w:lang w:val="en-US"/>
        </w:rPr>
        <w:sectPr>
          <w:headerReference r:id="rId5" w:type="default"/>
          <w:footerReference r:id="rId6" w:type="default"/>
          <w:pgSz w:w="11910" w:h="16840"/>
          <w:pgMar w:top="1400" w:right="0" w:bottom="1080" w:left="380" w:header="737" w:footer="886" w:gutter="0"/>
          <w:pgNumType w:start="1"/>
          <w:cols w:space="720" w:num="1"/>
        </w:sectPr>
      </w:pPr>
    </w:p>
    <w:p w14:paraId="014D2B3E">
      <w:pPr>
        <w:pStyle w:val="8"/>
        <w:spacing w:before="4"/>
        <w:rPr>
          <w:b/>
          <w:sz w:val="14"/>
        </w:rPr>
      </w:pPr>
    </w:p>
    <w:p w14:paraId="78DA5CD7">
      <w:pPr>
        <w:pStyle w:val="2"/>
      </w:pPr>
      <w:bookmarkStart w:id="1" w:name="_bookmark0"/>
      <w:bookmarkEnd w:id="1"/>
      <w:r>
        <w:t>ACKNOWLEDGMENT</w:t>
      </w:r>
    </w:p>
    <w:p w14:paraId="7FFAD793">
      <w:pPr>
        <w:pStyle w:val="8"/>
        <w:spacing w:before="292" w:line="360" w:lineRule="auto"/>
        <w:ind w:left="752" w:right="559"/>
        <w:jc w:val="both"/>
      </w:pPr>
      <w:r>
        <w:t xml:space="preserve">First of all </w:t>
      </w:r>
      <w:r>
        <w:rPr>
          <w:rFonts w:hint="default"/>
          <w:lang w:val="en-US"/>
        </w:rPr>
        <w:t>we</w:t>
      </w:r>
      <w:r>
        <w:t xml:space="preserve"> would like to praise the </w:t>
      </w:r>
      <w:r>
        <w:rPr>
          <w:b/>
        </w:rPr>
        <w:t xml:space="preserve">almighty GOD </w:t>
      </w:r>
      <w:r>
        <w:t xml:space="preserve">for all his supporting in any direction during </w:t>
      </w:r>
      <w:r>
        <w:rPr>
          <w:rFonts w:hint="default"/>
          <w:lang w:val="en-US"/>
        </w:rPr>
        <w:t>our</w:t>
      </w:r>
      <w:r>
        <w:rPr>
          <w:spacing w:val="1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activites.</w:t>
      </w:r>
    </w:p>
    <w:p w14:paraId="2DCB44EC">
      <w:pPr>
        <w:pStyle w:val="8"/>
        <w:spacing w:line="360" w:lineRule="auto"/>
        <w:ind w:left="752" w:right="566"/>
        <w:jc w:val="both"/>
      </w:pPr>
      <w:r>
        <w:rPr>
          <w:sz w:val="22"/>
        </w:rPr>
        <w:t xml:space="preserve">Next, </w:t>
      </w:r>
      <w:r>
        <w:rPr>
          <w:rFonts w:hint="default"/>
          <w:sz w:val="22"/>
          <w:lang w:val="en-US"/>
        </w:rPr>
        <w:t>we</w:t>
      </w:r>
      <w:r>
        <w:t xml:space="preserve"> have extend</w:t>
      </w:r>
      <w:r>
        <w:rPr>
          <w:spacing w:val="60"/>
        </w:rPr>
        <w:t xml:space="preserve"> </w:t>
      </w:r>
      <w:r>
        <w:t>supreme gratitude to MaU, College of Engineering and Technology for providing</w:t>
      </w:r>
      <w:r>
        <w:rPr>
          <w:spacing w:val="1"/>
        </w:rPr>
        <w:t xml:space="preserve"> </w:t>
      </w:r>
      <w:r>
        <w:t>such</w:t>
      </w:r>
      <w:r>
        <w:rPr>
          <w:spacing w:val="7"/>
        </w:rPr>
        <w:t xml:space="preserve"> </w:t>
      </w:r>
      <w:r>
        <w:t>kind</w:t>
      </w:r>
      <w:r>
        <w:rPr>
          <w:spacing w:val="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good</w:t>
      </w:r>
      <w:r>
        <w:rPr>
          <w:spacing w:val="9"/>
        </w:rPr>
        <w:t xml:space="preserve"> </w:t>
      </w:r>
      <w:r>
        <w:t>opportunity</w:t>
      </w:r>
      <w:r>
        <w:rPr>
          <w:spacing w:val="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students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broaden</w:t>
      </w:r>
      <w:r>
        <w:rPr>
          <w:spacing w:val="9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perception</w:t>
      </w:r>
      <w:r>
        <w:rPr>
          <w:spacing w:val="9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real</w:t>
      </w:r>
      <w:r>
        <w:rPr>
          <w:spacing w:val="12"/>
        </w:rPr>
        <w:t xml:space="preserve"> </w:t>
      </w:r>
      <w:r>
        <w:t>world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field</w:t>
      </w:r>
      <w:r>
        <w:rPr>
          <w:spacing w:val="-58"/>
        </w:rPr>
        <w:t xml:space="preserve"> </w:t>
      </w:r>
      <w:r>
        <w:t>of Civil Engineering looks like as well as organizing the whole internship that program and its effort to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sure.</w:t>
      </w:r>
    </w:p>
    <w:p w14:paraId="70B179EF">
      <w:pPr>
        <w:pStyle w:val="8"/>
        <w:spacing w:before="200" w:line="360" w:lineRule="auto"/>
        <w:ind w:left="752" w:right="562"/>
        <w:jc w:val="both"/>
      </w:pPr>
      <w:r>
        <w:t>Thirdly,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>we</w:t>
      </w:r>
      <w:r>
        <w:t xml:space="preserve"> would like to express also very thankful to </w:t>
      </w:r>
      <w:r>
        <w:rPr>
          <w:rFonts w:hint="default"/>
          <w:sz w:val="28"/>
          <w:lang w:val="en-US"/>
        </w:rPr>
        <w:t>BURAYU SUB CITY CONSTRUCTION OFFICE</w:t>
      </w:r>
      <w:r>
        <w:t>. for providing</w:t>
      </w:r>
      <w:r>
        <w:rPr>
          <w:spacing w:val="1"/>
        </w:rPr>
        <w:t xml:space="preserve"> </w:t>
      </w:r>
      <w:r>
        <w:rPr>
          <w:spacing w:val="-1"/>
        </w:rPr>
        <w:t xml:space="preserve"> </w:t>
      </w:r>
      <w:r>
        <w:t>this</w:t>
      </w:r>
      <w:r>
        <w:rPr>
          <w:rFonts w:hint="default"/>
          <w:lang w:val="en-US"/>
        </w:rPr>
        <w:t xml:space="preserve"> us</w:t>
      </w:r>
      <w:r>
        <w:t xml:space="preserve"> opportunity</w:t>
      </w:r>
      <w:r>
        <w:rPr>
          <w:spacing w:val="-8"/>
        </w:rPr>
        <w:t xml:space="preserve"> </w:t>
      </w:r>
      <w:r>
        <w:t>to learn and</w:t>
      </w:r>
      <w:r>
        <w:rPr>
          <w:spacing w:val="2"/>
        </w:rPr>
        <w:t xml:space="preserve"> </w:t>
      </w:r>
      <w:r>
        <w:t>gain this</w:t>
      </w:r>
      <w:r>
        <w:rPr>
          <w:spacing w:val="-1"/>
        </w:rPr>
        <w:t xml:space="preserve"> </w:t>
      </w:r>
      <w:r>
        <w:t>priceless</w:t>
      </w:r>
      <w:r>
        <w:rPr>
          <w:spacing w:val="4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from their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area.</w:t>
      </w:r>
    </w:p>
    <w:p w14:paraId="2871E0F5">
      <w:pPr>
        <w:pStyle w:val="8"/>
        <w:spacing w:before="200" w:line="360" w:lineRule="auto"/>
        <w:ind w:left="752" w:right="561"/>
        <w:jc w:val="both"/>
      </w:pPr>
      <w:r>
        <w:t xml:space="preserve">Fourthly, </w:t>
      </w:r>
      <w:r>
        <w:rPr>
          <w:rFonts w:hint="default"/>
          <w:lang w:val="en-US"/>
        </w:rPr>
        <w:t>we</w:t>
      </w:r>
      <w:r>
        <w:t xml:space="preserve"> would like to convey </w:t>
      </w:r>
      <w:r>
        <w:rPr>
          <w:rFonts w:hint="default"/>
          <w:lang w:val="en-US"/>
        </w:rPr>
        <w:t>our</w:t>
      </w:r>
      <w:r>
        <w:t xml:space="preserve"> heartiest thanks to </w:t>
      </w:r>
      <w:r>
        <w:rPr>
          <w:rFonts w:hint="default"/>
          <w:lang w:val="en-US"/>
        </w:rPr>
        <w:t xml:space="preserve">our </w:t>
      </w:r>
      <w:r>
        <w:t xml:space="preserve">advisor </w:t>
      </w:r>
      <w:r>
        <w:rPr>
          <w:b/>
        </w:rPr>
        <w:t>Mr.</w:t>
      </w:r>
      <w:r>
        <w:rPr>
          <w:rFonts w:hint="default"/>
          <w:b/>
          <w:lang w:val="en-US"/>
        </w:rPr>
        <w:t>Regasa Yadeta</w:t>
      </w:r>
      <w:r>
        <w:rPr>
          <w:b/>
        </w:rPr>
        <w:t xml:space="preserve">. </w:t>
      </w:r>
      <w:r>
        <w:t xml:space="preserve">and </w:t>
      </w:r>
      <w:r>
        <w:rPr>
          <w:rFonts w:hint="default"/>
          <w:lang w:val="en-US"/>
        </w:rPr>
        <w:t>our</w:t>
      </w:r>
      <w:r>
        <w:t xml:space="preserve"> mentor</w:t>
      </w:r>
      <w:r>
        <w:rPr>
          <w:spacing w:val="1"/>
        </w:rPr>
        <w:t xml:space="preserve"> </w:t>
      </w:r>
      <w:r>
        <w:t xml:space="preserve">Eng </w:t>
      </w:r>
      <w:r>
        <w:rPr>
          <w:rFonts w:hint="default"/>
          <w:b/>
          <w:bCs/>
          <w:lang w:val="en-US"/>
        </w:rPr>
        <w:t>Alamayo Daksisa</w:t>
      </w:r>
      <w:r>
        <w:rPr>
          <w:b/>
        </w:rPr>
        <w:t xml:space="preserve">. </w:t>
      </w:r>
      <w:r>
        <w:t xml:space="preserve">for his endless support at site and by consulting </w:t>
      </w:r>
      <w:r>
        <w:rPr>
          <w:rFonts w:hint="default"/>
          <w:lang w:val="en-US"/>
        </w:rPr>
        <w:t>us</w:t>
      </w:r>
      <w:r>
        <w:t xml:space="preserve"> how to do things in the site and</w:t>
      </w:r>
      <w:r>
        <w:rPr>
          <w:spacing w:val="1"/>
        </w:rPr>
        <w:t xml:space="preserve"> </w:t>
      </w:r>
      <w:r>
        <w:t>how to write this report in outstanding manner, as well as all teachers of Civil Engineering who brought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 xml:space="preserve"> us t</w:t>
      </w:r>
      <w:r>
        <w:t xml:space="preserve">o </w:t>
      </w:r>
      <w:r>
        <w:rPr>
          <w:rFonts w:hint="default"/>
          <w:lang w:val="en-US"/>
        </w:rPr>
        <w:t>our</w:t>
      </w:r>
      <w:r>
        <w:rPr>
          <w:spacing w:val="-5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and shape</w:t>
      </w:r>
      <w:r>
        <w:rPr>
          <w:spacing w:val="-1"/>
        </w:rPr>
        <w:t xml:space="preserve"> </w:t>
      </w:r>
      <w:r>
        <w:rPr>
          <w:rFonts w:hint="default"/>
          <w:spacing w:val="-1"/>
          <w:lang w:val="en-US"/>
        </w:rPr>
        <w:t>we</w:t>
      </w:r>
      <w:r>
        <w:rPr>
          <w:spacing w:val="-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 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 three</w:t>
      </w:r>
      <w:r>
        <w:rPr>
          <w:spacing w:val="1"/>
        </w:rPr>
        <w:t xml:space="preserve"> </w:t>
      </w:r>
      <w:r>
        <w:t>successive</w:t>
      </w:r>
      <w:r>
        <w:rPr>
          <w:spacing w:val="3"/>
        </w:rPr>
        <w:t xml:space="preserve"> </w:t>
      </w:r>
      <w:r>
        <w:t>years.</w:t>
      </w:r>
    </w:p>
    <w:p w14:paraId="033AD369">
      <w:pPr>
        <w:pStyle w:val="8"/>
        <w:spacing w:before="202" w:line="360" w:lineRule="auto"/>
        <w:ind w:left="752" w:right="565"/>
        <w:jc w:val="both"/>
      </w:pPr>
      <w:r>
        <w:t xml:space="preserve">Finally,before </w:t>
      </w:r>
      <w:r>
        <w:rPr>
          <w:rFonts w:hint="default"/>
          <w:lang w:val="en-US"/>
        </w:rPr>
        <w:t>we</w:t>
      </w:r>
      <w:r>
        <w:t xml:space="preserve"> finish </w:t>
      </w:r>
      <w:r>
        <w:rPr>
          <w:rFonts w:hint="default"/>
          <w:lang w:val="en-US"/>
        </w:rPr>
        <w:t>we</w:t>
      </w:r>
      <w:r>
        <w:t xml:space="preserve"> would like to give </w:t>
      </w:r>
      <w:r>
        <w:rPr>
          <w:rFonts w:hint="default"/>
          <w:lang w:val="en-US"/>
        </w:rPr>
        <w:t>our</w:t>
      </w:r>
      <w:r>
        <w:t xml:space="preserve"> deepest thanks to all the Company stakeholders like project</w:t>
      </w:r>
      <w:r>
        <w:rPr>
          <w:spacing w:val="-57"/>
        </w:rPr>
        <w:t xml:space="preserve"> </w:t>
      </w:r>
      <w:r>
        <w:t>manager(</w:t>
      </w:r>
      <w:r>
        <w:rPr>
          <w:b/>
        </w:rPr>
        <w:t>Mr.</w:t>
      </w:r>
      <w:r>
        <w:rPr>
          <w:rFonts w:hint="default"/>
          <w:b/>
          <w:lang w:val="en-US"/>
        </w:rPr>
        <w:t>Bira</w:t>
      </w:r>
      <w:r>
        <w:t>),contractor,client, foreman, and the consultant side starting from beginning to the</w:t>
      </w:r>
      <w:r>
        <w:rPr>
          <w:spacing w:val="1"/>
        </w:rPr>
        <w:t xml:space="preserve"> </w:t>
      </w:r>
      <w:r>
        <w:t xml:space="preserve">last </w:t>
      </w:r>
      <w:r>
        <w:rPr>
          <w:rFonts w:hint="default"/>
          <w:lang w:val="en-US"/>
        </w:rPr>
        <w:t>our</w:t>
      </w:r>
      <w:r>
        <w:rPr>
          <w:spacing w:val="-5"/>
        </w:rPr>
        <w:t xml:space="preserve"> </w:t>
      </w:r>
      <w:r>
        <w:t>activities.</w:t>
      </w:r>
    </w:p>
    <w:p w14:paraId="1E561995">
      <w:pPr>
        <w:spacing w:after="0" w:line="360" w:lineRule="auto"/>
        <w:jc w:val="both"/>
        <w:sectPr>
          <w:pgSz w:w="11910" w:h="16840"/>
          <w:pgMar w:top="1400" w:right="0" w:bottom="1080" w:left="380" w:header="737" w:footer="886" w:gutter="0"/>
          <w:cols w:space="720" w:num="1"/>
        </w:sectPr>
      </w:pPr>
    </w:p>
    <w:p w14:paraId="4CDB3990">
      <w:pPr>
        <w:pStyle w:val="8"/>
        <w:spacing w:before="4"/>
        <w:rPr>
          <w:sz w:val="14"/>
        </w:rPr>
      </w:pPr>
    </w:p>
    <w:p w14:paraId="41BEBE7B">
      <w:pPr>
        <w:pStyle w:val="2"/>
      </w:pPr>
      <w:bookmarkStart w:id="2" w:name="_bookmark1"/>
      <w:bookmarkEnd w:id="2"/>
      <w:r>
        <w:t>EXECUTIVE</w:t>
      </w:r>
      <w:r>
        <w:rPr>
          <w:spacing w:val="-8"/>
        </w:rPr>
        <w:t xml:space="preserve"> </w:t>
      </w:r>
      <w:r>
        <w:t>SUMMERY</w:t>
      </w:r>
    </w:p>
    <w:p w14:paraId="49A338DF">
      <w:pPr>
        <w:pStyle w:val="8"/>
        <w:spacing w:before="292" w:line="360" w:lineRule="auto"/>
        <w:ind w:left="752" w:right="566"/>
        <w:jc w:val="both"/>
      </w:pPr>
      <w:r>
        <w:t xml:space="preserve"> These </w:t>
      </w:r>
      <w:r>
        <w:rPr>
          <w:rFonts w:hint="default"/>
          <w:lang w:val="en-US"/>
        </w:rPr>
        <w:t>four</w:t>
      </w:r>
      <w:r>
        <w:t xml:space="preserve"> months of practice made </w:t>
      </w:r>
      <w:r>
        <w:rPr>
          <w:rFonts w:hint="default"/>
          <w:lang w:val="en-US"/>
        </w:rPr>
        <w:t>us</w:t>
      </w:r>
      <w:r>
        <w:t xml:space="preserve"> confidential with </w:t>
      </w:r>
      <w:r>
        <w:rPr>
          <w:rFonts w:hint="default"/>
          <w:lang w:val="en-US"/>
        </w:rPr>
        <w:t>our</w:t>
      </w:r>
      <w:r>
        <w:rPr>
          <w:spacing w:val="1"/>
        </w:rPr>
        <w:t xml:space="preserve"> </w:t>
      </w:r>
      <w:r>
        <w:t xml:space="preserve">knowledge and skills that the student has gotten from Mattu University. That means, </w:t>
      </w:r>
      <w:r>
        <w:rPr>
          <w:rFonts w:hint="default"/>
          <w:lang w:val="en-US"/>
        </w:rPr>
        <w:t>we</w:t>
      </w:r>
      <w:r>
        <w:t xml:space="preserve"> have gained great</w:t>
      </w:r>
      <w:r>
        <w:rPr>
          <w:spacing w:val="1"/>
        </w:rPr>
        <w:t xml:space="preserve"> </w:t>
      </w:r>
      <w:r>
        <w:t xml:space="preserve">knowledge and skills about site and office works within </w:t>
      </w:r>
      <w:r>
        <w:rPr>
          <w:rFonts w:hint="default"/>
          <w:lang w:val="en-US"/>
        </w:rPr>
        <w:t>four</w:t>
      </w:r>
      <w:r>
        <w:t xml:space="preserve"> months in </w:t>
      </w:r>
      <w:r>
        <w:rPr>
          <w:rFonts w:hint="default"/>
          <w:sz w:val="28"/>
          <w:lang w:val="en-US"/>
        </w:rPr>
        <w:t>BURAYU SUB CITY CONSTRUCTION OFFICE</w:t>
      </w:r>
      <w:r>
        <w:rPr>
          <w:spacing w:val="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US"/>
        </w:rPr>
        <w:t>our</w:t>
      </w:r>
      <w:r>
        <w:rPr>
          <w:spacing w:val="-5"/>
        </w:rPr>
        <w:t xml:space="preserve"> </w:t>
      </w:r>
      <w:r>
        <w:t>internship period.</w:t>
      </w:r>
    </w:p>
    <w:p w14:paraId="6A9C7B84">
      <w:pPr>
        <w:pStyle w:val="8"/>
        <w:spacing w:before="199" w:line="360" w:lineRule="auto"/>
        <w:ind w:left="752" w:right="561"/>
        <w:jc w:val="both"/>
      </w:pPr>
      <w:r>
        <w:t>The</w:t>
      </w:r>
      <w:r>
        <w:rPr>
          <w:spacing w:val="56"/>
        </w:rPr>
        <w:t xml:space="preserve"> </w:t>
      </w:r>
      <w:r>
        <w:t>objectives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internship</w:t>
      </w:r>
      <w:r>
        <w:rPr>
          <w:spacing w:val="58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improve</w:t>
      </w:r>
      <w:r>
        <w:rPr>
          <w:spacing w:val="57"/>
        </w:rPr>
        <w:t xml:space="preserve"> </w:t>
      </w:r>
      <w:r>
        <w:t>practical</w:t>
      </w:r>
      <w:r>
        <w:rPr>
          <w:spacing w:val="59"/>
        </w:rPr>
        <w:t xml:space="preserve"> </w:t>
      </w:r>
      <w:r>
        <w:t>skill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team</w:t>
      </w:r>
      <w:r>
        <w:rPr>
          <w:spacing w:val="59"/>
        </w:rPr>
        <w:t xml:space="preserve"> </w:t>
      </w:r>
      <w:r>
        <w:t>playing</w:t>
      </w:r>
      <w:r>
        <w:rPr>
          <w:spacing w:val="56"/>
        </w:rPr>
        <w:t xml:space="preserve"> </w:t>
      </w:r>
      <w:r>
        <w:t>skill,</w:t>
      </w:r>
      <w:r>
        <w:rPr>
          <w:spacing w:val="59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develop</w:t>
      </w:r>
      <w:r>
        <w:rPr>
          <w:spacing w:val="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knowledge on reading structural and architectural drawing, To improve interpersonal communication skill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understand</w:t>
      </w:r>
      <w:r>
        <w:rPr>
          <w:spacing w:val="2"/>
        </w:rPr>
        <w:t xml:space="preserve"> </w:t>
      </w:r>
      <w:r>
        <w:t>about work ethics related issue.</w:t>
      </w:r>
    </w:p>
    <w:p w14:paraId="6FFB33B6">
      <w:pPr>
        <w:pStyle w:val="8"/>
        <w:spacing w:before="201" w:line="360" w:lineRule="auto"/>
        <w:ind w:left="752" w:right="561"/>
        <w:jc w:val="both"/>
      </w:pPr>
      <w:r>
        <w:t xml:space="preserve">This internship report contains four chapters in which </w:t>
      </w:r>
      <w:r>
        <w:rPr>
          <w:rFonts w:hint="default"/>
          <w:lang w:val="en-US"/>
        </w:rPr>
        <w:t>we</w:t>
      </w:r>
      <w:r>
        <w:t xml:space="preserve"> try to explain </w:t>
      </w:r>
      <w:r>
        <w:rPr>
          <w:rFonts w:hint="default"/>
          <w:lang w:val="en-US"/>
        </w:rPr>
        <w:t>our four</w:t>
      </w:r>
      <w:r>
        <w:t xml:space="preserve"> month experience in </w:t>
      </w:r>
      <w:r>
        <w:rPr>
          <w:rFonts w:hint="default"/>
          <w:lang w:val="en-US"/>
        </w:rPr>
        <w:t xml:space="preserve">our </w:t>
      </w:r>
      <w:r>
        <w:t>hosting company. The content of all chapters is broadly explained and it is constructed from the practical</w:t>
      </w:r>
      <w:r>
        <w:rPr>
          <w:spacing w:val="1"/>
        </w:rPr>
        <w:t xml:space="preserve"> </w:t>
      </w:r>
      <w:r>
        <w:t>basis of the site work ended all months.</w:t>
      </w:r>
      <w:r>
        <w:rPr>
          <w:spacing w:val="1"/>
        </w:rPr>
        <w:t xml:space="preserve"> </w:t>
      </w:r>
      <w:r>
        <w:t xml:space="preserve">In the </w:t>
      </w:r>
      <w:r>
        <w:rPr>
          <w:b/>
        </w:rPr>
        <w:t xml:space="preserve">first chapter </w:t>
      </w:r>
      <w:r>
        <w:t>give details to the company background</w:t>
      </w:r>
      <w:r>
        <w:rPr>
          <w:spacing w:val="1"/>
        </w:rPr>
        <w:t xml:space="preserve"> </w:t>
      </w:r>
      <w:r>
        <w:t xml:space="preserve">including its mission, vision, the project those runs through the company works. In this chapter </w:t>
      </w:r>
      <w:r>
        <w:rPr>
          <w:rFonts w:hint="default"/>
          <w:lang w:val="en-US"/>
        </w:rPr>
        <w:t>we</w:t>
      </w:r>
      <w:r>
        <w:t xml:space="preserve"> put all</w:t>
      </w:r>
      <w:r>
        <w:rPr>
          <w:spacing w:val="1"/>
        </w:rPr>
        <w:t xml:space="preserve"> </w:t>
      </w:r>
      <w:r>
        <w:t xml:space="preserve">record or history and futurity of </w:t>
      </w:r>
      <w:r>
        <w:rPr>
          <w:rFonts w:hint="default"/>
          <w:lang w:val="en-US"/>
        </w:rPr>
        <w:t>our</w:t>
      </w:r>
      <w:r>
        <w:t xml:space="preserve"> hosting company with its official address. So, it is give details of the</w:t>
      </w:r>
      <w:r>
        <w:rPr>
          <w:spacing w:val="1"/>
        </w:rPr>
        <w:t xml:space="preserve"> </w:t>
      </w:r>
      <w:r>
        <w:t xml:space="preserve">company in terms of reader can easily know and access the company. The </w:t>
      </w:r>
      <w:r>
        <w:rPr>
          <w:b/>
        </w:rPr>
        <w:t xml:space="preserve">second chapter </w:t>
      </w:r>
      <w:r>
        <w:t>is the main</w:t>
      </w:r>
      <w:r>
        <w:rPr>
          <w:spacing w:val="1"/>
        </w:rPr>
        <w:t xml:space="preserve"> </w:t>
      </w:r>
      <w:r>
        <w:t xml:space="preserve">chapter which explains </w:t>
      </w:r>
      <w:r>
        <w:rPr>
          <w:rFonts w:hint="default"/>
          <w:lang w:val="en-US"/>
        </w:rPr>
        <w:t>our</w:t>
      </w:r>
      <w:r>
        <w:t xml:space="preserve"> overall internship familiarity in the last successive months. </w:t>
      </w:r>
      <w:r>
        <w:rPr>
          <w:rFonts w:hint="default"/>
          <w:lang w:val="en-US"/>
        </w:rPr>
        <w:t>we</w:t>
      </w:r>
      <w:r>
        <w:t xml:space="preserve"> record on it the</w:t>
      </w:r>
      <w:r>
        <w:rPr>
          <w:spacing w:val="1"/>
        </w:rPr>
        <w:t xml:space="preserve"> </w:t>
      </w:r>
      <w:r>
        <w:t xml:space="preserve">overall work </w:t>
      </w:r>
      <w:r>
        <w:rPr>
          <w:rFonts w:hint="default"/>
          <w:lang w:val="en-US"/>
        </w:rPr>
        <w:t>we</w:t>
      </w:r>
      <w:r>
        <w:t xml:space="preserve"> have been executing. It gives a high light what </w:t>
      </w:r>
      <w:r>
        <w:rPr>
          <w:rFonts w:hint="default"/>
          <w:lang w:val="en-US"/>
        </w:rPr>
        <w:t>we</w:t>
      </w:r>
      <w:r>
        <w:t xml:space="preserve"> have been doing and main works of the</w:t>
      </w:r>
      <w:r>
        <w:rPr>
          <w:spacing w:val="1"/>
        </w:rPr>
        <w:t xml:space="preserve"> </w:t>
      </w:r>
      <w:r>
        <w:t xml:space="preserve">construction industry. After all those chapters explained above </w:t>
      </w:r>
      <w:r>
        <w:rPr>
          <w:rFonts w:hint="default"/>
          <w:lang w:val="en-US"/>
        </w:rPr>
        <w:t>we</w:t>
      </w:r>
      <w:r>
        <w:t xml:space="preserve"> goes to the </w:t>
      </w:r>
      <w:r>
        <w:rPr>
          <w:b/>
        </w:rPr>
        <w:t xml:space="preserve">third chapter </w:t>
      </w:r>
      <w:r>
        <w:t>and explains</w:t>
      </w:r>
      <w:r>
        <w:rPr>
          <w:spacing w:val="1"/>
        </w:rPr>
        <w:t xml:space="preserve"> </w:t>
      </w:r>
      <w:r>
        <w:t>the main benefits of the internship class in terms of different aspects and areas. It is obvious that the</w:t>
      </w:r>
      <w:r>
        <w:rPr>
          <w:spacing w:val="1"/>
        </w:rPr>
        <w:t xml:space="preserve"> </w:t>
      </w:r>
      <w:r>
        <w:t>internship has a plus in terms of improving skills and different abilities as a whole. The advantages and</w:t>
      </w:r>
      <w:r>
        <w:rPr>
          <w:spacing w:val="1"/>
        </w:rPr>
        <w:t xml:space="preserve"> </w:t>
      </w:r>
      <w:r>
        <w:t>gains of the internship putted in short and prices way to grasp the attention of readers and evaluators.The</w:t>
      </w:r>
      <w:r>
        <w:rPr>
          <w:spacing w:val="1"/>
        </w:rPr>
        <w:t xml:space="preserve"> </w:t>
      </w:r>
      <w:r>
        <w:t xml:space="preserve">final and </w:t>
      </w:r>
      <w:r>
        <w:rPr>
          <w:b/>
        </w:rPr>
        <w:t xml:space="preserve">fourth chapter </w:t>
      </w:r>
      <w:r>
        <w:t>explains about the winding up and suggestion on the project that our company</w:t>
      </w:r>
      <w:r>
        <w:rPr>
          <w:spacing w:val="1"/>
        </w:rPr>
        <w:t xml:space="preserve"> </w:t>
      </w:r>
      <w:r>
        <w:t>runs. Inside the site we get many things which are appropriate and inappropriate for work in building</w:t>
      </w:r>
      <w:r>
        <w:rPr>
          <w:spacing w:val="1"/>
        </w:rPr>
        <w:t xml:space="preserve"> </w:t>
      </w:r>
      <w:r>
        <w:t>construction,</w:t>
      </w:r>
      <w:r>
        <w:rPr>
          <w:spacing w:val="-1"/>
        </w:rPr>
        <w:t xml:space="preserve"> </w:t>
      </w:r>
      <w:r>
        <w:t>thus</w:t>
      </w:r>
      <w:r>
        <w:rPr>
          <w:spacing w:val="2"/>
        </w:rPr>
        <w:t xml:space="preserve"> </w:t>
      </w:r>
      <w:r>
        <w:rPr>
          <w:rFonts w:hint="default"/>
          <w:spacing w:val="2"/>
          <w:lang w:val="en-US"/>
        </w:rPr>
        <w:t>we</w:t>
      </w:r>
      <w:r>
        <w:rPr>
          <w:spacing w:val="-5"/>
        </w:rPr>
        <w:t xml:space="preserve"> </w:t>
      </w:r>
      <w:r>
        <w:t>comment and give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recommendation in</w:t>
      </w:r>
      <w:r>
        <w:rPr>
          <w:spacing w:val="-1"/>
        </w:rPr>
        <w:t xml:space="preserve"> </w:t>
      </w:r>
      <w:r>
        <w:t>some conditions and</w:t>
      </w:r>
      <w:r>
        <w:rPr>
          <w:spacing w:val="-1"/>
        </w:rPr>
        <w:t xml:space="preserve"> </w:t>
      </w:r>
      <w:r>
        <w:t>workings.</w:t>
      </w:r>
    </w:p>
    <w:p w14:paraId="1C2FBF3B">
      <w:pPr>
        <w:spacing w:after="0" w:line="360" w:lineRule="auto"/>
        <w:jc w:val="both"/>
        <w:sectPr>
          <w:pgSz w:w="11910" w:h="16840"/>
          <w:pgMar w:top="1400" w:right="0" w:bottom="1080" w:left="380" w:header="737" w:footer="886" w:gutter="0"/>
          <w:cols w:space="720" w:num="1"/>
        </w:sectPr>
      </w:pPr>
    </w:p>
    <w:p w14:paraId="27A3B909">
      <w:pPr>
        <w:pStyle w:val="8"/>
        <w:spacing w:before="8"/>
        <w:rPr>
          <w:sz w:val="22"/>
        </w:rPr>
      </w:pPr>
    </w:p>
    <w:tbl>
      <w:tblPr>
        <w:tblStyle w:val="7"/>
        <w:tblW w:w="0" w:type="auto"/>
        <w:tblInd w:w="7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94"/>
        <w:gridCol w:w="4876"/>
      </w:tblGrid>
      <w:tr w14:paraId="4D2835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294" w:type="dxa"/>
          </w:tcPr>
          <w:p w14:paraId="090FC8BE">
            <w:pPr>
              <w:pStyle w:val="16"/>
              <w:rPr>
                <w:sz w:val="24"/>
              </w:rPr>
            </w:pPr>
          </w:p>
        </w:tc>
        <w:tc>
          <w:tcPr>
            <w:tcW w:w="4876" w:type="dxa"/>
          </w:tcPr>
          <w:p w14:paraId="670D7B47">
            <w:pPr>
              <w:pStyle w:val="16"/>
              <w:spacing w:line="311" w:lineRule="exact"/>
              <w:ind w:left="2114"/>
              <w:rPr>
                <w:b/>
                <w:sz w:val="28"/>
              </w:rPr>
            </w:pPr>
            <w:r>
              <w:rPr>
                <w:b/>
                <w:sz w:val="28"/>
              </w:rPr>
              <w:t>ACRONYMS</w:t>
            </w:r>
          </w:p>
        </w:tc>
      </w:tr>
      <w:tr w14:paraId="6F2B17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3" w:hRule="atLeast"/>
        </w:trPr>
        <w:tc>
          <w:tcPr>
            <w:tcW w:w="1294" w:type="dxa"/>
          </w:tcPr>
          <w:p w14:paraId="2D052C65">
            <w:pPr>
              <w:pStyle w:val="16"/>
              <w:spacing w:before="114"/>
              <w:ind w:left="50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</w:t>
            </w:r>
          </w:p>
        </w:tc>
        <w:tc>
          <w:tcPr>
            <w:tcW w:w="4876" w:type="dxa"/>
          </w:tcPr>
          <w:p w14:paraId="0B62F441">
            <w:pPr>
              <w:pStyle w:val="16"/>
              <w:spacing w:before="114"/>
              <w:ind w:left="196"/>
              <w:rPr>
                <w:sz w:val="24"/>
              </w:rPr>
            </w:pPr>
            <w:r>
              <w:rPr>
                <w:sz w:val="24"/>
              </w:rPr>
              <w:t>Automatical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</w:tr>
      <w:tr w14:paraId="24DA64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1294" w:type="dxa"/>
          </w:tcPr>
          <w:p w14:paraId="0E9F8F77">
            <w:pPr>
              <w:pStyle w:val="16"/>
              <w:spacing w:before="183"/>
              <w:ind w:left="50"/>
              <w:rPr>
                <w:sz w:val="24"/>
              </w:rPr>
            </w:pPr>
            <w:r>
              <w:rPr>
                <w:sz w:val="24"/>
              </w:rPr>
              <w:t>ETABS</w:t>
            </w:r>
          </w:p>
        </w:tc>
        <w:tc>
          <w:tcPr>
            <w:tcW w:w="4876" w:type="dxa"/>
          </w:tcPr>
          <w:p w14:paraId="31AA555F">
            <w:pPr>
              <w:pStyle w:val="16"/>
              <w:spacing w:before="183"/>
              <w:ind w:left="196"/>
              <w:rPr>
                <w:sz w:val="24"/>
              </w:rPr>
            </w:pPr>
            <w:r>
              <w:rPr>
                <w:sz w:val="24"/>
              </w:rPr>
              <w:t>Extended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dimensional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</w:p>
        </w:tc>
      </w:tr>
      <w:tr w14:paraId="2E0317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294" w:type="dxa"/>
          </w:tcPr>
          <w:p w14:paraId="500822B9">
            <w:pPr>
              <w:pStyle w:val="16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HCB</w:t>
            </w:r>
          </w:p>
        </w:tc>
        <w:tc>
          <w:tcPr>
            <w:tcW w:w="4876" w:type="dxa"/>
          </w:tcPr>
          <w:p w14:paraId="4BEBFD4E">
            <w:pPr>
              <w:pStyle w:val="16"/>
              <w:spacing w:before="164"/>
              <w:ind w:left="196"/>
              <w:rPr>
                <w:sz w:val="24"/>
              </w:rPr>
            </w:pPr>
            <w:r>
              <w:rPr>
                <w:sz w:val="24"/>
              </w:rPr>
              <w:t>Hallow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concrete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</w:p>
        </w:tc>
      </w:tr>
      <w:tr w14:paraId="6D5E3E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1294" w:type="dxa"/>
          </w:tcPr>
          <w:p w14:paraId="722858A6">
            <w:pPr>
              <w:pStyle w:val="16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MaU</w:t>
            </w:r>
          </w:p>
        </w:tc>
        <w:tc>
          <w:tcPr>
            <w:tcW w:w="4876" w:type="dxa"/>
          </w:tcPr>
          <w:p w14:paraId="375F027C">
            <w:pPr>
              <w:pStyle w:val="16"/>
              <w:spacing w:before="164"/>
              <w:ind w:left="196"/>
              <w:rPr>
                <w:sz w:val="24"/>
              </w:rPr>
            </w:pPr>
            <w:r>
              <w:rPr>
                <w:sz w:val="24"/>
              </w:rPr>
              <w:t>Mattu University</w:t>
            </w:r>
          </w:p>
        </w:tc>
      </w:tr>
      <w:tr w14:paraId="36967E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1294" w:type="dxa"/>
          </w:tcPr>
          <w:p w14:paraId="2B6A2038">
            <w:pPr>
              <w:pStyle w:val="16"/>
              <w:spacing w:before="163"/>
              <w:ind w:left="50"/>
              <w:rPr>
                <w:sz w:val="24"/>
              </w:rPr>
            </w:pPr>
            <w:r>
              <w:rPr>
                <w:sz w:val="24"/>
              </w:rPr>
              <w:t>PLC</w:t>
            </w:r>
          </w:p>
        </w:tc>
        <w:tc>
          <w:tcPr>
            <w:tcW w:w="4876" w:type="dxa"/>
          </w:tcPr>
          <w:p w14:paraId="2990DC13">
            <w:pPr>
              <w:pStyle w:val="16"/>
              <w:spacing w:before="163"/>
              <w:ind w:left="196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</w:tr>
      <w:tr w14:paraId="7A9792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294" w:type="dxa"/>
          </w:tcPr>
          <w:p w14:paraId="2B4BAA37">
            <w:pPr>
              <w:pStyle w:val="16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PPC</w:t>
            </w:r>
          </w:p>
        </w:tc>
        <w:tc>
          <w:tcPr>
            <w:tcW w:w="4876" w:type="dxa"/>
          </w:tcPr>
          <w:p w14:paraId="5046A48F">
            <w:pPr>
              <w:pStyle w:val="16"/>
              <w:spacing w:before="164"/>
              <w:ind w:left="196"/>
              <w:rPr>
                <w:sz w:val="24"/>
              </w:rPr>
            </w:pPr>
            <w:r>
              <w:rPr>
                <w:sz w:val="24"/>
              </w:rPr>
              <w:t>Pozolona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Portland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cement</w:t>
            </w:r>
          </w:p>
        </w:tc>
      </w:tr>
      <w:tr w14:paraId="3F4B18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294" w:type="dxa"/>
          </w:tcPr>
          <w:p w14:paraId="544DCC5A">
            <w:pPr>
              <w:pStyle w:val="16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SAP</w:t>
            </w:r>
          </w:p>
        </w:tc>
        <w:tc>
          <w:tcPr>
            <w:tcW w:w="4876" w:type="dxa"/>
          </w:tcPr>
          <w:p w14:paraId="3240DAD9">
            <w:pPr>
              <w:pStyle w:val="16"/>
              <w:spacing w:before="164"/>
              <w:ind w:left="196"/>
              <w:rPr>
                <w:sz w:val="24"/>
              </w:rPr>
            </w:pPr>
            <w:r>
              <w:rPr>
                <w:sz w:val="24"/>
              </w:rPr>
              <w:t>Sampling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</w:tr>
      <w:tr w14:paraId="24792A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atLeast"/>
        </w:trPr>
        <w:tc>
          <w:tcPr>
            <w:tcW w:w="1294" w:type="dxa"/>
          </w:tcPr>
          <w:p w14:paraId="19107B36">
            <w:pPr>
              <w:pStyle w:val="16"/>
              <w:spacing w:before="164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UIL</w:t>
            </w:r>
          </w:p>
        </w:tc>
        <w:tc>
          <w:tcPr>
            <w:tcW w:w="4876" w:type="dxa"/>
          </w:tcPr>
          <w:p w14:paraId="7E0D45FF">
            <w:pPr>
              <w:pStyle w:val="16"/>
              <w:spacing w:before="164" w:line="256" w:lineRule="exact"/>
              <w:ind w:left="196"/>
              <w:rPr>
                <w:sz w:val="24"/>
              </w:rPr>
            </w:pPr>
            <w:r>
              <w:rPr>
                <w:sz w:val="24"/>
              </w:rPr>
              <w:t>University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Industrial Linkage</w:t>
            </w:r>
          </w:p>
        </w:tc>
      </w:tr>
    </w:tbl>
    <w:p w14:paraId="53782212">
      <w:pPr>
        <w:spacing w:after="0" w:line="256" w:lineRule="exact"/>
        <w:rPr>
          <w:sz w:val="24"/>
        </w:rPr>
        <w:sectPr>
          <w:pgSz w:w="11910" w:h="16840"/>
          <w:pgMar w:top="1400" w:right="0" w:bottom="1080" w:left="380" w:header="737" w:footer="886" w:gutter="0"/>
          <w:cols w:space="720" w:num="1"/>
        </w:sectPr>
      </w:pPr>
    </w:p>
    <w:p w14:paraId="622C9FB3">
      <w:pPr>
        <w:pStyle w:val="8"/>
        <w:rPr>
          <w:sz w:val="14"/>
        </w:rPr>
      </w:pPr>
    </w:p>
    <w:p w14:paraId="74B8820D">
      <w:pPr>
        <w:pStyle w:val="5"/>
        <w:spacing w:before="90"/>
        <w:ind w:left="185"/>
        <w:jc w:val="center"/>
      </w:pP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22E0BB0F">
      <w:pPr>
        <w:spacing w:after="0"/>
        <w:jc w:val="center"/>
        <w:sectPr>
          <w:pgSz w:w="11910" w:h="16840"/>
          <w:pgMar w:top="1400" w:right="0" w:bottom="1180" w:left="380" w:header="737" w:footer="886" w:gutter="0"/>
          <w:cols w:space="720" w:num="1"/>
        </w:sectPr>
      </w:pPr>
    </w:p>
    <w:sdt>
      <w:sdtPr>
        <w:id w:val="147475373"/>
        <w:docPartObj>
          <w:docPartGallery w:val="Table of Contents"/>
          <w:docPartUnique/>
        </w:docPartObj>
      </w:sdtPr>
      <w:sdtContent>
        <w:p w14:paraId="1239374A">
          <w:pPr>
            <w:pStyle w:val="9"/>
            <w:tabs>
              <w:tab w:val="right" w:leader="dot" w:pos="10361"/>
            </w:tabs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DECLARATION</w:t>
          </w:r>
          <w:r>
            <w:tab/>
          </w:r>
          <w:r>
            <w:t>I</w:t>
          </w:r>
          <w:r>
            <w:fldChar w:fldCharType="end"/>
          </w:r>
        </w:p>
        <w:p w14:paraId="2A427599">
          <w:pPr>
            <w:pStyle w:val="10"/>
            <w:tabs>
              <w:tab w:val="right" w:leader="dot" w:pos="10947"/>
            </w:tabs>
            <w:spacing w:before="134"/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ACKNOWLEDGMENT</w:t>
          </w:r>
          <w:r>
            <w:tab/>
          </w:r>
          <w:r>
            <w:t>II</w:t>
          </w:r>
          <w:r>
            <w:fldChar w:fldCharType="end"/>
          </w:r>
        </w:p>
        <w:p w14:paraId="4841B721">
          <w:pPr>
            <w:pStyle w:val="10"/>
            <w:tabs>
              <w:tab w:val="right" w:leader="dot" w:pos="10949"/>
            </w:tabs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EXECUTIVE</w:t>
          </w:r>
          <w:r>
            <w:rPr>
              <w:spacing w:val="-1"/>
            </w:rPr>
            <w:t xml:space="preserve"> </w:t>
          </w:r>
          <w:r>
            <w:t>SUMMERY</w:t>
          </w:r>
          <w:r>
            <w:tab/>
          </w:r>
          <w:r>
            <w:t>III</w:t>
          </w:r>
          <w:r>
            <w:fldChar w:fldCharType="end"/>
          </w:r>
        </w:p>
        <w:p w14:paraId="0FC3DDC3">
          <w:pPr>
            <w:pStyle w:val="10"/>
            <w:tabs>
              <w:tab w:val="right" w:leader="dot" w:pos="10942"/>
            </w:tabs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LIST OF FIGURE</w:t>
          </w:r>
          <w:r>
            <w:tab/>
          </w:r>
          <w:r>
            <w:t>IV</w:t>
          </w:r>
          <w:r>
            <w:fldChar w:fldCharType="end"/>
          </w:r>
        </w:p>
        <w:p w14:paraId="354C0EBE">
          <w:pPr>
            <w:pStyle w:val="10"/>
            <w:tabs>
              <w:tab w:val="right" w:leader="dot" w:pos="10950"/>
            </w:tabs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CHAPTER</w:t>
          </w:r>
          <w:r>
            <w:rPr>
              <w:spacing w:val="-3"/>
            </w:rPr>
            <w:t xml:space="preserve"> </w:t>
          </w:r>
          <w:r>
            <w:t>ONE</w:t>
          </w:r>
          <w:r>
            <w:tab/>
          </w:r>
          <w:r>
            <w:t>1</w:t>
          </w:r>
          <w:r>
            <w:fldChar w:fldCharType="end"/>
          </w:r>
        </w:p>
        <w:p w14:paraId="086EC8C3">
          <w:pPr>
            <w:pStyle w:val="10"/>
            <w:tabs>
              <w:tab w:val="right" w:leader="dot" w:pos="10950"/>
            </w:tabs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INTRODUCTION</w:t>
          </w:r>
          <w:r>
            <w:tab/>
          </w:r>
          <w:r>
            <w:t>1</w:t>
          </w:r>
          <w:r>
            <w:fldChar w:fldCharType="end"/>
          </w:r>
        </w:p>
        <w:p w14:paraId="642EF57B">
          <w:pPr>
            <w:pStyle w:val="11"/>
            <w:numPr>
              <w:ilvl w:val="1"/>
              <w:numId w:val="1"/>
            </w:numPr>
            <w:tabs>
              <w:tab w:val="left" w:pos="1633"/>
              <w:tab w:val="left" w:pos="1634"/>
              <w:tab w:val="right" w:leader="dot" w:pos="10950"/>
            </w:tabs>
            <w:spacing w:before="139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Back</w:t>
          </w:r>
          <w:r>
            <w:rPr>
              <w:spacing w:val="-4"/>
            </w:rPr>
            <w:t xml:space="preserve"> </w:t>
          </w:r>
          <w:r>
            <w:t>Ground of Hosting</w:t>
          </w:r>
          <w:r>
            <w:rPr>
              <w:spacing w:val="-3"/>
            </w:rPr>
            <w:t xml:space="preserve"> </w:t>
          </w:r>
          <w:r>
            <w:t>Company</w:t>
          </w:r>
          <w:r>
            <w:tab/>
          </w:r>
          <w:r>
            <w:t>1</w:t>
          </w:r>
          <w:r>
            <w:fldChar w:fldCharType="end"/>
          </w:r>
        </w:p>
        <w:p w14:paraId="14B673A9">
          <w:pPr>
            <w:pStyle w:val="11"/>
            <w:numPr>
              <w:ilvl w:val="1"/>
              <w:numId w:val="1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The</w:t>
          </w:r>
          <w:r>
            <w:rPr>
              <w:spacing w:val="-3"/>
            </w:rPr>
            <w:t xml:space="preserve"> </w:t>
          </w:r>
          <w:r>
            <w:t>Vision of the Company</w:t>
          </w:r>
          <w:r>
            <w:tab/>
          </w:r>
          <w:r>
            <w:t>2</w:t>
          </w:r>
          <w:r>
            <w:fldChar w:fldCharType="end"/>
          </w:r>
        </w:p>
        <w:p w14:paraId="6C34115A">
          <w:pPr>
            <w:pStyle w:val="11"/>
            <w:numPr>
              <w:ilvl w:val="1"/>
              <w:numId w:val="1"/>
            </w:numPr>
            <w:tabs>
              <w:tab w:val="left" w:pos="1633"/>
              <w:tab w:val="left" w:pos="1634"/>
              <w:tab w:val="right" w:leader="dot" w:pos="10950"/>
            </w:tabs>
            <w:spacing w:before="139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The</w:t>
          </w:r>
          <w:r>
            <w:rPr>
              <w:spacing w:val="-3"/>
            </w:rPr>
            <w:t xml:space="preserve"> </w:t>
          </w:r>
          <w:r>
            <w:t>Mission of the Company</w:t>
          </w:r>
          <w:r>
            <w:tab/>
          </w:r>
          <w:r>
            <w:t>2</w:t>
          </w:r>
          <w:r>
            <w:fldChar w:fldCharType="end"/>
          </w:r>
        </w:p>
        <w:p w14:paraId="5FB6EF2D">
          <w:pPr>
            <w:pStyle w:val="11"/>
            <w:numPr>
              <w:ilvl w:val="1"/>
              <w:numId w:val="1"/>
            </w:numPr>
            <w:tabs>
              <w:tab w:val="left" w:pos="1633"/>
              <w:tab w:val="left" w:pos="1634"/>
              <w:tab w:val="right" w:leader="dot" w:pos="10950"/>
            </w:tabs>
            <w:spacing w:before="136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Objective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Company</w:t>
          </w:r>
          <w:r>
            <w:tab/>
          </w:r>
          <w:r>
            <w:t>2</w:t>
          </w:r>
          <w:r>
            <w:fldChar w:fldCharType="end"/>
          </w:r>
        </w:p>
        <w:p w14:paraId="3B8AF330">
          <w:pPr>
            <w:pStyle w:val="11"/>
            <w:numPr>
              <w:ilvl w:val="1"/>
              <w:numId w:val="1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Main</w:t>
          </w:r>
          <w:r>
            <w:rPr>
              <w:spacing w:val="-3"/>
            </w:rPr>
            <w:t xml:space="preserve"> </w:t>
          </w:r>
          <w:r>
            <w:t>Product</w:t>
          </w:r>
          <w:r>
            <w:rPr>
              <w:spacing w:val="-2"/>
            </w:rPr>
            <w:t xml:space="preserve"> </w:t>
          </w:r>
          <w:r>
            <w:t>and Service</w:t>
          </w:r>
          <w:r>
            <w:tab/>
          </w:r>
          <w:r>
            <w:t>3</w:t>
          </w:r>
          <w:r>
            <w:fldChar w:fldCharType="end"/>
          </w:r>
        </w:p>
        <w:p w14:paraId="2246D80E">
          <w:pPr>
            <w:pStyle w:val="11"/>
            <w:numPr>
              <w:ilvl w:val="1"/>
              <w:numId w:val="1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Main</w:t>
          </w:r>
          <w:r>
            <w:rPr>
              <w:spacing w:val="-4"/>
            </w:rPr>
            <w:t xml:space="preserve"> </w:t>
          </w:r>
          <w:r>
            <w:t>customers or end</w:t>
          </w:r>
          <w:r>
            <w:rPr>
              <w:spacing w:val="-2"/>
            </w:rPr>
            <w:t xml:space="preserve"> </w:t>
          </w:r>
          <w:r>
            <w:t>users of</w:t>
          </w:r>
          <w:r>
            <w:rPr>
              <w:spacing w:val="1"/>
            </w:rPr>
            <w:t xml:space="preserve"> </w:t>
          </w:r>
          <w:r>
            <w:t>product</w:t>
          </w:r>
          <w:r>
            <w:tab/>
          </w:r>
          <w:r>
            <w:t>3</w:t>
          </w:r>
          <w:r>
            <w:fldChar w:fldCharType="end"/>
          </w:r>
        </w:p>
        <w:p w14:paraId="51235B4D">
          <w:pPr>
            <w:pStyle w:val="12"/>
            <w:numPr>
              <w:ilvl w:val="2"/>
              <w:numId w:val="1"/>
            </w:numPr>
            <w:tabs>
              <w:tab w:val="left" w:pos="2073"/>
              <w:tab w:val="left" w:pos="2074"/>
              <w:tab w:val="right" w:leader="dot" w:pos="10950"/>
            </w:tabs>
            <w:spacing w:before="138" w:after="0" w:line="240" w:lineRule="auto"/>
            <w:ind w:left="2073" w:right="0" w:hanging="882"/>
            <w:jc w:val="left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Ongoing</w:t>
          </w:r>
          <w:r>
            <w:rPr>
              <w:spacing w:val="-3"/>
            </w:rPr>
            <w:t xml:space="preserve"> </w:t>
          </w:r>
          <w:r>
            <w:t>Projects</w:t>
          </w:r>
          <w:r>
            <w:tab/>
          </w:r>
          <w:r>
            <w:t>3</w:t>
          </w:r>
          <w:r>
            <w:fldChar w:fldCharType="end"/>
          </w:r>
        </w:p>
        <w:p w14:paraId="0D45C51F">
          <w:pPr>
            <w:pStyle w:val="12"/>
            <w:numPr>
              <w:ilvl w:val="2"/>
              <w:numId w:val="1"/>
            </w:numPr>
            <w:tabs>
              <w:tab w:val="left" w:pos="2073"/>
              <w:tab w:val="left" w:pos="2074"/>
              <w:tab w:val="right" w:leader="dot" w:pos="10950"/>
            </w:tabs>
            <w:spacing w:before="138" w:after="0" w:line="240" w:lineRule="auto"/>
            <w:ind w:left="2073" w:right="0" w:hanging="882"/>
            <w:jc w:val="left"/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Completed</w:t>
          </w:r>
          <w:r>
            <w:rPr>
              <w:spacing w:val="-1"/>
            </w:rPr>
            <w:t xml:space="preserve"> </w:t>
          </w:r>
          <w:r>
            <w:t>Projects</w:t>
          </w:r>
          <w:r>
            <w:tab/>
          </w:r>
          <w:r>
            <w:t>4</w:t>
          </w:r>
          <w:r>
            <w:fldChar w:fldCharType="end"/>
          </w:r>
        </w:p>
        <w:p w14:paraId="1A053B19">
          <w:pPr>
            <w:pStyle w:val="11"/>
            <w:numPr>
              <w:ilvl w:val="1"/>
              <w:numId w:val="1"/>
            </w:numPr>
            <w:tabs>
              <w:tab w:val="left" w:pos="1633"/>
              <w:tab w:val="left" w:pos="1634"/>
              <w:tab w:val="right" w:leader="dot" w:pos="10950"/>
            </w:tabs>
            <w:spacing w:before="139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Overall Organization Structure,</w:t>
          </w:r>
          <w:r>
            <w:rPr>
              <w:spacing w:val="-2"/>
            </w:rPr>
            <w:t xml:space="preserve"> </w:t>
          </w:r>
          <w:r>
            <w:t>Management</w:t>
          </w:r>
          <w:r>
            <w:rPr>
              <w:spacing w:val="1"/>
            </w:rPr>
            <w:t xml:space="preserve"> </w:t>
          </w:r>
          <w:r>
            <w:t>And Work</w:t>
          </w:r>
          <w:r>
            <w:rPr>
              <w:spacing w:val="-4"/>
            </w:rPr>
            <w:t xml:space="preserve"> </w:t>
          </w:r>
          <w:r>
            <w:t>Flow</w:t>
          </w:r>
          <w:r>
            <w:tab/>
          </w:r>
          <w:r>
            <w:t>4</w:t>
          </w:r>
          <w:r>
            <w:fldChar w:fldCharType="end"/>
          </w:r>
        </w:p>
        <w:p w14:paraId="6197F362">
          <w:pPr>
            <w:pStyle w:val="11"/>
            <w:numPr>
              <w:ilvl w:val="1"/>
              <w:numId w:val="1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Information</w:t>
          </w:r>
          <w:r>
            <w:rPr>
              <w:spacing w:val="-1"/>
            </w:rPr>
            <w:t xml:space="preserve"> </w:t>
          </w:r>
          <w:r>
            <w:t>of project</w:t>
          </w:r>
          <w:r>
            <w:rPr>
              <w:spacing w:val="1"/>
            </w:rPr>
            <w:t xml:space="preserve"> </w:t>
          </w:r>
          <w:r>
            <w:t>where I</w:t>
          </w:r>
          <w:r>
            <w:rPr>
              <w:spacing w:val="-4"/>
            </w:rPr>
            <w:t xml:space="preserve"> </w:t>
          </w:r>
          <w:r>
            <w:t>have been working</w:t>
          </w:r>
          <w:r>
            <w:rPr>
              <w:spacing w:val="-3"/>
            </w:rPr>
            <w:t xml:space="preserve"> </w:t>
          </w:r>
          <w:r>
            <w:t>on it</w:t>
          </w:r>
          <w:r>
            <w:tab/>
          </w:r>
          <w:r>
            <w:t>5</w:t>
          </w:r>
          <w:r>
            <w:fldChar w:fldCharType="end"/>
          </w:r>
        </w:p>
        <w:p w14:paraId="3FAE66F8">
          <w:pPr>
            <w:pStyle w:val="11"/>
            <w:numPr>
              <w:ilvl w:val="1"/>
              <w:numId w:val="1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Construction</w:t>
          </w:r>
          <w:r>
            <w:rPr>
              <w:spacing w:val="-1"/>
            </w:rPr>
            <w:t xml:space="preserve"> </w:t>
          </w:r>
          <w:r>
            <w:t>Equipment‟s</w:t>
          </w:r>
          <w:r>
            <w:tab/>
          </w:r>
          <w:r>
            <w:t>6</w:t>
          </w:r>
          <w:r>
            <w:fldChar w:fldCharType="end"/>
          </w:r>
        </w:p>
        <w:p w14:paraId="7B1046AC">
          <w:pPr>
            <w:pStyle w:val="10"/>
            <w:tabs>
              <w:tab w:val="right" w:leader="dot" w:pos="10950"/>
            </w:tabs>
            <w:spacing w:before="139"/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CHAPTER</w:t>
          </w:r>
          <w:r>
            <w:rPr>
              <w:spacing w:val="-2"/>
            </w:rPr>
            <w:t xml:space="preserve"> </w:t>
          </w:r>
          <w:r>
            <w:t>TWO</w:t>
          </w:r>
          <w:r>
            <w:tab/>
          </w:r>
          <w:r>
            <w:t>7</w:t>
          </w:r>
          <w:r>
            <w:fldChar w:fldCharType="end"/>
          </w:r>
        </w:p>
        <w:p w14:paraId="6ADA02FD">
          <w:pPr>
            <w:pStyle w:val="10"/>
            <w:tabs>
              <w:tab w:val="right" w:leader="dot" w:pos="10950"/>
            </w:tabs>
            <w:spacing w:before="136"/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OVER</w:t>
          </w:r>
          <w:r>
            <w:rPr>
              <w:spacing w:val="-3"/>
            </w:rPr>
            <w:t xml:space="preserve"> </w:t>
          </w:r>
          <w:r>
            <w:t>ALL</w:t>
          </w:r>
          <w:r>
            <w:rPr>
              <w:spacing w:val="-1"/>
            </w:rPr>
            <w:t xml:space="preserve"> </w:t>
          </w:r>
          <w:r>
            <w:t>EXPERIENCE OF</w:t>
          </w:r>
          <w:r>
            <w:rPr>
              <w:spacing w:val="1"/>
            </w:rPr>
            <w:t xml:space="preserve"> </w:t>
          </w:r>
          <w:r>
            <w:t>INTERNSHIP</w:t>
          </w:r>
          <w:r>
            <w:tab/>
          </w:r>
          <w:r>
            <w:t>7</w:t>
          </w:r>
          <w:r>
            <w:fldChar w:fldCharType="end"/>
          </w:r>
        </w:p>
        <w:p w14:paraId="2D70BB61">
          <w:pPr>
            <w:pStyle w:val="11"/>
            <w:numPr>
              <w:ilvl w:val="1"/>
              <w:numId w:val="2"/>
            </w:numPr>
            <w:tabs>
              <w:tab w:val="left" w:pos="1306"/>
              <w:tab w:val="right" w:leader="dot" w:pos="10950"/>
            </w:tabs>
            <w:spacing w:before="138" w:after="0" w:line="240" w:lineRule="auto"/>
            <w:ind w:left="1305" w:right="0" w:hanging="332"/>
            <w:jc w:val="left"/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How</w:t>
          </w:r>
          <w:r>
            <w:rPr>
              <w:spacing w:val="-2"/>
            </w:rPr>
            <w:t xml:space="preserve"> </w:t>
          </w:r>
          <w:r>
            <w:t>I</w:t>
          </w:r>
          <w:r>
            <w:rPr>
              <w:spacing w:val="-4"/>
            </w:rPr>
            <w:t xml:space="preserve"> </w:t>
          </w:r>
          <w:r>
            <w:t>Get</w:t>
          </w:r>
          <w:r>
            <w:rPr>
              <w:spacing w:val="1"/>
            </w:rPr>
            <w:t xml:space="preserve"> </w:t>
          </w:r>
          <w:r>
            <w:t>the Company</w:t>
          </w:r>
          <w:r>
            <w:tab/>
          </w:r>
          <w:r>
            <w:t>7</w:t>
          </w:r>
          <w:r>
            <w:fldChar w:fldCharType="end"/>
          </w:r>
        </w:p>
        <w:p w14:paraId="61F90F5C">
          <w:pPr>
            <w:pStyle w:val="11"/>
            <w:numPr>
              <w:ilvl w:val="1"/>
              <w:numId w:val="2"/>
            </w:numPr>
            <w:tabs>
              <w:tab w:val="left" w:pos="1306"/>
              <w:tab w:val="right" w:leader="dot" w:pos="10950"/>
            </w:tabs>
            <w:spacing w:before="138" w:after="0" w:line="240" w:lineRule="auto"/>
            <w:ind w:left="1305" w:right="0" w:hanging="332"/>
            <w:jc w:val="left"/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t>The</w:t>
          </w:r>
          <w:r>
            <w:rPr>
              <w:spacing w:val="-1"/>
            </w:rPr>
            <w:t xml:space="preserve"> </w:t>
          </w:r>
          <w:r>
            <w:t>Section In Which I</w:t>
          </w:r>
          <w:r>
            <w:rPr>
              <w:spacing w:val="-2"/>
            </w:rPr>
            <w:t xml:space="preserve"> </w:t>
          </w:r>
          <w:r>
            <w:t>Have Been Working</w:t>
          </w:r>
          <w:r>
            <w:tab/>
          </w:r>
          <w:r>
            <w:t>7</w:t>
          </w:r>
          <w:r>
            <w:fldChar w:fldCharType="end"/>
          </w:r>
        </w:p>
        <w:p w14:paraId="3EFF30F8">
          <w:pPr>
            <w:pStyle w:val="11"/>
            <w:numPr>
              <w:ilvl w:val="1"/>
              <w:numId w:val="2"/>
            </w:numPr>
            <w:tabs>
              <w:tab w:val="left" w:pos="1306"/>
              <w:tab w:val="right" w:leader="dot" w:pos="10950"/>
            </w:tabs>
            <w:spacing w:before="138" w:after="0" w:line="240" w:lineRule="auto"/>
            <w:ind w:left="1305" w:right="0" w:hanging="332"/>
            <w:jc w:val="left"/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t>The</w:t>
          </w:r>
          <w:r>
            <w:rPr>
              <w:spacing w:val="-3"/>
            </w:rPr>
            <w:t xml:space="preserve"> </w:t>
          </w:r>
          <w:r>
            <w:t>Work</w:t>
          </w:r>
          <w:r>
            <w:rPr>
              <w:spacing w:val="-3"/>
            </w:rPr>
            <w:t xml:space="preserve"> </w:t>
          </w:r>
          <w:r>
            <w:t>Flow In The</w:t>
          </w:r>
          <w:r>
            <w:rPr>
              <w:spacing w:val="-2"/>
            </w:rPr>
            <w:t xml:space="preserve"> </w:t>
          </w:r>
          <w:r>
            <w:t>Section</w:t>
          </w:r>
          <w:r>
            <w:tab/>
          </w:r>
          <w:r>
            <w:t>8</w:t>
          </w:r>
          <w:r>
            <w:fldChar w:fldCharType="end"/>
          </w:r>
        </w:p>
        <w:p w14:paraId="3373CB8E">
          <w:pPr>
            <w:pStyle w:val="11"/>
            <w:numPr>
              <w:ilvl w:val="1"/>
              <w:numId w:val="2"/>
            </w:numPr>
            <w:tabs>
              <w:tab w:val="left" w:pos="1306"/>
              <w:tab w:val="right" w:leader="dot" w:pos="10950"/>
            </w:tabs>
            <w:spacing w:before="138" w:after="0" w:line="240" w:lineRule="auto"/>
            <w:ind w:left="1305" w:right="0" w:hanging="332"/>
            <w:jc w:val="left"/>
          </w:pP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t>The</w:t>
          </w:r>
          <w:r>
            <w:rPr>
              <w:spacing w:val="-3"/>
            </w:rPr>
            <w:t xml:space="preserve"> </w:t>
          </w:r>
          <w:r>
            <w:t>Work</w:t>
          </w:r>
          <w:r>
            <w:rPr>
              <w:spacing w:val="-3"/>
            </w:rPr>
            <w:t xml:space="preserve"> </w:t>
          </w:r>
          <w:r>
            <w:t>Tasks I</w:t>
          </w:r>
          <w:r>
            <w:rPr>
              <w:spacing w:val="-4"/>
            </w:rPr>
            <w:t xml:space="preserve"> </w:t>
          </w:r>
          <w:r>
            <w:t>Have Been Executing</w:t>
          </w:r>
          <w:r>
            <w:tab/>
          </w:r>
          <w:r>
            <w:t>10</w:t>
          </w:r>
          <w:r>
            <w:fldChar w:fldCharType="end"/>
          </w:r>
        </w:p>
        <w:p w14:paraId="636F7073">
          <w:pPr>
            <w:pStyle w:val="12"/>
            <w:numPr>
              <w:ilvl w:val="2"/>
              <w:numId w:val="2"/>
            </w:numPr>
            <w:tabs>
              <w:tab w:val="left" w:pos="1690"/>
              <w:tab w:val="right" w:leader="dot" w:pos="10950"/>
            </w:tabs>
            <w:spacing w:before="139" w:after="0" w:line="240" w:lineRule="auto"/>
            <w:ind w:left="1689" w:right="0" w:hanging="498"/>
            <w:jc w:val="left"/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t>Office</w:t>
          </w:r>
          <w:r>
            <w:rPr>
              <w:spacing w:val="-1"/>
            </w:rPr>
            <w:t xml:space="preserve"> </w:t>
          </w:r>
          <w:r>
            <w:t>Work</w:t>
          </w:r>
          <w:r>
            <w:tab/>
          </w:r>
          <w:r>
            <w:t>10</w:t>
          </w:r>
          <w:r>
            <w:fldChar w:fldCharType="end"/>
          </w:r>
        </w:p>
        <w:p w14:paraId="0456B6EE">
          <w:pPr>
            <w:pStyle w:val="12"/>
            <w:numPr>
              <w:ilvl w:val="0"/>
              <w:numId w:val="3"/>
            </w:numPr>
            <w:tabs>
              <w:tab w:val="left" w:pos="1462"/>
              <w:tab w:val="right" w:leader="dot" w:pos="10950"/>
            </w:tabs>
            <w:spacing w:before="138" w:after="0" w:line="240" w:lineRule="auto"/>
            <w:ind w:left="1461" w:right="0" w:hanging="270"/>
            <w:jc w:val="left"/>
          </w:pP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t>Bar</w:t>
          </w:r>
          <w:r>
            <w:rPr>
              <w:spacing w:val="1"/>
            </w:rPr>
            <w:t xml:space="preserve"> </w:t>
          </w:r>
          <w:r>
            <w:t>Schedule</w:t>
          </w:r>
          <w:r>
            <w:rPr>
              <w:spacing w:val="-1"/>
            </w:rPr>
            <w:t xml:space="preserve"> </w:t>
          </w:r>
          <w:r>
            <w:t>Preparing</w:t>
          </w:r>
          <w:r>
            <w:tab/>
          </w:r>
          <w:r>
            <w:t>11</w:t>
          </w:r>
          <w:r>
            <w:fldChar w:fldCharType="end"/>
          </w:r>
        </w:p>
        <w:p w14:paraId="4499217C">
          <w:pPr>
            <w:pStyle w:val="12"/>
            <w:numPr>
              <w:ilvl w:val="0"/>
              <w:numId w:val="3"/>
            </w:numPr>
            <w:tabs>
              <w:tab w:val="left" w:pos="1450"/>
              <w:tab w:val="right" w:leader="dot" w:pos="10950"/>
            </w:tabs>
            <w:spacing w:before="139" w:after="0" w:line="240" w:lineRule="auto"/>
            <w:ind w:left="1449" w:right="0" w:hanging="258"/>
            <w:jc w:val="left"/>
          </w:pP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t>Bill</w:t>
          </w:r>
          <w:r>
            <w:rPr>
              <w:spacing w:val="-3"/>
            </w:rPr>
            <w:t xml:space="preserve"> </w:t>
          </w:r>
          <w:r>
            <w:t>of quantity</w:t>
          </w:r>
          <w:r>
            <w:rPr>
              <w:spacing w:val="-2"/>
            </w:rPr>
            <w:t xml:space="preserve"> </w:t>
          </w:r>
          <w:r>
            <w:t>(BOQ</w:t>
          </w:r>
          <w:r>
            <w:rPr>
              <w:spacing w:val="-1"/>
            </w:rPr>
            <w:t xml:space="preserve"> </w:t>
          </w:r>
          <w:r>
            <w:t>form)</w:t>
          </w:r>
          <w:r>
            <w:tab/>
          </w:r>
          <w:r>
            <w:t>11</w:t>
          </w:r>
          <w:r>
            <w:fldChar w:fldCharType="end"/>
          </w:r>
        </w:p>
        <w:p w14:paraId="5DF72095">
          <w:pPr>
            <w:pStyle w:val="12"/>
            <w:numPr>
              <w:ilvl w:val="0"/>
              <w:numId w:val="3"/>
            </w:numPr>
            <w:tabs>
              <w:tab w:val="left" w:pos="1450"/>
              <w:tab w:val="right" w:leader="dot" w:pos="10950"/>
            </w:tabs>
            <w:spacing w:before="136" w:after="0" w:line="240" w:lineRule="auto"/>
            <w:ind w:left="1449" w:right="0" w:hanging="258"/>
            <w:jc w:val="left"/>
          </w:pP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t>Reading</w:t>
          </w:r>
          <w:r>
            <w:rPr>
              <w:spacing w:val="-4"/>
            </w:rPr>
            <w:t xml:space="preserve"> </w:t>
          </w:r>
          <w:r>
            <w:t>Construction Drawing</w:t>
          </w:r>
          <w:r>
            <w:tab/>
          </w:r>
          <w:r>
            <w:t>11</w:t>
          </w:r>
          <w:r>
            <w:fldChar w:fldCharType="end"/>
          </w:r>
        </w:p>
        <w:p w14:paraId="6C3A058D">
          <w:pPr>
            <w:pStyle w:val="12"/>
            <w:numPr>
              <w:ilvl w:val="2"/>
              <w:numId w:val="2"/>
            </w:numPr>
            <w:tabs>
              <w:tab w:val="left" w:pos="1690"/>
              <w:tab w:val="right" w:leader="dot" w:pos="10950"/>
            </w:tabs>
            <w:spacing w:before="138" w:after="0" w:line="240" w:lineRule="auto"/>
            <w:ind w:left="1689" w:right="0" w:hanging="498"/>
            <w:jc w:val="left"/>
          </w:pP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t>Site</w:t>
          </w:r>
          <w:r>
            <w:rPr>
              <w:spacing w:val="-1"/>
            </w:rPr>
            <w:t xml:space="preserve"> </w:t>
          </w:r>
          <w:r>
            <w:t>work</w:t>
          </w:r>
          <w:r>
            <w:tab/>
          </w:r>
          <w:r>
            <w:t>12</w:t>
          </w:r>
          <w:r>
            <w:fldChar w:fldCharType="end"/>
          </w:r>
        </w:p>
        <w:p w14:paraId="549CBB3D">
          <w:pPr>
            <w:pStyle w:val="12"/>
            <w:tabs>
              <w:tab w:val="left" w:pos="1852"/>
              <w:tab w:val="right" w:leader="dot" w:pos="10950"/>
            </w:tabs>
            <w:ind w:left="1192" w:firstLine="0"/>
          </w:pPr>
          <w:r>
            <w:fldChar w:fldCharType="begin"/>
          </w:r>
          <w:r>
            <w:instrText xml:space="preserve"> HYPERLINK \l "_bookmark32" </w:instrText>
          </w:r>
          <w:r>
            <w:fldChar w:fldCharType="separate"/>
          </w:r>
          <w:r>
            <w:t>A.</w:t>
          </w:r>
          <w:r>
            <w:tab/>
          </w:r>
          <w:r>
            <w:rPr>
              <w:spacing w:val="11"/>
            </w:rPr>
            <w:t>Earth</w:t>
          </w:r>
          <w:r>
            <w:rPr>
              <w:spacing w:val="28"/>
            </w:rPr>
            <w:t xml:space="preserve"> </w:t>
          </w:r>
          <w:r>
            <w:rPr>
              <w:spacing w:val="11"/>
            </w:rPr>
            <w:t>Work</w:t>
          </w:r>
          <w:r>
            <w:rPr>
              <w:spacing w:val="26"/>
            </w:rPr>
            <w:t xml:space="preserve"> </w:t>
          </w:r>
          <w:r>
            <w:rPr>
              <w:spacing w:val="9"/>
            </w:rPr>
            <w:t>and</w:t>
          </w:r>
          <w:r>
            <w:rPr>
              <w:spacing w:val="28"/>
            </w:rPr>
            <w:t xml:space="preserve"> </w:t>
          </w:r>
          <w:r>
            <w:rPr>
              <w:spacing w:val="13"/>
            </w:rPr>
            <w:t>Excavation</w:t>
          </w:r>
          <w:r>
            <w:rPr>
              <w:spacing w:val="13"/>
            </w:rPr>
            <w:tab/>
          </w:r>
          <w:r>
            <w:t>12</w:t>
          </w:r>
          <w:r>
            <w:fldChar w:fldCharType="end"/>
          </w:r>
        </w:p>
        <w:p w14:paraId="218E07E5">
          <w:pPr>
            <w:pStyle w:val="12"/>
            <w:numPr>
              <w:ilvl w:val="2"/>
              <w:numId w:val="2"/>
            </w:numPr>
            <w:tabs>
              <w:tab w:val="left" w:pos="1690"/>
              <w:tab w:val="right" w:leader="dot" w:pos="10950"/>
            </w:tabs>
            <w:spacing w:before="138" w:after="0" w:line="240" w:lineRule="auto"/>
            <w:ind w:left="1689" w:right="0" w:hanging="498"/>
            <w:jc w:val="left"/>
          </w:pPr>
          <w:r>
            <w:fldChar w:fldCharType="begin"/>
          </w:r>
          <w:r>
            <w:instrText xml:space="preserve"> HYPERLINK \l "_bookmark41" </w:instrText>
          </w:r>
          <w:r>
            <w:fldChar w:fldCharType="separate"/>
          </w:r>
          <w:r>
            <w:t>Form</w:t>
          </w:r>
          <w:r>
            <w:rPr>
              <w:spacing w:val="-4"/>
            </w:rPr>
            <w:t xml:space="preserve"> </w:t>
          </w:r>
          <w:r>
            <w:t>Work</w:t>
          </w:r>
          <w:r>
            <w:tab/>
          </w:r>
          <w:r>
            <w:t>20</w:t>
          </w:r>
          <w:r>
            <w:fldChar w:fldCharType="end"/>
          </w:r>
        </w:p>
        <w:p w14:paraId="07B7561F">
          <w:pPr>
            <w:pStyle w:val="12"/>
            <w:numPr>
              <w:ilvl w:val="2"/>
              <w:numId w:val="2"/>
            </w:numPr>
            <w:tabs>
              <w:tab w:val="left" w:pos="1690"/>
              <w:tab w:val="right" w:leader="dot" w:pos="10950"/>
            </w:tabs>
            <w:spacing w:before="138" w:after="0" w:line="240" w:lineRule="auto"/>
            <w:ind w:left="1689" w:right="0" w:hanging="498"/>
            <w:jc w:val="left"/>
          </w:pPr>
          <w:r>
            <w:fldChar w:fldCharType="begin"/>
          </w:r>
          <w:r>
            <w:instrText xml:space="preserve"> HYPERLINK \l "_bookmark43" </w:instrText>
          </w:r>
          <w:r>
            <w:fldChar w:fldCharType="separate"/>
          </w:r>
          <w:r>
            <w:t>Concrete work</w:t>
          </w:r>
          <w:r>
            <w:tab/>
          </w:r>
          <w:r>
            <w:t>21</w:t>
          </w:r>
          <w:r>
            <w:fldChar w:fldCharType="end"/>
          </w:r>
        </w:p>
        <w:p w14:paraId="7AF2FC4D">
          <w:pPr>
            <w:pStyle w:val="12"/>
            <w:numPr>
              <w:ilvl w:val="2"/>
              <w:numId w:val="2"/>
            </w:numPr>
            <w:tabs>
              <w:tab w:val="left" w:pos="1743"/>
              <w:tab w:val="right" w:leader="dot" w:pos="10950"/>
            </w:tabs>
            <w:spacing w:before="139" w:after="0" w:line="240" w:lineRule="auto"/>
            <w:ind w:left="1742" w:right="0" w:hanging="551"/>
            <w:jc w:val="left"/>
          </w:pPr>
          <w:r>
            <w:fldChar w:fldCharType="begin"/>
          </w:r>
          <w:r>
            <w:instrText xml:space="preserve"> HYPERLINK \l "_bookmark48" </w:instrText>
          </w:r>
          <w:r>
            <w:fldChar w:fldCharType="separate"/>
          </w:r>
          <w:r>
            <w:t>Types of</w:t>
          </w:r>
          <w:r>
            <w:rPr>
              <w:spacing w:val="-2"/>
            </w:rPr>
            <w:t xml:space="preserve"> </w:t>
          </w:r>
          <w:r>
            <w:t>concrete</w:t>
          </w:r>
          <w:r>
            <w:tab/>
          </w:r>
          <w:r>
            <w:t>25</w:t>
          </w:r>
          <w:r>
            <w:fldChar w:fldCharType="end"/>
          </w:r>
        </w:p>
        <w:p w14:paraId="2961B8C8">
          <w:pPr>
            <w:pStyle w:val="12"/>
            <w:numPr>
              <w:ilvl w:val="0"/>
              <w:numId w:val="4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442"/>
            <w:jc w:val="left"/>
          </w:pPr>
          <w:r>
            <w:fldChar w:fldCharType="begin"/>
          </w:r>
          <w:r>
            <w:instrText xml:space="preserve"> HYPERLINK \l "_bookmark49" </w:instrText>
          </w:r>
          <w:r>
            <w:fldChar w:fldCharType="separate"/>
          </w:r>
          <w:r>
            <w:t>Reinforced</w:t>
          </w:r>
          <w:r>
            <w:rPr>
              <w:spacing w:val="-1"/>
            </w:rPr>
            <w:t xml:space="preserve"> </w:t>
          </w:r>
          <w:r>
            <w:t>Concrete</w:t>
          </w:r>
          <w:r>
            <w:tab/>
          </w:r>
          <w:r>
            <w:t>25</w:t>
          </w:r>
          <w:r>
            <w:fldChar w:fldCharType="end"/>
          </w:r>
        </w:p>
        <w:p w14:paraId="5A618FAE">
          <w:pPr>
            <w:pStyle w:val="12"/>
            <w:numPr>
              <w:ilvl w:val="0"/>
              <w:numId w:val="4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442"/>
            <w:jc w:val="left"/>
          </w:pPr>
          <w:r>
            <w:fldChar w:fldCharType="begin"/>
          </w:r>
          <w:r>
            <w:instrText xml:space="preserve"> HYPERLINK \l "_bookmark50" </w:instrText>
          </w:r>
          <w:r>
            <w:fldChar w:fldCharType="separate"/>
          </w:r>
          <w:r>
            <w:t>Lean Concrete.</w:t>
          </w:r>
          <w:r>
            <w:tab/>
          </w:r>
          <w:r>
            <w:t>27</w:t>
          </w:r>
          <w:r>
            <w:fldChar w:fldCharType="end"/>
          </w:r>
        </w:p>
        <w:p w14:paraId="6A1EBEFA">
          <w:pPr>
            <w:pStyle w:val="12"/>
            <w:numPr>
              <w:ilvl w:val="2"/>
              <w:numId w:val="2"/>
            </w:numPr>
            <w:tabs>
              <w:tab w:val="left" w:pos="1745"/>
              <w:tab w:val="right" w:leader="dot" w:pos="10950"/>
            </w:tabs>
            <w:spacing w:before="139" w:after="20" w:line="240" w:lineRule="auto"/>
            <w:ind w:left="1744" w:right="0" w:hanging="553"/>
            <w:jc w:val="left"/>
          </w:pP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t>Spacer</w:t>
          </w:r>
          <w:r>
            <w:tab/>
          </w:r>
          <w:r>
            <w:t>27</w:t>
          </w:r>
          <w:r>
            <w:fldChar w:fldCharType="end"/>
          </w:r>
        </w:p>
        <w:p w14:paraId="107538DA">
          <w:pPr>
            <w:pStyle w:val="13"/>
            <w:numPr>
              <w:ilvl w:val="2"/>
              <w:numId w:val="2"/>
            </w:numPr>
            <w:tabs>
              <w:tab w:val="left" w:pos="2294"/>
              <w:tab w:val="right" w:leader="dot" w:pos="10950"/>
            </w:tabs>
            <w:spacing w:before="244" w:after="0" w:line="240" w:lineRule="auto"/>
            <w:ind w:left="2293" w:right="0" w:hanging="550"/>
            <w:jc w:val="left"/>
          </w:pPr>
          <w:r>
            <w:fldChar w:fldCharType="begin"/>
          </w:r>
          <w:r>
            <w:instrText xml:space="preserve"> HYPERLINK \l "_bookmark54" </w:instrText>
          </w:r>
          <w:r>
            <w:fldChar w:fldCharType="separate"/>
          </w:r>
          <w:r>
            <w:t>Vibrator</w:t>
          </w:r>
          <w:r>
            <w:tab/>
          </w:r>
          <w:r>
            <w:t>28</w:t>
          </w:r>
          <w:r>
            <w:fldChar w:fldCharType="end"/>
          </w:r>
        </w:p>
        <w:p w14:paraId="4AE21942">
          <w:pPr>
            <w:pStyle w:val="12"/>
            <w:numPr>
              <w:ilvl w:val="2"/>
              <w:numId w:val="2"/>
            </w:numPr>
            <w:tabs>
              <w:tab w:val="left" w:pos="1745"/>
              <w:tab w:val="right" w:leader="dot" w:pos="10950"/>
            </w:tabs>
            <w:spacing w:before="138" w:after="0" w:line="240" w:lineRule="auto"/>
            <w:ind w:left="1744" w:right="0" w:hanging="553"/>
            <w:jc w:val="left"/>
          </w:pPr>
          <w:r>
            <w:fldChar w:fldCharType="begin"/>
          </w:r>
          <w:r>
            <w:instrText xml:space="preserve"> HYPERLINK \l "_bookmark55" </w:instrText>
          </w:r>
          <w:r>
            <w:fldChar w:fldCharType="separate"/>
          </w:r>
          <w:r>
            <w:t>Stripping</w:t>
          </w:r>
          <w:r>
            <w:rPr>
              <w:spacing w:val="-4"/>
            </w:rPr>
            <w:t xml:space="preserve"> </w:t>
          </w:r>
          <w:r>
            <w:t>time</w:t>
          </w:r>
          <w:r>
            <w:tab/>
          </w:r>
          <w:r>
            <w:t>28</w:t>
          </w:r>
          <w:r>
            <w:fldChar w:fldCharType="end"/>
          </w:r>
        </w:p>
        <w:p w14:paraId="2552B499">
          <w:pPr>
            <w:pStyle w:val="11"/>
            <w:numPr>
              <w:ilvl w:val="1"/>
              <w:numId w:val="2"/>
            </w:numPr>
            <w:tabs>
              <w:tab w:val="left" w:pos="1359"/>
              <w:tab w:val="right" w:leader="dot" w:pos="10950"/>
            </w:tabs>
            <w:spacing w:before="138" w:after="0" w:line="240" w:lineRule="auto"/>
            <w:ind w:left="1358" w:right="0" w:hanging="385"/>
            <w:jc w:val="left"/>
          </w:pPr>
          <w:r>
            <w:fldChar w:fldCharType="begin"/>
          </w:r>
          <w:r>
            <w:instrText xml:space="preserve"> HYPERLINK \l "_bookmark59" </w:instrText>
          </w:r>
          <w:r>
            <w:fldChar w:fldCharType="separate"/>
          </w:r>
          <w:r>
            <w:t>The</w:t>
          </w:r>
          <w:r>
            <w:rPr>
              <w:spacing w:val="-1"/>
            </w:rPr>
            <w:t xml:space="preserve"> </w:t>
          </w:r>
          <w:r>
            <w:t>Procedures I</w:t>
          </w:r>
          <w:r>
            <w:rPr>
              <w:spacing w:val="-4"/>
            </w:rPr>
            <w:t xml:space="preserve"> </w:t>
          </w:r>
          <w:r>
            <w:t>have</w:t>
          </w:r>
          <w:r>
            <w:rPr>
              <w:spacing w:val="2"/>
            </w:rPr>
            <w:t xml:space="preserve"> </w:t>
          </w:r>
          <w:r>
            <w:t>Been Using</w:t>
          </w:r>
          <w:r>
            <w:rPr>
              <w:spacing w:val="-3"/>
            </w:rPr>
            <w:t xml:space="preserve"> </w:t>
          </w:r>
          <w:r>
            <w:t>While Performing</w:t>
          </w:r>
          <w:r>
            <w:rPr>
              <w:spacing w:val="-3"/>
            </w:rPr>
            <w:t xml:space="preserve"> </w:t>
          </w:r>
          <w:r>
            <w:t>My</w:t>
          </w:r>
          <w:r>
            <w:rPr>
              <w:spacing w:val="-2"/>
            </w:rPr>
            <w:t xml:space="preserve"> </w:t>
          </w:r>
          <w:r>
            <w:t>Work</w:t>
          </w:r>
          <w:r>
            <w:rPr>
              <w:spacing w:val="-3"/>
            </w:rPr>
            <w:t xml:space="preserve"> </w:t>
          </w:r>
          <w:r>
            <w:t>Tasks</w:t>
          </w:r>
          <w:r>
            <w:tab/>
          </w:r>
          <w:r>
            <w:t>29</w:t>
          </w:r>
          <w:r>
            <w:fldChar w:fldCharType="end"/>
          </w:r>
        </w:p>
        <w:p w14:paraId="1E094D79">
          <w:pPr>
            <w:pStyle w:val="11"/>
            <w:numPr>
              <w:ilvl w:val="1"/>
              <w:numId w:val="2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"_bookmark60" </w:instrText>
          </w:r>
          <w:r>
            <w:fldChar w:fldCharType="separate"/>
          </w:r>
          <w:r>
            <w:t>How</w:t>
          </w:r>
          <w:r>
            <w:rPr>
              <w:spacing w:val="-1"/>
            </w:rPr>
            <w:t xml:space="preserve"> </w:t>
          </w:r>
          <w:r>
            <w:t>Good I</w:t>
          </w:r>
          <w:r>
            <w:rPr>
              <w:spacing w:val="-4"/>
            </w:rPr>
            <w:t xml:space="preserve"> </w:t>
          </w:r>
          <w:r>
            <w:t>have</w:t>
          </w:r>
          <w:r>
            <w:rPr>
              <w:spacing w:val="1"/>
            </w:rPr>
            <w:t xml:space="preserve"> </w:t>
          </w:r>
          <w:r>
            <w:t>Been in</w:t>
          </w:r>
          <w:r>
            <w:rPr>
              <w:spacing w:val="-3"/>
            </w:rPr>
            <w:t xml:space="preserve"> </w:t>
          </w:r>
          <w:r>
            <w:t>Performing</w:t>
          </w:r>
          <w:r>
            <w:rPr>
              <w:spacing w:val="-3"/>
            </w:rPr>
            <w:t xml:space="preserve"> </w:t>
          </w:r>
          <w:r>
            <w:t>My</w:t>
          </w:r>
          <w:r>
            <w:rPr>
              <w:spacing w:val="-2"/>
            </w:rPr>
            <w:t xml:space="preserve"> </w:t>
          </w:r>
          <w:r>
            <w:t>Work</w:t>
          </w:r>
          <w:r>
            <w:rPr>
              <w:spacing w:val="-3"/>
            </w:rPr>
            <w:t xml:space="preserve"> </w:t>
          </w:r>
          <w:r>
            <w:t>Task</w:t>
          </w:r>
          <w:r>
            <w:tab/>
          </w:r>
          <w:r>
            <w:t>30</w:t>
          </w:r>
          <w:r>
            <w:fldChar w:fldCharType="end"/>
          </w:r>
        </w:p>
        <w:p w14:paraId="0B005310">
          <w:pPr>
            <w:pStyle w:val="11"/>
            <w:numPr>
              <w:ilvl w:val="1"/>
              <w:numId w:val="2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"_bookmark61" </w:instrText>
          </w:r>
          <w:r>
            <w:fldChar w:fldCharType="separate"/>
          </w:r>
          <w:r>
            <w:t>Challenge I</w:t>
          </w:r>
          <w:r>
            <w:rPr>
              <w:spacing w:val="-4"/>
            </w:rPr>
            <w:t xml:space="preserve"> </w:t>
          </w:r>
          <w:r>
            <w:t>have Been Facing</w:t>
          </w:r>
          <w:r>
            <w:rPr>
              <w:spacing w:val="-3"/>
            </w:rPr>
            <w:t xml:space="preserve"> </w:t>
          </w:r>
          <w:r>
            <w:t>While I</w:t>
          </w:r>
          <w:r>
            <w:rPr>
              <w:spacing w:val="-3"/>
            </w:rPr>
            <w:t xml:space="preserve"> </w:t>
          </w:r>
          <w:r>
            <w:t>Perform</w:t>
          </w:r>
          <w:r>
            <w:rPr>
              <w:spacing w:val="-4"/>
            </w:rPr>
            <w:t xml:space="preserve"> </w:t>
          </w:r>
          <w:r>
            <w:t>My</w:t>
          </w:r>
          <w:r>
            <w:rPr>
              <w:spacing w:val="-2"/>
            </w:rPr>
            <w:t xml:space="preserve"> </w:t>
          </w:r>
          <w:r>
            <w:t>Work</w:t>
          </w:r>
          <w:r>
            <w:rPr>
              <w:spacing w:val="-3"/>
            </w:rPr>
            <w:t xml:space="preserve"> </w:t>
          </w:r>
          <w:r>
            <w:t>Task</w:t>
          </w:r>
          <w:r>
            <w:tab/>
          </w:r>
          <w:r>
            <w:t>31</w:t>
          </w:r>
          <w:r>
            <w:fldChar w:fldCharType="end"/>
          </w:r>
        </w:p>
        <w:p w14:paraId="39BE3EDA">
          <w:pPr>
            <w:pStyle w:val="11"/>
            <w:numPr>
              <w:ilvl w:val="1"/>
              <w:numId w:val="2"/>
            </w:numPr>
            <w:tabs>
              <w:tab w:val="left" w:pos="1633"/>
              <w:tab w:val="left" w:pos="1634"/>
              <w:tab w:val="right" w:leader="dot" w:pos="10950"/>
            </w:tabs>
            <w:spacing w:before="139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"_bookmark62" </w:instrText>
          </w:r>
          <w:r>
            <w:fldChar w:fldCharType="separate"/>
          </w:r>
          <w:r>
            <w:t>Measure</w:t>
          </w:r>
          <w:r>
            <w:rPr>
              <w:spacing w:val="-3"/>
            </w:rPr>
            <w:t xml:space="preserve"> </w:t>
          </w:r>
          <w:r>
            <w:t>to Overcome Challenges</w:t>
          </w:r>
          <w:r>
            <w:tab/>
          </w:r>
          <w:r>
            <w:t>31</w:t>
          </w:r>
          <w:r>
            <w:fldChar w:fldCharType="end"/>
          </w:r>
        </w:p>
        <w:p w14:paraId="23873B1B">
          <w:pPr>
            <w:pStyle w:val="10"/>
            <w:tabs>
              <w:tab w:val="right" w:leader="dot" w:pos="10950"/>
            </w:tabs>
          </w:pPr>
          <w:r>
            <w:fldChar w:fldCharType="begin"/>
          </w:r>
          <w:r>
            <w:instrText xml:space="preserve"> HYPERLINK \l "_bookmark63" </w:instrText>
          </w:r>
          <w:r>
            <w:fldChar w:fldCharType="separate"/>
          </w:r>
          <w:r>
            <w:t>CHAPTER</w:t>
          </w:r>
          <w:r>
            <w:rPr>
              <w:spacing w:val="-2"/>
            </w:rPr>
            <w:t xml:space="preserve"> </w:t>
          </w:r>
          <w:r>
            <w:t>THREE</w:t>
          </w:r>
          <w:r>
            <w:tab/>
          </w:r>
          <w:r>
            <w:t>32</w:t>
          </w:r>
          <w:r>
            <w:fldChar w:fldCharType="end"/>
          </w:r>
        </w:p>
        <w:p w14:paraId="2BC8D040">
          <w:pPr>
            <w:pStyle w:val="10"/>
            <w:tabs>
              <w:tab w:val="right" w:leader="dot" w:pos="10950"/>
            </w:tabs>
          </w:pPr>
          <w:r>
            <w:fldChar w:fldCharType="begin"/>
          </w:r>
          <w:r>
            <w:instrText xml:space="preserve"> HYPERLINK \l "_bookmark64" </w:instrText>
          </w:r>
          <w:r>
            <w:fldChar w:fldCharType="separate"/>
          </w:r>
          <w:r>
            <w:t>OVERALL</w:t>
          </w:r>
          <w:r>
            <w:rPr>
              <w:spacing w:val="-2"/>
            </w:rPr>
            <w:t xml:space="preserve"> </w:t>
          </w:r>
          <w:r>
            <w:t>BENEFITS OF INTERNSHIP</w:t>
          </w:r>
          <w:r>
            <w:tab/>
          </w:r>
          <w:r>
            <w:t>32</w:t>
          </w:r>
          <w:r>
            <w:fldChar w:fldCharType="end"/>
          </w:r>
        </w:p>
        <w:p w14:paraId="6BB37E7E">
          <w:pPr>
            <w:pStyle w:val="11"/>
            <w:numPr>
              <w:ilvl w:val="1"/>
              <w:numId w:val="5"/>
            </w:numPr>
            <w:tabs>
              <w:tab w:val="left" w:pos="1633"/>
              <w:tab w:val="left" w:pos="1634"/>
              <w:tab w:val="right" w:leader="dot" w:pos="10950"/>
            </w:tabs>
            <w:spacing w:before="136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"_bookmark65" </w:instrText>
          </w:r>
          <w:r>
            <w:fldChar w:fldCharType="separate"/>
          </w:r>
          <w:r>
            <w:t>In</w:t>
          </w:r>
          <w:r>
            <w:rPr>
              <w:spacing w:val="-1"/>
            </w:rPr>
            <w:t xml:space="preserve"> </w:t>
          </w:r>
          <w:r>
            <w:t>Terms of</w:t>
          </w:r>
          <w:r>
            <w:rPr>
              <w:spacing w:val="1"/>
            </w:rPr>
            <w:t xml:space="preserve"> </w:t>
          </w:r>
          <w:r>
            <w:t>Practical</w:t>
          </w:r>
          <w:r>
            <w:rPr>
              <w:spacing w:val="1"/>
            </w:rPr>
            <w:t xml:space="preserve"> </w:t>
          </w:r>
          <w:r>
            <w:t>Skill</w:t>
          </w:r>
          <w:r>
            <w:tab/>
          </w:r>
          <w:r>
            <w:t>32</w:t>
          </w:r>
          <w:r>
            <w:fldChar w:fldCharType="end"/>
          </w:r>
        </w:p>
        <w:p w14:paraId="2F752189">
          <w:pPr>
            <w:pStyle w:val="11"/>
            <w:numPr>
              <w:ilvl w:val="1"/>
              <w:numId w:val="5"/>
            </w:numPr>
            <w:tabs>
              <w:tab w:val="left" w:pos="1633"/>
              <w:tab w:val="left" w:pos="1634"/>
              <w:tab w:val="right" w:leader="dot" w:pos="10950"/>
            </w:tabs>
            <w:spacing w:before="139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"_bookmark66" </w:instrText>
          </w:r>
          <w:r>
            <w:fldChar w:fldCharType="separate"/>
          </w:r>
          <w:r>
            <w:t>In</w:t>
          </w:r>
          <w:r>
            <w:rPr>
              <w:spacing w:val="-1"/>
            </w:rPr>
            <w:t xml:space="preserve"> </w:t>
          </w:r>
          <w:r>
            <w:t>Terms of</w:t>
          </w:r>
          <w:r>
            <w:rPr>
              <w:spacing w:val="1"/>
            </w:rPr>
            <w:t xml:space="preserve"> </w:t>
          </w:r>
          <w:r>
            <w:t>Upgrading</w:t>
          </w:r>
          <w:r>
            <w:rPr>
              <w:spacing w:val="-3"/>
            </w:rPr>
            <w:t xml:space="preserve"> </w:t>
          </w:r>
          <w:r>
            <w:t>Theoretical</w:t>
          </w:r>
          <w:r>
            <w:rPr>
              <w:spacing w:val="-2"/>
            </w:rPr>
            <w:t xml:space="preserve"> </w:t>
          </w:r>
          <w:r>
            <w:t>Knowledge</w:t>
          </w:r>
          <w:r>
            <w:tab/>
          </w:r>
          <w:r>
            <w:t>33</w:t>
          </w:r>
          <w:r>
            <w:fldChar w:fldCharType="end"/>
          </w:r>
        </w:p>
        <w:p w14:paraId="6A58231C">
          <w:pPr>
            <w:pStyle w:val="11"/>
            <w:numPr>
              <w:ilvl w:val="1"/>
              <w:numId w:val="5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"_bookmark67" </w:instrText>
          </w:r>
          <w:r>
            <w:fldChar w:fldCharType="separate"/>
          </w:r>
          <w:r>
            <w:t>In</w:t>
          </w:r>
          <w:r>
            <w:rPr>
              <w:spacing w:val="-1"/>
            </w:rPr>
            <w:t xml:space="preserve"> </w:t>
          </w:r>
          <w:r>
            <w:t>Terms of</w:t>
          </w:r>
          <w:r>
            <w:rPr>
              <w:spacing w:val="1"/>
            </w:rPr>
            <w:t xml:space="preserve"> </w:t>
          </w:r>
          <w:r>
            <w:t>Improving</w:t>
          </w:r>
          <w:r>
            <w:rPr>
              <w:spacing w:val="-1"/>
            </w:rPr>
            <w:t xml:space="preserve"> </w:t>
          </w:r>
          <w:r>
            <w:t>Interpersonal</w:t>
          </w:r>
          <w:r>
            <w:rPr>
              <w:spacing w:val="1"/>
            </w:rPr>
            <w:t xml:space="preserve"> </w:t>
          </w:r>
          <w:r>
            <w:t>Communication</w:t>
          </w:r>
          <w:r>
            <w:rPr>
              <w:spacing w:val="-4"/>
            </w:rPr>
            <w:t xml:space="preserve"> </w:t>
          </w:r>
          <w:r>
            <w:t>Skills</w:t>
          </w:r>
          <w:r>
            <w:tab/>
          </w:r>
          <w:r>
            <w:t>33</w:t>
          </w:r>
          <w:r>
            <w:fldChar w:fldCharType="end"/>
          </w:r>
        </w:p>
        <w:p w14:paraId="7CD2FB8E">
          <w:pPr>
            <w:pStyle w:val="11"/>
            <w:numPr>
              <w:ilvl w:val="1"/>
              <w:numId w:val="5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"_bookmark68" </w:instrText>
          </w:r>
          <w:r>
            <w:fldChar w:fldCharType="separate"/>
          </w:r>
          <w:r>
            <w:t>In</w:t>
          </w:r>
          <w:r>
            <w:rPr>
              <w:spacing w:val="-1"/>
            </w:rPr>
            <w:t xml:space="preserve"> </w:t>
          </w:r>
          <w:r>
            <w:t>Terms of</w:t>
          </w:r>
          <w:r>
            <w:rPr>
              <w:spacing w:val="1"/>
            </w:rPr>
            <w:t xml:space="preserve"> </w:t>
          </w:r>
          <w:r>
            <w:t>Improving</w:t>
          </w:r>
          <w:r>
            <w:rPr>
              <w:spacing w:val="-3"/>
            </w:rPr>
            <w:t xml:space="preserve"> </w:t>
          </w:r>
          <w:r>
            <w:t>Team</w:t>
          </w:r>
          <w:r>
            <w:rPr>
              <w:spacing w:val="-4"/>
            </w:rPr>
            <w:t xml:space="preserve"> </w:t>
          </w:r>
          <w:r>
            <w:t>Playing</w:t>
          </w:r>
          <w:r>
            <w:rPr>
              <w:spacing w:val="-3"/>
            </w:rPr>
            <w:t xml:space="preserve"> </w:t>
          </w:r>
          <w:r>
            <w:t>Skill</w:t>
          </w:r>
          <w:r>
            <w:tab/>
          </w:r>
          <w:r>
            <w:t>33</w:t>
          </w:r>
          <w:r>
            <w:fldChar w:fldCharType="end"/>
          </w:r>
        </w:p>
        <w:p w14:paraId="406A1A63">
          <w:pPr>
            <w:pStyle w:val="11"/>
            <w:numPr>
              <w:ilvl w:val="1"/>
              <w:numId w:val="5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"_bookmark69" </w:instrText>
          </w:r>
          <w:r>
            <w:fldChar w:fldCharType="separate"/>
          </w:r>
          <w:r>
            <w:t>In</w:t>
          </w:r>
          <w:r>
            <w:rPr>
              <w:spacing w:val="-1"/>
            </w:rPr>
            <w:t xml:space="preserve"> </w:t>
          </w:r>
          <w:r>
            <w:t>Terms of</w:t>
          </w:r>
          <w:r>
            <w:rPr>
              <w:spacing w:val="1"/>
            </w:rPr>
            <w:t xml:space="preserve"> </w:t>
          </w:r>
          <w:r>
            <w:t>Improving</w:t>
          </w:r>
          <w:r>
            <w:rPr>
              <w:spacing w:val="-3"/>
            </w:rPr>
            <w:t xml:space="preserve"> </w:t>
          </w:r>
          <w:r>
            <w:t>Leadership Skill</w:t>
          </w:r>
          <w:r>
            <w:tab/>
          </w:r>
          <w:r>
            <w:t>34</w:t>
          </w:r>
          <w:r>
            <w:fldChar w:fldCharType="end"/>
          </w:r>
        </w:p>
        <w:p w14:paraId="68E6CFA1">
          <w:pPr>
            <w:pStyle w:val="11"/>
            <w:numPr>
              <w:ilvl w:val="1"/>
              <w:numId w:val="5"/>
            </w:numPr>
            <w:tabs>
              <w:tab w:val="left" w:pos="1633"/>
              <w:tab w:val="left" w:pos="1634"/>
              <w:tab w:val="right" w:leader="dot" w:pos="10950"/>
            </w:tabs>
            <w:spacing w:before="139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"_bookmark70" </w:instrText>
          </w:r>
          <w:r>
            <w:fldChar w:fldCharType="separate"/>
          </w:r>
          <w:r>
            <w:t>In Terms of</w:t>
          </w:r>
          <w:r>
            <w:rPr>
              <w:spacing w:val="1"/>
            </w:rPr>
            <w:t xml:space="preserve"> </w:t>
          </w:r>
          <w:r>
            <w:t>Understanding</w:t>
          </w:r>
          <w:r>
            <w:rPr>
              <w:spacing w:val="-5"/>
            </w:rPr>
            <w:t xml:space="preserve"> </w:t>
          </w:r>
          <w:r>
            <w:t>Work</w:t>
          </w:r>
          <w:r>
            <w:rPr>
              <w:spacing w:val="-3"/>
            </w:rPr>
            <w:t xml:space="preserve"> </w:t>
          </w:r>
          <w:r>
            <w:t>Ethics</w:t>
          </w:r>
          <w:r>
            <w:tab/>
          </w:r>
          <w:r>
            <w:t>34</w:t>
          </w:r>
          <w:r>
            <w:fldChar w:fldCharType="end"/>
          </w:r>
        </w:p>
        <w:p w14:paraId="66E17348">
          <w:pPr>
            <w:pStyle w:val="11"/>
            <w:numPr>
              <w:ilvl w:val="1"/>
              <w:numId w:val="5"/>
            </w:numPr>
            <w:tabs>
              <w:tab w:val="left" w:pos="1633"/>
              <w:tab w:val="left" w:pos="1634"/>
              <w:tab w:val="right" w:leader="dot" w:pos="10950"/>
            </w:tabs>
            <w:spacing w:before="138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"_bookmark71" </w:instrText>
          </w:r>
          <w:r>
            <w:fldChar w:fldCharType="separate"/>
          </w:r>
          <w:r>
            <w:t>In</w:t>
          </w:r>
          <w:r>
            <w:rPr>
              <w:spacing w:val="-1"/>
            </w:rPr>
            <w:t xml:space="preserve"> </w:t>
          </w:r>
          <w:r>
            <w:t>terms of</w:t>
          </w:r>
          <w:r>
            <w:rPr>
              <w:spacing w:val="1"/>
            </w:rPr>
            <w:t xml:space="preserve"> </w:t>
          </w:r>
          <w:r>
            <w:t>updated software</w:t>
          </w:r>
          <w:r>
            <w:tab/>
          </w:r>
          <w:r>
            <w:t>35</w:t>
          </w:r>
          <w:r>
            <w:fldChar w:fldCharType="end"/>
          </w:r>
        </w:p>
        <w:p w14:paraId="46B6228D">
          <w:pPr>
            <w:pStyle w:val="10"/>
            <w:tabs>
              <w:tab w:val="right" w:leader="dot" w:pos="10950"/>
            </w:tabs>
          </w:pPr>
          <w:r>
            <w:fldChar w:fldCharType="begin"/>
          </w:r>
          <w:r>
            <w:instrText xml:space="preserve"> HYPERLINK \l "_bookmark72" </w:instrText>
          </w:r>
          <w:r>
            <w:fldChar w:fldCharType="separate"/>
          </w:r>
          <w:r>
            <w:t>CHAPTER</w:t>
          </w:r>
          <w:r>
            <w:rPr>
              <w:spacing w:val="-3"/>
            </w:rPr>
            <w:t xml:space="preserve"> </w:t>
          </w:r>
          <w:r>
            <w:t>FOUR</w:t>
          </w:r>
          <w:r>
            <w:tab/>
          </w:r>
          <w:r>
            <w:t>36</w:t>
          </w:r>
          <w:r>
            <w:fldChar w:fldCharType="end"/>
          </w:r>
        </w:p>
        <w:p w14:paraId="291F080B">
          <w:pPr>
            <w:pStyle w:val="10"/>
            <w:tabs>
              <w:tab w:val="right" w:leader="dot" w:pos="10950"/>
            </w:tabs>
            <w:spacing w:before="139"/>
          </w:pPr>
          <w:r>
            <w:fldChar w:fldCharType="begin"/>
          </w:r>
          <w:r>
            <w:instrText xml:space="preserve"> HYPERLINK \l "_bookmark73" </w:instrText>
          </w:r>
          <w:r>
            <w:fldChar w:fldCharType="separate"/>
          </w:r>
          <w:r>
            <w:t>RECOMMENDATION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CONCLUSION</w:t>
          </w:r>
          <w:r>
            <w:tab/>
          </w:r>
          <w:r>
            <w:t>36</w:t>
          </w:r>
          <w:r>
            <w:fldChar w:fldCharType="end"/>
          </w:r>
        </w:p>
        <w:p w14:paraId="266A1495">
          <w:pPr>
            <w:pStyle w:val="11"/>
            <w:numPr>
              <w:ilvl w:val="1"/>
              <w:numId w:val="6"/>
            </w:numPr>
            <w:tabs>
              <w:tab w:val="left" w:pos="1633"/>
              <w:tab w:val="left" w:pos="1634"/>
              <w:tab w:val="right" w:leader="dot" w:pos="10950"/>
            </w:tabs>
            <w:spacing w:before="135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"_bookmark74" </w:instrText>
          </w:r>
          <w:r>
            <w:fldChar w:fldCharType="separate"/>
          </w:r>
          <w:r>
            <w:t>Conclusion</w:t>
          </w:r>
          <w:r>
            <w:tab/>
          </w:r>
          <w:r>
            <w:t>36</w:t>
          </w:r>
          <w:r>
            <w:fldChar w:fldCharType="end"/>
          </w:r>
        </w:p>
        <w:p w14:paraId="2181F118">
          <w:pPr>
            <w:pStyle w:val="11"/>
            <w:numPr>
              <w:ilvl w:val="1"/>
              <w:numId w:val="6"/>
            </w:numPr>
            <w:tabs>
              <w:tab w:val="left" w:pos="1633"/>
              <w:tab w:val="left" w:pos="1634"/>
              <w:tab w:val="right" w:leader="dot" w:pos="10950"/>
            </w:tabs>
            <w:spacing w:before="139" w:after="0" w:line="240" w:lineRule="auto"/>
            <w:ind w:left="1634" w:right="0" w:hanging="660"/>
            <w:jc w:val="left"/>
          </w:pPr>
          <w:r>
            <w:fldChar w:fldCharType="begin"/>
          </w:r>
          <w:r>
            <w:instrText xml:space="preserve"> HYPERLINK \l "_bookmark75" </w:instrText>
          </w:r>
          <w:r>
            <w:fldChar w:fldCharType="separate"/>
          </w:r>
          <w:r>
            <w:t>Recommendation</w:t>
          </w:r>
          <w:r>
            <w:tab/>
          </w:r>
          <w:r>
            <w:t>38</w:t>
          </w:r>
          <w:r>
            <w:fldChar w:fldCharType="end"/>
          </w:r>
        </w:p>
        <w:p w14:paraId="3FCA48E9">
          <w:pPr>
            <w:pStyle w:val="12"/>
            <w:numPr>
              <w:ilvl w:val="2"/>
              <w:numId w:val="6"/>
            </w:numPr>
            <w:tabs>
              <w:tab w:val="left" w:pos="2073"/>
              <w:tab w:val="left" w:pos="2074"/>
              <w:tab w:val="right" w:leader="dot" w:pos="10950"/>
            </w:tabs>
            <w:spacing w:before="138" w:after="0" w:line="240" w:lineRule="auto"/>
            <w:ind w:left="2073" w:right="0" w:hanging="882"/>
            <w:jc w:val="left"/>
          </w:pPr>
          <w:r>
            <w:fldChar w:fldCharType="begin"/>
          </w:r>
          <w:r>
            <w:instrText xml:space="preserve"> HYPERLINK \l "_bookmark76" </w:instrText>
          </w:r>
          <w:r>
            <w:fldChar w:fldCharType="separate"/>
          </w:r>
          <w:r>
            <w:t>Recommendation</w:t>
          </w:r>
          <w:r>
            <w:rPr>
              <w:spacing w:val="-4"/>
            </w:rPr>
            <w:t xml:space="preserve"> </w:t>
          </w:r>
          <w:r>
            <w:t>for the company</w:t>
          </w:r>
          <w:r>
            <w:tab/>
          </w:r>
          <w:r>
            <w:t>38</w:t>
          </w:r>
          <w:r>
            <w:fldChar w:fldCharType="end"/>
          </w:r>
        </w:p>
        <w:p w14:paraId="7ED796E4">
          <w:pPr>
            <w:pStyle w:val="12"/>
            <w:numPr>
              <w:ilvl w:val="2"/>
              <w:numId w:val="6"/>
            </w:numPr>
            <w:tabs>
              <w:tab w:val="left" w:pos="2073"/>
              <w:tab w:val="left" w:pos="2074"/>
              <w:tab w:val="right" w:leader="dot" w:pos="10950"/>
            </w:tabs>
            <w:spacing w:before="138" w:after="0" w:line="240" w:lineRule="auto"/>
            <w:ind w:left="2073" w:right="0" w:hanging="882"/>
            <w:jc w:val="left"/>
          </w:pPr>
          <w:r>
            <w:fldChar w:fldCharType="begin"/>
          </w:r>
          <w:r>
            <w:instrText xml:space="preserve"> HYPERLINK \l "_bookmark77" </w:instrText>
          </w:r>
          <w:r>
            <w:fldChar w:fldCharType="separate"/>
          </w:r>
          <w:r>
            <w:t>Recommendation</w:t>
          </w:r>
          <w:r>
            <w:rPr>
              <w:spacing w:val="-4"/>
            </w:rPr>
            <w:t xml:space="preserve"> </w:t>
          </w:r>
          <w:r>
            <w:t>for the University</w:t>
          </w:r>
          <w:r>
            <w:tab/>
          </w:r>
          <w:r>
            <w:t>38</w:t>
          </w:r>
          <w:r>
            <w:fldChar w:fldCharType="end"/>
          </w:r>
        </w:p>
        <w:p w14:paraId="35482B50">
          <w:pPr>
            <w:pStyle w:val="10"/>
            <w:tabs>
              <w:tab w:val="right" w:leader="dot" w:pos="10950"/>
            </w:tabs>
          </w:pPr>
          <w:r>
            <w:fldChar w:fldCharType="begin"/>
          </w:r>
          <w:r>
            <w:instrText xml:space="preserve"> HYPERLINK \l "_bookmark78" </w:instrText>
          </w:r>
          <w:r>
            <w:fldChar w:fldCharType="separate"/>
          </w:r>
          <w:r>
            <w:t>REFERENCE</w:t>
          </w:r>
          <w:r>
            <w:tab/>
          </w:r>
          <w:r>
            <w:t>39</w:t>
          </w:r>
          <w:r>
            <w:fldChar w:fldCharType="end"/>
          </w:r>
        </w:p>
        <w:p w14:paraId="0BF3757B">
          <w:pPr>
            <w:pStyle w:val="10"/>
            <w:tabs>
              <w:tab w:val="right" w:leader="dot" w:pos="10950"/>
            </w:tabs>
            <w:spacing w:before="139"/>
          </w:pPr>
          <w:r>
            <w:fldChar w:fldCharType="begin"/>
          </w:r>
          <w:r>
            <w:instrText xml:space="preserve"> HYPERLINK \l "_bookmark79" </w:instrText>
          </w:r>
          <w:r>
            <w:fldChar w:fldCharType="separate"/>
          </w:r>
          <w:r>
            <w:t>APPENDIX</w:t>
          </w:r>
          <w:r>
            <w:tab/>
          </w:r>
          <w:r>
            <w:t>40</w:t>
          </w:r>
          <w:r>
            <w:fldChar w:fldCharType="end"/>
          </w:r>
        </w:p>
      </w:sdtContent>
    </w:sdt>
    <w:p w14:paraId="108D46FD">
      <w:pPr>
        <w:spacing w:after="0"/>
        <w:sectPr>
          <w:type w:val="continuous"/>
          <w:pgSz w:w="11910" w:h="16840"/>
          <w:pgMar w:top="1410" w:right="0" w:bottom="1180" w:left="380" w:header="720" w:footer="720" w:gutter="0"/>
          <w:cols w:space="720" w:num="1"/>
        </w:sectPr>
      </w:pPr>
    </w:p>
    <w:p w14:paraId="0B0F6077">
      <w:pPr>
        <w:pStyle w:val="8"/>
        <w:spacing w:before="10"/>
        <w:rPr>
          <w:sz w:val="21"/>
        </w:rPr>
      </w:pPr>
    </w:p>
    <w:p w14:paraId="3FC84AFF">
      <w:pPr>
        <w:spacing w:before="0"/>
        <w:ind w:left="813" w:right="0" w:firstLine="0"/>
        <w:jc w:val="left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</w:p>
    <w:p w14:paraId="61CBADC6">
      <w:pPr>
        <w:pStyle w:val="8"/>
        <w:spacing w:before="11"/>
        <w:rPr>
          <w:b/>
          <w:sz w:val="28"/>
        </w:rPr>
      </w:pPr>
    </w:p>
    <w:p w14:paraId="4DEF4466">
      <w:pPr>
        <w:tabs>
          <w:tab w:val="left" w:leader="dot" w:pos="10729"/>
        </w:tabs>
        <w:spacing w:before="0"/>
        <w:ind w:left="752" w:right="0" w:firstLine="0"/>
        <w:jc w:val="left"/>
        <w:rPr>
          <w:sz w:val="22"/>
        </w:rPr>
      </w:pP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z w:val="22"/>
        </w:rPr>
        <w:t>Table</w:t>
      </w:r>
      <w:r>
        <w:rPr>
          <w:spacing w:val="-4"/>
          <w:sz w:val="22"/>
        </w:rPr>
        <w:t xml:space="preserve"> </w:t>
      </w:r>
      <w:r>
        <w:rPr>
          <w:sz w:val="22"/>
        </w:rPr>
        <w:t>2-1</w:t>
      </w:r>
      <w:r>
        <w:rPr>
          <w:spacing w:val="-1"/>
          <w:sz w:val="22"/>
        </w:rPr>
        <w:t xml:space="preserve"> </w:t>
      </w:r>
      <w:r>
        <w:rPr>
          <w:sz w:val="22"/>
        </w:rPr>
        <w:t>Format of</w:t>
      </w:r>
      <w:r>
        <w:rPr>
          <w:spacing w:val="-1"/>
          <w:sz w:val="22"/>
        </w:rPr>
        <w:t xml:space="preserve"> </w:t>
      </w:r>
      <w:r>
        <w:rPr>
          <w:sz w:val="22"/>
        </w:rPr>
        <w:t>takeoff</w:t>
      </w:r>
      <w:r>
        <w:rPr>
          <w:spacing w:val="-3"/>
          <w:sz w:val="22"/>
        </w:rPr>
        <w:t xml:space="preserve"> </w:t>
      </w:r>
      <w:r>
        <w:rPr>
          <w:sz w:val="22"/>
        </w:rPr>
        <w:t>sheet for</w:t>
      </w:r>
      <w:r>
        <w:rPr>
          <w:spacing w:val="-1"/>
          <w:sz w:val="22"/>
        </w:rPr>
        <w:t xml:space="preserve"> </w:t>
      </w:r>
      <w:r>
        <w:rPr>
          <w:sz w:val="22"/>
        </w:rPr>
        <w:t>concrete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formwork</w:t>
      </w:r>
      <w:r>
        <w:rPr>
          <w:sz w:val="22"/>
        </w:rPr>
        <w:tab/>
      </w:r>
      <w:r>
        <w:rPr>
          <w:sz w:val="22"/>
        </w:rPr>
        <w:t>10</w:t>
      </w:r>
      <w:r>
        <w:rPr>
          <w:sz w:val="22"/>
        </w:rPr>
        <w:fldChar w:fldCharType="end"/>
      </w:r>
    </w:p>
    <w:p w14:paraId="72CFCEB3">
      <w:pPr>
        <w:tabs>
          <w:tab w:val="left" w:leader="dot" w:pos="10729"/>
        </w:tabs>
        <w:spacing w:before="126"/>
        <w:ind w:left="752" w:right="0" w:firstLine="0"/>
        <w:jc w:val="left"/>
        <w:rPr>
          <w:sz w:val="22"/>
        </w:rPr>
      </w:pPr>
      <w:r>
        <w:fldChar w:fldCharType="begin"/>
      </w:r>
      <w:r>
        <w:instrText xml:space="preserve"> HYPERLINK \l "_bookmark27" </w:instrText>
      </w:r>
      <w:r>
        <w:fldChar w:fldCharType="separate"/>
      </w:r>
      <w:r>
        <w:rPr>
          <w:sz w:val="22"/>
        </w:rPr>
        <w:t>Table</w:t>
      </w:r>
      <w:r>
        <w:rPr>
          <w:spacing w:val="-3"/>
          <w:sz w:val="22"/>
        </w:rPr>
        <w:t xml:space="preserve"> </w:t>
      </w:r>
      <w:r>
        <w:rPr>
          <w:sz w:val="22"/>
        </w:rPr>
        <w:t>2-2</w:t>
      </w:r>
      <w:r>
        <w:rPr>
          <w:spacing w:val="-1"/>
          <w:sz w:val="22"/>
        </w:rPr>
        <w:t xml:space="preserve"> </w:t>
      </w:r>
      <w:r>
        <w:rPr>
          <w:sz w:val="22"/>
        </w:rPr>
        <w:t>Bar schedule</w:t>
      </w:r>
      <w:r>
        <w:rPr>
          <w:spacing w:val="-3"/>
          <w:sz w:val="22"/>
        </w:rPr>
        <w:t xml:space="preserve"> </w:t>
      </w:r>
      <w:r>
        <w:rPr>
          <w:sz w:val="22"/>
        </w:rPr>
        <w:t>format</w:t>
      </w:r>
      <w:r>
        <w:rPr>
          <w:sz w:val="22"/>
        </w:rPr>
        <w:tab/>
      </w:r>
      <w:r>
        <w:rPr>
          <w:sz w:val="22"/>
        </w:rPr>
        <w:t>11</w:t>
      </w:r>
      <w:r>
        <w:rPr>
          <w:sz w:val="22"/>
        </w:rPr>
        <w:fldChar w:fldCharType="end"/>
      </w:r>
    </w:p>
    <w:p w14:paraId="300A7F89">
      <w:pPr>
        <w:tabs>
          <w:tab w:val="left" w:leader="dot" w:pos="10729"/>
        </w:tabs>
        <w:spacing w:before="126"/>
        <w:ind w:left="752" w:right="0" w:firstLine="0"/>
        <w:jc w:val="left"/>
        <w:rPr>
          <w:sz w:val="22"/>
        </w:rPr>
      </w:pPr>
      <w:r>
        <w:fldChar w:fldCharType="begin"/>
      </w:r>
      <w:r>
        <w:instrText xml:space="preserve"> HYPERLINK \l "_bookmark29" </w:instrText>
      </w:r>
      <w:r>
        <w:fldChar w:fldCharType="separate"/>
      </w:r>
      <w:r>
        <w:rPr>
          <w:sz w:val="22"/>
        </w:rPr>
        <w:t>Table</w:t>
      </w:r>
      <w:r>
        <w:rPr>
          <w:spacing w:val="-4"/>
          <w:sz w:val="22"/>
        </w:rPr>
        <w:t xml:space="preserve"> </w:t>
      </w:r>
      <w:r>
        <w:rPr>
          <w:sz w:val="22"/>
        </w:rPr>
        <w:t>2-3</w:t>
      </w:r>
      <w:r>
        <w:rPr>
          <w:spacing w:val="-1"/>
          <w:sz w:val="22"/>
        </w:rPr>
        <w:t xml:space="preserve"> </w:t>
      </w:r>
      <w:r>
        <w:rPr>
          <w:sz w:val="22"/>
        </w:rPr>
        <w:t>Specification</w:t>
      </w:r>
      <w:r>
        <w:rPr>
          <w:spacing w:val="-2"/>
          <w:sz w:val="22"/>
        </w:rPr>
        <w:t xml:space="preserve"> </w:t>
      </w:r>
      <w:r>
        <w:rPr>
          <w:sz w:val="22"/>
        </w:rPr>
        <w:t>worksheet</w:t>
      </w:r>
      <w:r>
        <w:rPr>
          <w:spacing w:val="2"/>
          <w:sz w:val="22"/>
        </w:rPr>
        <w:t xml:space="preserve"> </w:t>
      </w:r>
      <w:r>
        <w:rPr>
          <w:sz w:val="22"/>
        </w:rPr>
        <w:t>BOQ</w:t>
      </w:r>
      <w:r>
        <w:rPr>
          <w:spacing w:val="-3"/>
          <w:sz w:val="22"/>
        </w:rPr>
        <w:t xml:space="preserve"> </w:t>
      </w:r>
      <w:r>
        <w:rPr>
          <w:sz w:val="22"/>
        </w:rPr>
        <w:t>form</w:t>
      </w:r>
      <w:r>
        <w:rPr>
          <w:sz w:val="22"/>
        </w:rPr>
        <w:tab/>
      </w:r>
      <w:r>
        <w:rPr>
          <w:sz w:val="22"/>
        </w:rPr>
        <w:t>11</w:t>
      </w:r>
      <w:r>
        <w:rPr>
          <w:sz w:val="22"/>
        </w:rPr>
        <w:fldChar w:fldCharType="end"/>
      </w:r>
    </w:p>
    <w:p w14:paraId="440AA737">
      <w:pPr>
        <w:tabs>
          <w:tab w:val="left" w:leader="dot" w:pos="10729"/>
        </w:tabs>
        <w:spacing w:before="129"/>
        <w:ind w:left="752" w:right="0" w:firstLine="0"/>
        <w:jc w:val="left"/>
        <w:rPr>
          <w:sz w:val="22"/>
        </w:rPr>
      </w:pPr>
      <w:r>
        <w:fldChar w:fldCharType="begin"/>
      </w:r>
      <w:r>
        <w:instrText xml:space="preserve"> HYPERLINK \l "_bookmark47" </w:instrText>
      </w:r>
      <w:r>
        <w:fldChar w:fldCharType="separate"/>
      </w:r>
      <w:r>
        <w:rPr>
          <w:sz w:val="22"/>
        </w:rPr>
        <w:t>Table</w:t>
      </w:r>
      <w:r>
        <w:rPr>
          <w:spacing w:val="-3"/>
          <w:sz w:val="22"/>
        </w:rPr>
        <w:t xml:space="preserve"> </w:t>
      </w:r>
      <w:r>
        <w:rPr>
          <w:sz w:val="22"/>
        </w:rPr>
        <w:t>2-4</w:t>
      </w:r>
      <w:r>
        <w:rPr>
          <w:spacing w:val="-1"/>
          <w:sz w:val="22"/>
        </w:rPr>
        <w:t xml:space="preserve"> </w:t>
      </w:r>
      <w:r>
        <w:rPr>
          <w:sz w:val="22"/>
        </w:rPr>
        <w:t>Mix</w:t>
      </w:r>
      <w:r>
        <w:rPr>
          <w:spacing w:val="-1"/>
          <w:sz w:val="22"/>
        </w:rPr>
        <w:t xml:space="preserve"> </w:t>
      </w:r>
      <w:r>
        <w:rPr>
          <w:sz w:val="22"/>
        </w:rPr>
        <w:t>proportion</w:t>
      </w:r>
      <w:r>
        <w:rPr>
          <w:sz w:val="22"/>
        </w:rPr>
        <w:fldChar w:fldCharType="end"/>
      </w:r>
      <w:r>
        <w:rPr>
          <w:sz w:val="22"/>
        </w:rPr>
        <w:tab/>
      </w:r>
      <w:r>
        <w:rPr>
          <w:sz w:val="22"/>
        </w:rPr>
        <w:t>25</w:t>
      </w:r>
    </w:p>
    <w:p w14:paraId="0642D5BF">
      <w:pPr>
        <w:tabs>
          <w:tab w:val="left" w:leader="dot" w:pos="10729"/>
        </w:tabs>
        <w:spacing w:before="126"/>
        <w:ind w:left="752" w:right="0" w:firstLine="0"/>
        <w:jc w:val="left"/>
        <w:rPr>
          <w:sz w:val="22"/>
        </w:rPr>
      </w:pPr>
      <w:r>
        <w:fldChar w:fldCharType="begin"/>
      </w:r>
      <w:r>
        <w:instrText xml:space="preserve"> HYPERLINK \l "_bookmark53" </w:instrText>
      </w:r>
      <w:r>
        <w:fldChar w:fldCharType="separate"/>
      </w:r>
      <w:r>
        <w:rPr>
          <w:sz w:val="22"/>
        </w:rPr>
        <w:t>Table</w:t>
      </w:r>
      <w:r>
        <w:rPr>
          <w:spacing w:val="-3"/>
          <w:sz w:val="22"/>
        </w:rPr>
        <w:t xml:space="preserve"> </w:t>
      </w:r>
      <w:r>
        <w:rPr>
          <w:sz w:val="22"/>
        </w:rPr>
        <w:t>2-5</w:t>
      </w:r>
      <w:r>
        <w:rPr>
          <w:spacing w:val="-1"/>
          <w:sz w:val="22"/>
        </w:rPr>
        <w:t xml:space="preserve"> </w:t>
      </w:r>
      <w:r>
        <w:rPr>
          <w:sz w:val="22"/>
        </w:rPr>
        <w:t>Spacer size</w:t>
      </w:r>
      <w:r>
        <w:rPr>
          <w:sz w:val="22"/>
        </w:rPr>
        <w:tab/>
      </w:r>
      <w:r>
        <w:rPr>
          <w:sz w:val="22"/>
        </w:rPr>
        <w:t>28</w:t>
      </w:r>
      <w:r>
        <w:rPr>
          <w:sz w:val="22"/>
        </w:rPr>
        <w:fldChar w:fldCharType="end"/>
      </w:r>
    </w:p>
    <w:p w14:paraId="2700C102">
      <w:pPr>
        <w:tabs>
          <w:tab w:val="left" w:leader="dot" w:pos="10729"/>
        </w:tabs>
        <w:spacing w:before="126"/>
        <w:ind w:left="752" w:right="0" w:firstLine="0"/>
        <w:jc w:val="left"/>
        <w:rPr>
          <w:sz w:val="22"/>
        </w:rPr>
      </w:pPr>
      <w:r>
        <w:fldChar w:fldCharType="begin"/>
      </w:r>
      <w:r>
        <w:instrText xml:space="preserve"> HYPERLINK \l "_bookmark56" </w:instrText>
      </w:r>
      <w:r>
        <w:fldChar w:fldCharType="separate"/>
      </w:r>
      <w:r>
        <w:rPr>
          <w:sz w:val="22"/>
        </w:rPr>
        <w:t>Table</w:t>
      </w:r>
      <w:r>
        <w:rPr>
          <w:spacing w:val="-4"/>
          <w:sz w:val="22"/>
        </w:rPr>
        <w:t xml:space="preserve"> </w:t>
      </w:r>
      <w:r>
        <w:rPr>
          <w:sz w:val="22"/>
        </w:rPr>
        <w:t>2-6</w:t>
      </w:r>
      <w:r>
        <w:rPr>
          <w:spacing w:val="53"/>
          <w:sz w:val="22"/>
        </w:rPr>
        <w:t xml:space="preserve"> </w:t>
      </w:r>
      <w:r>
        <w:rPr>
          <w:sz w:val="22"/>
        </w:rPr>
        <w:t>Stripping</w:t>
      </w:r>
      <w:r>
        <w:rPr>
          <w:spacing w:val="-4"/>
          <w:sz w:val="22"/>
        </w:rPr>
        <w:t xml:space="preserve"> </w:t>
      </w:r>
      <w:r>
        <w:rPr>
          <w:sz w:val="22"/>
        </w:rPr>
        <w:t>time</w:t>
      </w:r>
      <w:r>
        <w:rPr>
          <w:spacing w:val="-1"/>
          <w:sz w:val="22"/>
        </w:rPr>
        <w:t xml:space="preserve"> </w:t>
      </w:r>
      <w:r>
        <w:rPr>
          <w:sz w:val="22"/>
        </w:rPr>
        <w:t>of formwork</w:t>
      </w:r>
      <w:r>
        <w:rPr>
          <w:sz w:val="22"/>
        </w:rPr>
        <w:tab/>
      </w:r>
      <w:r>
        <w:rPr>
          <w:sz w:val="22"/>
        </w:rPr>
        <w:t>28</w:t>
      </w:r>
      <w:r>
        <w:rPr>
          <w:sz w:val="22"/>
        </w:rPr>
        <w:fldChar w:fldCharType="end"/>
      </w:r>
    </w:p>
    <w:p w14:paraId="6590E6BB">
      <w:pPr>
        <w:spacing w:after="0"/>
        <w:jc w:val="left"/>
        <w:rPr>
          <w:sz w:val="22"/>
        </w:rPr>
        <w:sectPr>
          <w:pgSz w:w="11910" w:h="16840"/>
          <w:pgMar w:top="1400" w:right="0" w:bottom="1080" w:left="380" w:header="737" w:footer="886" w:gutter="0"/>
          <w:cols w:space="720" w:num="1"/>
        </w:sectPr>
      </w:pPr>
    </w:p>
    <w:p w14:paraId="709B9029">
      <w:pPr>
        <w:pStyle w:val="3"/>
        <w:spacing w:before="76"/>
        <w:ind w:left="188"/>
      </w:pPr>
      <w:bookmarkStart w:id="3" w:name="_bookmark2"/>
      <w:bookmarkEnd w:id="3"/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FIGURE</w:t>
      </w:r>
    </w:p>
    <w:p w14:paraId="39B90589">
      <w:pPr>
        <w:pStyle w:val="8"/>
        <w:tabs>
          <w:tab w:val="right" w:leader="dot" w:pos="9771"/>
        </w:tabs>
        <w:spacing w:before="284"/>
        <w:ind w:left="752"/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1-1 Company</w:t>
      </w:r>
      <w:r>
        <w:rPr>
          <w:spacing w:val="-3"/>
        </w:rPr>
        <w:t xml:space="preserve"> </w:t>
      </w:r>
      <w:r>
        <w:t>Organization Flow Chart</w:t>
      </w:r>
      <w:r>
        <w:tab/>
      </w:r>
      <w:r>
        <w:t>5</w:t>
      </w:r>
      <w:r>
        <w:fldChar w:fldCharType="end"/>
      </w:r>
    </w:p>
    <w:p w14:paraId="52F76E93">
      <w:pPr>
        <w:pStyle w:val="8"/>
        <w:tabs>
          <w:tab w:val="right" w:leader="dot" w:pos="9771"/>
        </w:tabs>
        <w:spacing w:before="56"/>
        <w:ind w:left="752"/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1-2 Concrete mixer track</w:t>
      </w:r>
      <w:r>
        <w:tab/>
      </w:r>
      <w:r>
        <w:t>6</w:t>
      </w:r>
      <w:r>
        <w:fldChar w:fldCharType="end"/>
      </w:r>
    </w:p>
    <w:p w14:paraId="0047368F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1-3</w:t>
      </w:r>
      <w:r>
        <w:rPr>
          <w:spacing w:val="2"/>
        </w:rPr>
        <w:t xml:space="preserve"> </w:t>
      </w:r>
      <w:r>
        <w:t>Vibrator</w:t>
      </w:r>
      <w:r>
        <w:tab/>
      </w:r>
      <w:r>
        <w:t>6</w:t>
      </w:r>
      <w:r>
        <w:fldChar w:fldCharType="end"/>
      </w:r>
    </w:p>
    <w:p w14:paraId="0206D58B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1-4 Mixer</w:t>
      </w:r>
      <w:r>
        <w:tab/>
      </w:r>
      <w:r>
        <w:t>6</w:t>
      </w:r>
      <w:r>
        <w:fldChar w:fldCharType="end"/>
      </w:r>
    </w:p>
    <w:p w14:paraId="5869BEDE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1-5 panel</w:t>
      </w:r>
      <w:r>
        <w:tab/>
      </w:r>
      <w:r>
        <w:t>6</w:t>
      </w:r>
      <w:r>
        <w:fldChar w:fldCharType="end"/>
      </w:r>
    </w:p>
    <w:p w14:paraId="6DB66DB3">
      <w:pPr>
        <w:pStyle w:val="8"/>
        <w:tabs>
          <w:tab w:val="right" w:leader="dot" w:pos="9771"/>
        </w:tabs>
        <w:spacing w:before="56"/>
        <w:ind w:left="752"/>
      </w:pPr>
      <w:r>
        <w:fldChar w:fldCharType="begin"/>
      </w:r>
      <w:r>
        <w:instrText xml:space="preserve"> HYPERLINK \l "_bookmark22"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2-1 Work flow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section at site</w:t>
      </w:r>
      <w:r>
        <w:tab/>
      </w:r>
      <w:r>
        <w:t>8</w:t>
      </w:r>
      <w:r>
        <w:fldChar w:fldCharType="end"/>
      </w:r>
    </w:p>
    <w:p w14:paraId="1FEB37D0">
      <w:pPr>
        <w:pStyle w:val="8"/>
        <w:tabs>
          <w:tab w:val="right" w:leader="dot" w:pos="9740"/>
        </w:tabs>
        <w:spacing w:before="55"/>
        <w:ind w:left="752"/>
      </w:pPr>
      <w:r>
        <w:fldChar w:fldCharType="begin"/>
      </w:r>
      <w:r>
        <w:instrText xml:space="preserve"> HYPERLINK \l "_bookmark33"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2-2 Site</w:t>
      </w:r>
      <w:r>
        <w:rPr>
          <w:spacing w:val="-1"/>
        </w:rPr>
        <w:t xml:space="preserve"> </w:t>
      </w:r>
      <w:r>
        <w:t>clear.</w:t>
      </w:r>
      <w:r>
        <w:tab/>
      </w:r>
      <w:r>
        <w:t>13</w:t>
      </w:r>
      <w:r>
        <w:fldChar w:fldCharType="end"/>
      </w:r>
    </w:p>
    <w:p w14:paraId="32FA7089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"_bookmark33"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2-3</w:t>
      </w:r>
      <w:r>
        <w:rPr>
          <w:spacing w:val="2"/>
        </w:rPr>
        <w:t xml:space="preserve"> </w:t>
      </w:r>
      <w:r>
        <w:t>Bulk excavation</w:t>
      </w:r>
      <w:r>
        <w:tab/>
      </w:r>
      <w:r>
        <w:t>13</w:t>
      </w:r>
      <w:r>
        <w:fldChar w:fldCharType="end"/>
      </w:r>
    </w:p>
    <w:p w14:paraId="1F987597">
      <w:pPr>
        <w:pStyle w:val="8"/>
        <w:tabs>
          <w:tab w:val="right" w:leader="dot" w:pos="9759"/>
        </w:tabs>
        <w:spacing w:before="56"/>
        <w:ind w:left="752"/>
      </w:pPr>
      <w:r>
        <w:fldChar w:fldCharType="begin"/>
      </w:r>
      <w:r>
        <w:instrText xml:space="preserve"> HYPERLINK \l "_bookmark34"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2-4</w:t>
      </w:r>
      <w:r>
        <w:rPr>
          <w:spacing w:val="2"/>
        </w:rPr>
        <w:t xml:space="preserve"> </w:t>
      </w:r>
      <w:r>
        <w:t>Offseted line from profile</w:t>
      </w:r>
      <w:r>
        <w:rPr>
          <w:spacing w:val="-1"/>
        </w:rPr>
        <w:t xml:space="preserve"> </w:t>
      </w:r>
      <w:r>
        <w:t>board.</w:t>
      </w:r>
      <w:r>
        <w:tab/>
      </w:r>
      <w:r>
        <w:t>13</w:t>
      </w:r>
      <w:r>
        <w:fldChar w:fldCharType="end"/>
      </w:r>
    </w:p>
    <w:p w14:paraId="76462A0C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"_bookmark34"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2-5</w:t>
      </w:r>
      <w:r>
        <w:rPr>
          <w:spacing w:val="2"/>
        </w:rPr>
        <w:t xml:space="preserve"> </w:t>
      </w:r>
      <w:r>
        <w:t>Back fill</w:t>
      </w:r>
      <w:r>
        <w:tab/>
      </w:r>
      <w:r>
        <w:t>13</w:t>
      </w:r>
      <w:r>
        <w:fldChar w:fldCharType="end"/>
      </w:r>
    </w:p>
    <w:p w14:paraId="0CA29F34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"_bookmark35"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2-6</w:t>
      </w:r>
      <w:r>
        <w:rPr>
          <w:spacing w:val="4"/>
        </w:rPr>
        <w:t xml:space="preserve"> </w:t>
      </w:r>
      <w:r>
        <w:t>Isolated footing</w:t>
      </w:r>
      <w:r>
        <w:tab/>
      </w:r>
      <w:r>
        <w:t>15</w:t>
      </w:r>
      <w:r>
        <w:fldChar w:fldCharType="end"/>
      </w:r>
    </w:p>
    <w:p w14:paraId="77C1C230">
      <w:pPr>
        <w:pStyle w:val="8"/>
        <w:tabs>
          <w:tab w:val="right" w:leader="dot" w:pos="9771"/>
        </w:tabs>
        <w:spacing w:before="56"/>
        <w:ind w:left="752"/>
      </w:pPr>
      <w:r>
        <w:fldChar w:fldCharType="begin"/>
      </w:r>
      <w:r>
        <w:instrText xml:space="preserve"> HYPERLINK \l "_bookmark36"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2-7 Combined footing</w:t>
      </w:r>
      <w:r>
        <w:tab/>
      </w:r>
      <w:r>
        <w:t>15</w:t>
      </w:r>
      <w:r>
        <w:fldChar w:fldCharType="end"/>
      </w:r>
    </w:p>
    <w:p w14:paraId="1AD8A5B3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"_bookmark37"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2-8</w:t>
      </w:r>
      <w:r>
        <w:rPr>
          <w:spacing w:val="2"/>
        </w:rPr>
        <w:t xml:space="preserve"> </w:t>
      </w:r>
      <w:r>
        <w:t>Hardcore</w:t>
      </w:r>
      <w:r>
        <w:tab/>
      </w:r>
      <w:r>
        <w:t>16</w:t>
      </w:r>
      <w:r>
        <w:fldChar w:fldCharType="end"/>
      </w:r>
    </w:p>
    <w:p w14:paraId="11C9565E">
      <w:pPr>
        <w:pStyle w:val="8"/>
        <w:tabs>
          <w:tab w:val="right" w:leader="dot" w:pos="9721"/>
        </w:tabs>
        <w:spacing w:before="55"/>
        <w:ind w:left="752"/>
      </w:pPr>
      <w:r>
        <w:fldChar w:fldCharType="begin"/>
      </w:r>
      <w:r>
        <w:instrText xml:space="preserve"> HYPERLINK \l "_bookmark38"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2-9</w:t>
      </w:r>
      <w:r>
        <w:rPr>
          <w:spacing w:val="2"/>
        </w:rPr>
        <w:t xml:space="preserve"> </w:t>
      </w:r>
      <w:r>
        <w:t>Ground</w:t>
      </w:r>
      <w:r>
        <w:rPr>
          <w:spacing w:val="-1"/>
        </w:rPr>
        <w:t xml:space="preserve"> </w:t>
      </w:r>
      <w:r>
        <w:t>slab</w:t>
      </w:r>
      <w:r>
        <w:tab/>
      </w:r>
      <w:r>
        <w:t>17</w:t>
      </w:r>
      <w:r>
        <w:fldChar w:fldCharType="end"/>
      </w:r>
    </w:p>
    <w:p w14:paraId="449C2A8F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"_bookmark38"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2-10 Massonary</w:t>
      </w:r>
      <w:r>
        <w:rPr>
          <w:spacing w:val="-3"/>
        </w:rPr>
        <w:t xml:space="preserve"> </w:t>
      </w:r>
      <w:r>
        <w:t>work</w:t>
      </w:r>
      <w:r>
        <w:tab/>
      </w:r>
      <w:r>
        <w:t>18</w:t>
      </w:r>
      <w:r>
        <w:fldChar w:fldCharType="end"/>
      </w:r>
    </w:p>
    <w:p w14:paraId="646B1F10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"_bookmark39"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2-11 Casted elevation column</w:t>
      </w:r>
      <w:r>
        <w:tab/>
      </w:r>
      <w:r>
        <w:t>19</w:t>
      </w:r>
      <w:r>
        <w:fldChar w:fldCharType="end"/>
      </w:r>
    </w:p>
    <w:p w14:paraId="2F9A2372">
      <w:pPr>
        <w:pStyle w:val="8"/>
        <w:tabs>
          <w:tab w:val="right" w:leader="dot" w:pos="9771"/>
        </w:tabs>
        <w:spacing w:before="56"/>
        <w:ind w:left="752"/>
      </w:pPr>
      <w:r>
        <w:fldChar w:fldCharType="begin"/>
      </w:r>
      <w:r>
        <w:instrText xml:space="preserve"> HYPERLINK \l "_bookmark40"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2-12 Plywood</w:t>
      </w:r>
      <w:r>
        <w:tab/>
      </w:r>
      <w:r>
        <w:t>21</w:t>
      </w:r>
      <w:r>
        <w:fldChar w:fldCharType="end"/>
      </w:r>
    </w:p>
    <w:p w14:paraId="102371BB">
      <w:pPr>
        <w:pStyle w:val="8"/>
        <w:tabs>
          <w:tab w:val="right" w:leader="dot" w:pos="9735"/>
        </w:tabs>
        <w:spacing w:before="55"/>
        <w:ind w:left="752"/>
      </w:pPr>
      <w:r>
        <w:fldChar w:fldCharType="begin"/>
      </w:r>
      <w:r>
        <w:instrText xml:space="preserve"> HYPERLINK \l "_bookmark42"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2-13</w:t>
      </w:r>
      <w:r>
        <w:rPr>
          <w:spacing w:val="60"/>
        </w:rPr>
        <w:t xml:space="preserve"> </w:t>
      </w:r>
      <w:r>
        <w:t>Panel…</w:t>
      </w:r>
      <w:r>
        <w:tab/>
      </w:r>
      <w:r>
        <w:t>21</w:t>
      </w:r>
      <w:r>
        <w:fldChar w:fldCharType="end"/>
      </w:r>
    </w:p>
    <w:p w14:paraId="708B4E2F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"_bookmark42"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2-14</w:t>
      </w:r>
      <w:r>
        <w:rPr>
          <w:spacing w:val="2"/>
        </w:rPr>
        <w:t xml:space="preserve"> </w:t>
      </w:r>
      <w:r>
        <w:t>Aggregate</w:t>
      </w:r>
      <w:r>
        <w:tab/>
      </w:r>
      <w:r>
        <w:t>23</w:t>
      </w:r>
      <w:r>
        <w:fldChar w:fldCharType="end"/>
      </w:r>
    </w:p>
    <w:p w14:paraId="07345CE6">
      <w:pPr>
        <w:pStyle w:val="8"/>
        <w:tabs>
          <w:tab w:val="right" w:leader="dot" w:pos="9740"/>
        </w:tabs>
        <w:spacing w:before="56"/>
        <w:ind w:left="752"/>
      </w:pPr>
      <w:r>
        <w:fldChar w:fldCharType="begin"/>
      </w:r>
      <w:r>
        <w:instrText xml:space="preserve"> HYPERLINK \l "_bookmark44"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2-15 Sand…</w:t>
      </w:r>
      <w:r>
        <w:tab/>
      </w:r>
      <w:r>
        <w:t>23</w:t>
      </w:r>
      <w:r>
        <w:fldChar w:fldCharType="end"/>
      </w:r>
    </w:p>
    <w:p w14:paraId="691B8E8A">
      <w:pPr>
        <w:pStyle w:val="8"/>
        <w:tabs>
          <w:tab w:val="right" w:leader="dot" w:pos="9721"/>
        </w:tabs>
        <w:spacing w:before="55"/>
        <w:ind w:left="752"/>
      </w:pPr>
      <w:r>
        <w:fldChar w:fldCharType="begin"/>
      </w:r>
      <w:r>
        <w:instrText xml:space="preserve"> HYPERLINK \l "_bookmark44"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2-16 Water tank.</w:t>
      </w:r>
      <w:r>
        <w:tab/>
      </w:r>
      <w:r>
        <w:t>23</w:t>
      </w:r>
      <w:r>
        <w:fldChar w:fldCharType="end"/>
      </w:r>
    </w:p>
    <w:p w14:paraId="136F3FB7">
      <w:pPr>
        <w:pStyle w:val="8"/>
        <w:tabs>
          <w:tab w:val="right" w:leader="dot" w:pos="9706"/>
        </w:tabs>
        <w:spacing w:before="55"/>
        <w:ind w:left="752"/>
      </w:pPr>
      <w:r>
        <w:fldChar w:fldCharType="begin"/>
      </w:r>
      <w:r>
        <w:instrText xml:space="preserve"> HYPERLINK \l "_bookmark44"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2-17 Cement…</w:t>
      </w:r>
      <w:r>
        <w:tab/>
      </w:r>
      <w:r>
        <w:t>23</w:t>
      </w:r>
      <w:r>
        <w:fldChar w:fldCharType="end"/>
      </w:r>
    </w:p>
    <w:p w14:paraId="0097201E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"_bookmark44"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2-18</w:t>
      </w:r>
      <w:r>
        <w:rPr>
          <w:spacing w:val="62"/>
        </w:rPr>
        <w:t xml:space="preserve"> </w:t>
      </w:r>
      <w:r>
        <w:t>Batching</w:t>
      </w:r>
      <w:r>
        <w:rPr>
          <w:spacing w:val="-3"/>
        </w:rPr>
        <w:t xml:space="preserve"> </w:t>
      </w:r>
      <w:r>
        <w:t>material</w:t>
      </w:r>
      <w:r>
        <w:tab/>
      </w:r>
      <w:r>
        <w:t>23</w:t>
      </w:r>
      <w:r>
        <w:fldChar w:fldCharType="end"/>
      </w:r>
    </w:p>
    <w:p w14:paraId="19D46233">
      <w:pPr>
        <w:pStyle w:val="8"/>
        <w:tabs>
          <w:tab w:val="right" w:leader="dot" w:pos="9771"/>
        </w:tabs>
        <w:spacing w:before="56"/>
        <w:ind w:left="752"/>
      </w:pPr>
      <w:r>
        <w:fldChar w:fldCharType="begin"/>
      </w:r>
      <w:r>
        <w:instrText xml:space="preserve"> HYPERLINK \l "_bookmark45"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2-19 Concrete mixing</w:t>
      </w:r>
      <w:r>
        <w:tab/>
      </w:r>
      <w:r>
        <w:t>24</w:t>
      </w:r>
      <w:r>
        <w:fldChar w:fldCharType="end"/>
      </w:r>
    </w:p>
    <w:p w14:paraId="56D56C07">
      <w:pPr>
        <w:pStyle w:val="8"/>
        <w:tabs>
          <w:tab w:val="right" w:leader="dot" w:pos="9765"/>
        </w:tabs>
        <w:spacing w:before="52"/>
        <w:ind w:left="752"/>
      </w:pPr>
      <w:r>
        <w:fldChar w:fldCharType="begin"/>
      </w:r>
      <w:r>
        <w:instrText xml:space="preserve"> HYPERLINK \l "_bookmark46"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2-20</w:t>
      </w:r>
      <w:r>
        <w:rPr>
          <w:spacing w:val="2"/>
        </w:rPr>
        <w:t xml:space="preserve"> </w:t>
      </w:r>
      <w:r>
        <w:t>Fresh concrete.</w:t>
      </w:r>
      <w:r>
        <w:tab/>
      </w:r>
      <w:r>
        <w:t>24</w:t>
      </w:r>
      <w:r>
        <w:fldChar w:fldCharType="end"/>
      </w:r>
    </w:p>
    <w:p w14:paraId="55880983">
      <w:pPr>
        <w:pStyle w:val="8"/>
        <w:tabs>
          <w:tab w:val="right" w:leader="dot" w:pos="9771"/>
        </w:tabs>
        <w:spacing w:before="56"/>
        <w:ind w:left="752"/>
      </w:pPr>
      <w:r>
        <w:fldChar w:fldCharType="begin"/>
      </w:r>
      <w:r>
        <w:instrText xml:space="preserve"> HYPERLINK \l "_bookmark46"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2-21 Reinforcement concrete</w:t>
      </w:r>
      <w:r>
        <w:tab/>
      </w:r>
      <w:r>
        <w:t>27</w:t>
      </w:r>
      <w:r>
        <w:fldChar w:fldCharType="end"/>
      </w:r>
    </w:p>
    <w:p w14:paraId="6132340D">
      <w:pPr>
        <w:pStyle w:val="8"/>
        <w:tabs>
          <w:tab w:val="right" w:leader="dot" w:pos="9793"/>
        </w:tabs>
        <w:spacing w:before="55"/>
        <w:ind w:left="752"/>
      </w:pPr>
      <w:r>
        <w:fldChar w:fldCharType="begin"/>
      </w:r>
      <w:r>
        <w:instrText xml:space="preserve"> HYPERLINK \l "_bookmark51"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2-22  Reinforcement bar…</w:t>
      </w:r>
      <w:r>
        <w:tab/>
      </w:r>
      <w:r>
        <w:t>27</w:t>
      </w:r>
      <w:r>
        <w:fldChar w:fldCharType="end"/>
      </w:r>
    </w:p>
    <w:p w14:paraId="32B3A3B5">
      <w:pPr>
        <w:pStyle w:val="8"/>
        <w:tabs>
          <w:tab w:val="right" w:leader="dot" w:pos="9771"/>
        </w:tabs>
        <w:spacing w:before="56"/>
        <w:ind w:left="752"/>
      </w:pPr>
      <w:r>
        <w:t>Figure</w:t>
      </w:r>
      <w:r>
        <w:rPr>
          <w:spacing w:val="-3"/>
        </w:rPr>
        <w:t xml:space="preserve"> </w:t>
      </w:r>
      <w:r>
        <w:t>2-23  Spacer for</w:t>
      </w:r>
      <w:r>
        <w:rPr>
          <w:spacing w:val="-1"/>
        </w:rPr>
        <w:t xml:space="preserve"> </w:t>
      </w:r>
      <w:r>
        <w:t>footing</w:t>
      </w:r>
      <w:r>
        <w:tab/>
      </w:r>
      <w:r>
        <w:t>28</w:t>
      </w:r>
    </w:p>
    <w:p w14:paraId="77C51EF9">
      <w:pPr>
        <w:pStyle w:val="8"/>
        <w:tabs>
          <w:tab w:val="right" w:leader="dot" w:pos="9783"/>
        </w:tabs>
        <w:spacing w:before="55"/>
        <w:ind w:left="752"/>
      </w:pPr>
      <w:r>
        <w:fldChar w:fldCharType="begin"/>
      </w:r>
      <w:r>
        <w:instrText xml:space="preserve"> HYPERLINK \l "_bookmark57"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2-24 Stripping</w:t>
      </w:r>
      <w:r>
        <w:rPr>
          <w:spacing w:val="-3"/>
        </w:rPr>
        <w:t xml:space="preserve"> </w:t>
      </w:r>
      <w:r>
        <w:t>top</w:t>
      </w:r>
      <w:r>
        <w:rPr>
          <w:spacing w:val="2"/>
        </w:rPr>
        <w:t xml:space="preserve"> </w:t>
      </w:r>
      <w:r>
        <w:t>tie</w:t>
      </w:r>
      <w:r>
        <w:rPr>
          <w:spacing w:val="-1"/>
        </w:rPr>
        <w:t xml:space="preserve"> </w:t>
      </w:r>
      <w:r>
        <w:t>beam.</w:t>
      </w:r>
      <w:r>
        <w:tab/>
      </w:r>
      <w:r>
        <w:t>28</w:t>
      </w:r>
      <w:r>
        <w:fldChar w:fldCharType="end"/>
      </w:r>
    </w:p>
    <w:p w14:paraId="0332160F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"_bookmark57"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2-25</w:t>
      </w:r>
      <w:r>
        <w:rPr>
          <w:spacing w:val="2"/>
        </w:rPr>
        <w:t xml:space="preserve"> </w:t>
      </w:r>
      <w:r>
        <w:t>Vibration process</w:t>
      </w:r>
      <w:r>
        <w:tab/>
      </w:r>
      <w:r>
        <w:t>29</w:t>
      </w:r>
      <w:r>
        <w:fldChar w:fldCharType="end"/>
      </w:r>
    </w:p>
    <w:p w14:paraId="1F5071D9">
      <w:pPr>
        <w:pStyle w:val="8"/>
        <w:tabs>
          <w:tab w:val="right" w:leader="dot" w:pos="9771"/>
        </w:tabs>
        <w:spacing w:before="55"/>
        <w:ind w:left="752"/>
      </w:pPr>
      <w:r>
        <w:fldChar w:fldCharType="begin"/>
      </w:r>
      <w:r>
        <w:instrText xml:space="preserve"> HYPERLINK \l "_bookmark58"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2-26  Current figure</w:t>
      </w:r>
      <w:r>
        <w:rPr>
          <w:spacing w:val="-2"/>
        </w:rPr>
        <w:t xml:space="preserve"> </w:t>
      </w:r>
      <w:r>
        <w:t>of building</w:t>
      </w:r>
      <w:r>
        <w:tab/>
      </w:r>
      <w:r>
        <w:t>29</w:t>
      </w:r>
      <w:r>
        <w:fldChar w:fldCharType="end"/>
      </w:r>
    </w:p>
    <w:p w14:paraId="57FAFAD2">
      <w:pPr>
        <w:spacing w:after="0"/>
        <w:sectPr>
          <w:headerReference r:id="rId7" w:type="default"/>
          <w:footerReference r:id="rId8" w:type="default"/>
          <w:pgSz w:w="11910" w:h="16840"/>
          <w:pgMar w:top="1360" w:right="0" w:bottom="280" w:left="380" w:header="0" w:footer="0" w:gutter="0"/>
          <w:cols w:space="720" w:num="1"/>
        </w:sectPr>
      </w:pPr>
    </w:p>
    <w:p w14:paraId="5151D261">
      <w:pPr>
        <w:spacing w:before="250" w:line="456" w:lineRule="auto"/>
        <w:ind w:left="4593" w:right="4676" w:hanging="202"/>
        <w:jc w:val="left"/>
        <w:rPr>
          <w:b/>
          <w:sz w:val="28"/>
        </w:rPr>
      </w:pPr>
      <w:bookmarkStart w:id="4" w:name="_bookmark3"/>
      <w:bookmarkEnd w:id="4"/>
      <w:r>
        <w:rPr>
          <w:b/>
          <w:sz w:val="28"/>
        </w:rPr>
        <w:t>CHAPTER ONE</w:t>
      </w:r>
      <w:r>
        <w:rPr>
          <w:b/>
          <w:spacing w:val="1"/>
          <w:sz w:val="28"/>
        </w:rPr>
        <w:t xml:space="preserve"> </w:t>
      </w:r>
      <w:bookmarkStart w:id="5" w:name="_bookmark4"/>
      <w:bookmarkEnd w:id="5"/>
      <w:r>
        <w:rPr>
          <w:b/>
          <w:sz w:val="28"/>
        </w:rPr>
        <w:t>INTRODUCTION</w:t>
      </w:r>
    </w:p>
    <w:p w14:paraId="26C7ECF8">
      <w:pPr>
        <w:pStyle w:val="8"/>
        <w:spacing w:line="336" w:lineRule="auto"/>
        <w:ind w:left="752" w:right="562" w:firstLine="180"/>
        <w:jc w:val="both"/>
      </w:pPr>
      <w:r>
        <w:t xml:space="preserve"> The theoretical education should be supported by</w:t>
      </w:r>
      <w:r>
        <w:rPr>
          <w:spacing w:val="1"/>
        </w:rPr>
        <w:t xml:space="preserve"> </w:t>
      </w:r>
      <w:r>
        <w:t xml:space="preserve">practice. This </w:t>
      </w:r>
      <w:r>
        <w:rPr>
          <w:rFonts w:hint="default"/>
          <w:lang w:val="en-US"/>
        </w:rPr>
        <w:t>four</w:t>
      </w:r>
      <w:r>
        <w:t xml:space="preserve"> months of practice made </w:t>
      </w:r>
      <w:r>
        <w:rPr>
          <w:rFonts w:hint="default"/>
          <w:lang w:val="en-US"/>
        </w:rPr>
        <w:t xml:space="preserve">us </w:t>
      </w:r>
      <w:r>
        <w:t xml:space="preserve">confidential with </w:t>
      </w:r>
      <w:r>
        <w:rPr>
          <w:rFonts w:hint="default"/>
          <w:lang w:val="en-US"/>
        </w:rPr>
        <w:t>our</w:t>
      </w:r>
      <w:r>
        <w:t xml:space="preserve"> knowledge that the students has</w:t>
      </w:r>
      <w:r>
        <w:rPr>
          <w:spacing w:val="1"/>
        </w:rPr>
        <w:t xml:space="preserve"> </w:t>
      </w:r>
      <w:r>
        <w:t xml:space="preserve">gotten from Mattu University. That means, </w:t>
      </w:r>
      <w:r>
        <w:rPr>
          <w:rFonts w:hint="default"/>
          <w:lang w:val="en-US"/>
        </w:rPr>
        <w:t>we</w:t>
      </w:r>
      <w:r>
        <w:t xml:space="preserve"> have gained great knowledge and skills about site and office</w:t>
      </w:r>
      <w:r>
        <w:rPr>
          <w:spacing w:val="1"/>
        </w:rPr>
        <w:t xml:space="preserve"> </w:t>
      </w:r>
      <w:r>
        <w:t xml:space="preserve">works within </w:t>
      </w:r>
      <w:r>
        <w:rPr>
          <w:rFonts w:hint="default"/>
          <w:lang w:val="en-US"/>
        </w:rPr>
        <w:t>four</w:t>
      </w:r>
      <w:r>
        <w:t xml:space="preserve"> months in </w:t>
      </w:r>
      <w:r>
        <w:rPr>
          <w:rFonts w:hint="default"/>
          <w:sz w:val="28"/>
          <w:lang w:val="en-US"/>
        </w:rPr>
        <w:t>BURAYU SUB CITY CONSTRUCTION OFFICE</w:t>
      </w:r>
      <w:r>
        <w:t xml:space="preserve">  during </w:t>
      </w:r>
      <w:r>
        <w:rPr>
          <w:rFonts w:hint="default"/>
          <w:lang w:val="en-US"/>
        </w:rPr>
        <w:t>our</w:t>
      </w:r>
      <w:r>
        <w:t xml:space="preserve"> internship period. The</w:t>
      </w:r>
      <w:r>
        <w:rPr>
          <w:spacing w:val="1"/>
        </w:rPr>
        <w:t xml:space="preserve"> </w:t>
      </w:r>
      <w:r>
        <w:t xml:space="preserve">report was written on time stay for </w:t>
      </w:r>
      <w:r>
        <w:rPr>
          <w:rFonts w:hint="default"/>
          <w:lang w:val="en-US"/>
        </w:rPr>
        <w:t>four</w:t>
      </w:r>
      <w:r>
        <w:t xml:space="preserve"> months where different activities were done on the site and by</w:t>
      </w:r>
      <w:r>
        <w:rPr>
          <w:spacing w:val="1"/>
        </w:rPr>
        <w:t xml:space="preserve"> </w:t>
      </w:r>
      <w:r>
        <w:t>asking some information from professional persons. This report has concerned with describing what we</w:t>
      </w:r>
      <w:r>
        <w:rPr>
          <w:spacing w:val="1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21"/>
        </w:rPr>
        <w:t xml:space="preserve"> </w:t>
      </w:r>
      <w:r>
        <w:t>working</w:t>
      </w:r>
      <w:r>
        <w:rPr>
          <w:spacing w:val="15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our</w:t>
      </w:r>
      <w:r>
        <w:rPr>
          <w:spacing w:val="17"/>
        </w:rPr>
        <w:t xml:space="preserve"> </w:t>
      </w:r>
      <w:r>
        <w:t>internship</w:t>
      </w:r>
      <w:r>
        <w:rPr>
          <w:spacing w:val="18"/>
        </w:rPr>
        <w:t xml:space="preserve"> </w:t>
      </w:r>
      <w:r>
        <w:t>period.</w:t>
      </w:r>
      <w:r>
        <w:rPr>
          <w:spacing w:val="18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overall</w:t>
      </w:r>
      <w:r>
        <w:rPr>
          <w:spacing w:val="19"/>
        </w:rPr>
        <w:t xml:space="preserve"> </w:t>
      </w:r>
      <w:r>
        <w:t>views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report</w:t>
      </w:r>
      <w:r>
        <w:rPr>
          <w:spacing w:val="20"/>
        </w:rPr>
        <w:t xml:space="preserve"> </w:t>
      </w:r>
      <w:r>
        <w:t>written</w:t>
      </w:r>
      <w:r>
        <w:rPr>
          <w:spacing w:val="18"/>
        </w:rPr>
        <w:t xml:space="preserve"> </w:t>
      </w:r>
      <w:r>
        <w:t>were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discuss</w:t>
      </w:r>
      <w:r>
        <w:rPr>
          <w:spacing w:val="20"/>
        </w:rPr>
        <w:t xml:space="preserve"> </w:t>
      </w:r>
      <w:r>
        <w:t>ideas</w:t>
      </w:r>
      <w:r>
        <w:rPr>
          <w:spacing w:val="-57"/>
        </w:rPr>
        <w:t xml:space="preserve"> </w:t>
      </w:r>
      <w:r>
        <w:t xml:space="preserve">and skills what </w:t>
      </w:r>
      <w:r>
        <w:rPr>
          <w:rFonts w:hint="default"/>
          <w:lang w:val="en-US"/>
        </w:rPr>
        <w:t>we</w:t>
      </w:r>
      <w:r>
        <w:t xml:space="preserve"> gained in practical period; how to read design drawing and knowing materials and</w:t>
      </w:r>
      <w:r>
        <w:rPr>
          <w:spacing w:val="1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used at the</w:t>
      </w:r>
      <w:r>
        <w:rPr>
          <w:spacing w:val="-1"/>
        </w:rPr>
        <w:t xml:space="preserve"> </w:t>
      </w:r>
      <w:r>
        <w:t>construction site.</w:t>
      </w:r>
    </w:p>
    <w:p w14:paraId="6E16CEBF">
      <w:pPr>
        <w:pStyle w:val="8"/>
        <w:spacing w:before="8"/>
        <w:rPr>
          <w:sz w:val="20"/>
        </w:rPr>
      </w:pPr>
    </w:p>
    <w:p w14:paraId="2301F88B">
      <w:pPr>
        <w:pStyle w:val="5"/>
        <w:numPr>
          <w:ilvl w:val="1"/>
          <w:numId w:val="7"/>
        </w:numPr>
        <w:tabs>
          <w:tab w:val="left" w:pos="1474"/>
        </w:tabs>
        <w:spacing w:before="0" w:after="0" w:line="240" w:lineRule="auto"/>
        <w:ind w:left="1473" w:right="0" w:hanging="450"/>
        <w:jc w:val="left"/>
      </w:pPr>
      <w:bookmarkStart w:id="6" w:name="_bookmark5"/>
      <w:bookmarkEnd w:id="6"/>
      <w:bookmarkStart w:id="7" w:name="_bookmark5"/>
      <w:bookmarkEnd w:id="7"/>
      <w:r>
        <w:t>Back</w:t>
      </w:r>
      <w:r>
        <w:rPr>
          <w:spacing w:val="-2"/>
        </w:rPr>
        <w:t xml:space="preserve"> </w:t>
      </w:r>
      <w:r>
        <w:t>Ground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Hosting</w:t>
      </w:r>
      <w:r>
        <w:rPr>
          <w:spacing w:val="-3"/>
        </w:rPr>
        <w:t xml:space="preserve"> </w:t>
      </w:r>
      <w:r>
        <w:t>Company</w:t>
      </w:r>
    </w:p>
    <w:p w14:paraId="337BA8DB">
      <w:pPr>
        <w:pStyle w:val="8"/>
        <w:rPr>
          <w:b/>
          <w:sz w:val="30"/>
        </w:rPr>
      </w:pPr>
    </w:p>
    <w:p w14:paraId="39BA71CB">
      <w:pPr>
        <w:spacing w:before="1" w:line="336" w:lineRule="auto"/>
        <w:ind w:left="752" w:right="563" w:firstLine="0"/>
        <w:jc w:val="both"/>
        <w:rPr>
          <w:sz w:val="22"/>
        </w:rPr>
      </w:pPr>
      <w:r>
        <w:rPr>
          <w:rFonts w:hint="default"/>
          <w:sz w:val="28"/>
          <w:lang w:val="en-US"/>
        </w:rPr>
        <w:t>BURAYU SUB CITY CONSTRUCTION OFFICE</w:t>
      </w:r>
      <w:r>
        <w:rPr>
          <w:sz w:val="24"/>
        </w:rPr>
        <w:t xml:space="preserve"> was established in year 201</w:t>
      </w:r>
      <w:r>
        <w:rPr>
          <w:rFonts w:hint="default"/>
          <w:sz w:val="24"/>
          <w:lang w:val="en-US"/>
        </w:rPr>
        <w:t>0</w:t>
      </w:r>
      <w:r>
        <w:rPr>
          <w:sz w:val="24"/>
        </w:rPr>
        <w:t xml:space="preserve"> G.C in the objective of creating reliable</w:t>
      </w:r>
      <w:r>
        <w:rPr>
          <w:spacing w:val="1"/>
          <w:sz w:val="24"/>
        </w:rPr>
        <w:t xml:space="preserve"> </w:t>
      </w:r>
      <w:r>
        <w:rPr>
          <w:sz w:val="24"/>
        </w:rPr>
        <w:t>and visionary construction firm that will expand on continental level on long term basis.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 since conception,</w:t>
      </w:r>
      <w:r>
        <w:rPr>
          <w:spacing w:val="1"/>
          <w:sz w:val="24"/>
        </w:rPr>
        <w:t xml:space="preserve"> </w:t>
      </w:r>
      <w:r>
        <w:rPr>
          <w:sz w:val="24"/>
        </w:rPr>
        <w:t>the company has moderately contributed to the economic development to the country.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So that why </w:t>
      </w:r>
      <w:r>
        <w:rPr>
          <w:rFonts w:hint="default"/>
          <w:sz w:val="24"/>
          <w:lang w:val="en-US"/>
        </w:rPr>
        <w:t>we</w:t>
      </w:r>
      <w:r>
        <w:rPr>
          <w:sz w:val="24"/>
        </w:rPr>
        <w:t xml:space="preserve"> got a</w:t>
      </w:r>
      <w:r>
        <w:rPr>
          <w:spacing w:val="-57"/>
          <w:sz w:val="24"/>
        </w:rPr>
        <w:t xml:space="preserve"> </w:t>
      </w:r>
      <w:r>
        <w:rPr>
          <w:sz w:val="24"/>
        </w:rPr>
        <w:t>chance to meet with the company which it is constructing building in B</w:t>
      </w:r>
      <w:r>
        <w:rPr>
          <w:rFonts w:hint="default"/>
          <w:sz w:val="24"/>
          <w:lang w:val="en-US"/>
        </w:rPr>
        <w:t>urayu</w:t>
      </w:r>
      <w:r>
        <w:rPr>
          <w:sz w:val="24"/>
        </w:rPr>
        <w:t xml:space="preserve"> town. because of </w:t>
      </w:r>
      <w:r>
        <w:rPr>
          <w:rFonts w:hint="default"/>
          <w:sz w:val="24"/>
          <w:lang w:val="en-US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institute MaU lead </w:t>
      </w:r>
      <w:r>
        <w:rPr>
          <w:rFonts w:hint="default"/>
          <w:sz w:val="24"/>
          <w:lang w:val="en-US"/>
        </w:rPr>
        <w:t>us</w:t>
      </w:r>
      <w:r>
        <w:rPr>
          <w:sz w:val="24"/>
        </w:rPr>
        <w:t xml:space="preserve"> to have a practical experience. This company are experienced in providing quality</w:t>
      </w:r>
      <w:r>
        <w:rPr>
          <w:spacing w:val="1"/>
          <w:sz w:val="24"/>
        </w:rPr>
        <w:t xml:space="preserve"> </w:t>
      </w:r>
      <w:r>
        <w:rPr>
          <w:sz w:val="24"/>
        </w:rPr>
        <w:t>services, products and helps client‟s designs, build and logistics through a network of facilities covering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most areas of Ethiopia. </w:t>
      </w:r>
      <w:r>
        <w:rPr>
          <w:rFonts w:hint="default"/>
          <w:sz w:val="28"/>
          <w:lang w:val="en-US"/>
        </w:rPr>
        <w:t>BURAYU SUB CITY CONSTRUCTION OFFICE</w:t>
      </w:r>
      <w:r>
        <w:rPr>
          <w:sz w:val="24"/>
        </w:rPr>
        <w:t xml:space="preserve"> is a </w:t>
      </w:r>
      <w:r>
        <w:rPr>
          <w:sz w:val="22"/>
        </w:rPr>
        <w:t>unique competitive value is their commitment</w:t>
      </w:r>
      <w:r>
        <w:rPr>
          <w:spacing w:val="-52"/>
          <w:sz w:val="22"/>
        </w:rPr>
        <w:t xml:space="preserve"> </w:t>
      </w:r>
      <w:r>
        <w:rPr>
          <w:sz w:val="22"/>
        </w:rPr>
        <w:t>to deliver their services through team work spirit with other stakeholders and their objective of handling a project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few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none contractual claim</w:t>
      </w:r>
      <w:r>
        <w:rPr>
          <w:spacing w:val="-2"/>
          <w:sz w:val="22"/>
        </w:rPr>
        <w:t xml:space="preserve"> </w:t>
      </w:r>
      <w:r>
        <w:rPr>
          <w:sz w:val="22"/>
        </w:rPr>
        <w:t>matters</w:t>
      </w:r>
      <w:r>
        <w:rPr>
          <w:spacing w:val="-1"/>
          <w:sz w:val="22"/>
        </w:rPr>
        <w:t xml:space="preserve"> </w:t>
      </w:r>
      <w:r>
        <w:rPr>
          <w:sz w:val="22"/>
        </w:rPr>
        <w:t>that</w:t>
      </w:r>
      <w:r>
        <w:rPr>
          <w:spacing w:val="1"/>
          <w:sz w:val="22"/>
        </w:rPr>
        <w:t xml:space="preserve"> </w:t>
      </w:r>
      <w:r>
        <w:rPr>
          <w:sz w:val="22"/>
        </w:rPr>
        <w:t>may</w:t>
      </w:r>
      <w:r>
        <w:rPr>
          <w:spacing w:val="-3"/>
          <w:sz w:val="22"/>
        </w:rPr>
        <w:t xml:space="preserve"> </w:t>
      </w:r>
      <w:r>
        <w:rPr>
          <w:sz w:val="22"/>
        </w:rPr>
        <w:t>bring</w:t>
      </w:r>
      <w:r>
        <w:rPr>
          <w:spacing w:val="-3"/>
          <w:sz w:val="22"/>
        </w:rPr>
        <w:t xml:space="preserve"> </w:t>
      </w:r>
      <w:r>
        <w:rPr>
          <w:sz w:val="22"/>
        </w:rPr>
        <w:t>disputes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consequent</w:t>
      </w:r>
      <w:r>
        <w:rPr>
          <w:spacing w:val="-3"/>
          <w:sz w:val="22"/>
        </w:rPr>
        <w:t xml:space="preserve"> </w:t>
      </w:r>
      <w:r>
        <w:rPr>
          <w:sz w:val="22"/>
        </w:rPr>
        <w:t>failure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the project.</w:t>
      </w:r>
    </w:p>
    <w:p w14:paraId="4EC31A58">
      <w:pPr>
        <w:pStyle w:val="8"/>
        <w:spacing w:before="4"/>
        <w:rPr>
          <w:sz w:val="21"/>
        </w:rPr>
      </w:pPr>
    </w:p>
    <w:p w14:paraId="14760C54">
      <w:pPr>
        <w:pStyle w:val="5"/>
        <w:ind w:left="752"/>
        <w:jc w:val="both"/>
      </w:pPr>
      <w:r>
        <w:t>Quality</w:t>
      </w:r>
      <w:r>
        <w:rPr>
          <w:spacing w:val="-2"/>
        </w:rPr>
        <w:t xml:space="preserve"> </w:t>
      </w:r>
      <w:r>
        <w:t>Policy</w:t>
      </w:r>
    </w:p>
    <w:p w14:paraId="5A6601B3">
      <w:pPr>
        <w:pStyle w:val="8"/>
        <w:rPr>
          <w:b/>
          <w:sz w:val="30"/>
        </w:rPr>
      </w:pPr>
    </w:p>
    <w:p w14:paraId="5F009F4C">
      <w:pPr>
        <w:pStyle w:val="8"/>
        <w:spacing w:line="336" w:lineRule="auto"/>
        <w:ind w:left="752" w:right="564"/>
        <w:jc w:val="both"/>
      </w:pPr>
      <w:r>
        <w:t>The company has permanent employees of professionals and is structured to project-specific recruitment</w:t>
      </w:r>
      <w:r>
        <w:rPr>
          <w:spacing w:val="1"/>
        </w:rPr>
        <w:t xml:space="preserve"> </w:t>
      </w:r>
      <w:r>
        <w:t>plan for the required level of expertise as per the scope of the contracts. Likewise, if the Equipment and</w:t>
      </w:r>
      <w:r>
        <w:rPr>
          <w:spacing w:val="1"/>
        </w:rPr>
        <w:t xml:space="preserve"> </w:t>
      </w:r>
      <w:r>
        <w:t>machineries owned by the company are found to be insufficient, an alternate lease-scheme shall be made</w:t>
      </w:r>
      <w:r>
        <w:rPr>
          <w:spacing w:val="1"/>
        </w:rPr>
        <w:t xml:space="preserve"> </w:t>
      </w:r>
      <w:r>
        <w:t>applicable to ensure no delay is exhibited in carrying out of the works. All performances and contractual</w:t>
      </w:r>
      <w:r>
        <w:rPr>
          <w:spacing w:val="1"/>
        </w:rPr>
        <w:t xml:space="preserve"> </w:t>
      </w:r>
      <w:r>
        <w:t>undertaking shall involve professionals who are experienced specific to the assigned project and can take</w:t>
      </w:r>
      <w:r>
        <w:rPr>
          <w:spacing w:val="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responsibility</w:t>
      </w:r>
      <w:r>
        <w:rPr>
          <w:spacing w:val="-8"/>
        </w:rPr>
        <w:t xml:space="preserve"> </w:t>
      </w:r>
      <w:r>
        <w:t>to manage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works</w:t>
      </w:r>
      <w:r>
        <w:rPr>
          <w:spacing w:val="2"/>
        </w:rPr>
        <w:t xml:space="preserve"> </w:t>
      </w:r>
      <w:r>
        <w:t>as per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agreed</w:t>
      </w:r>
      <w:r>
        <w:rPr>
          <w:spacing w:val="-1"/>
        </w:rPr>
        <w:t xml:space="preserve"> </w:t>
      </w:r>
      <w:r>
        <w:t>task schedule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frame.</w:t>
      </w:r>
    </w:p>
    <w:p w14:paraId="15580B33">
      <w:pPr>
        <w:pStyle w:val="8"/>
        <w:spacing w:before="6"/>
      </w:pPr>
    </w:p>
    <w:p w14:paraId="6AA40292">
      <w:pPr>
        <w:pStyle w:val="8"/>
        <w:spacing w:before="5"/>
        <w:rPr>
          <w:sz w:val="13"/>
        </w:rPr>
      </w:pPr>
    </w:p>
    <w:p w14:paraId="55D86EA1">
      <w:pPr>
        <w:pStyle w:val="8"/>
        <w:spacing w:before="90" w:line="336" w:lineRule="auto"/>
        <w:ind w:left="752" w:right="567"/>
        <w:jc w:val="both"/>
        <w:rPr>
          <w:b/>
        </w:rPr>
      </w:pPr>
      <w:r>
        <w:rPr>
          <w:spacing w:val="-57"/>
        </w:rPr>
        <w:t xml:space="preserve"> </w:t>
      </w:r>
      <w:r>
        <w:rPr>
          <w:rFonts w:hint="default"/>
          <w:spacing w:val="-57"/>
          <w:lang w:val="en-US"/>
        </w:rPr>
        <w:t>A</w:t>
      </w:r>
      <w:r>
        <w:t>nnually</w:t>
      </w:r>
      <w:r>
        <w:rPr>
          <w:spacing w:val="14"/>
        </w:rPr>
        <w:t xml:space="preserve"> </w:t>
      </w:r>
      <w:r>
        <w:t>assessed</w:t>
      </w:r>
      <w:r>
        <w:rPr>
          <w:spacing w:val="18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managers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determine</w:t>
      </w:r>
      <w:r>
        <w:rPr>
          <w:spacing w:val="15"/>
        </w:rPr>
        <w:t xml:space="preserve"> </w:t>
      </w:r>
      <w:r>
        <w:t>adequacy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existing</w:t>
      </w:r>
      <w:r>
        <w:rPr>
          <w:spacing w:val="14"/>
        </w:rPr>
        <w:t xml:space="preserve"> </w:t>
      </w:r>
      <w:r>
        <w:t>training</w:t>
      </w:r>
      <w:r>
        <w:rPr>
          <w:spacing w:val="14"/>
        </w:rPr>
        <w:t xml:space="preserve"> </w:t>
      </w:r>
      <w:r>
        <w:t>/</w:t>
      </w:r>
      <w:r>
        <w:rPr>
          <w:spacing w:val="18"/>
        </w:rPr>
        <w:t xml:space="preserve"> </w:t>
      </w:r>
      <w:r>
        <w:t>qualification,</w:t>
      </w:r>
      <w:r>
        <w:rPr>
          <w:spacing w:val="1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propose</w:t>
      </w:r>
      <w:r>
        <w:rPr>
          <w:spacing w:val="-1"/>
        </w:rPr>
        <w:t xml:space="preserve"> </w:t>
      </w:r>
      <w:r>
        <w:t>what additional training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require.</w:t>
      </w:r>
      <w:r>
        <w:rPr>
          <w:spacing w:val="2"/>
        </w:rPr>
        <w:t xml:space="preserve"> </w:t>
      </w:r>
      <w:r>
        <w:rPr>
          <w:b/>
          <w:i/>
        </w:rPr>
        <w:t>“Quality, not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Quantity 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company</w:t>
      </w:r>
      <w:r>
        <w:rPr>
          <w:b/>
          <w:i/>
          <w:spacing w:val="2"/>
        </w:rPr>
        <w:t xml:space="preserve"> </w:t>
      </w:r>
      <w:r>
        <w:rPr>
          <w:b/>
          <w:i/>
        </w:rPr>
        <w:t>Policy</w:t>
      </w:r>
      <w:r>
        <w:rPr>
          <w:b/>
        </w:rPr>
        <w:t>.</w:t>
      </w:r>
    </w:p>
    <w:p w14:paraId="62165793">
      <w:pPr>
        <w:pStyle w:val="8"/>
        <w:rPr>
          <w:b/>
          <w:sz w:val="25"/>
        </w:rPr>
      </w:pPr>
    </w:p>
    <w:p w14:paraId="33B3A420">
      <w:pPr>
        <w:pStyle w:val="5"/>
        <w:numPr>
          <w:ilvl w:val="1"/>
          <w:numId w:val="7"/>
        </w:numPr>
        <w:tabs>
          <w:tab w:val="left" w:pos="1474"/>
        </w:tabs>
        <w:spacing w:before="0" w:after="0" w:line="240" w:lineRule="auto"/>
        <w:ind w:left="1473" w:right="0" w:hanging="450"/>
        <w:jc w:val="left"/>
        <w:rPr>
          <w:color w:val="0000FF"/>
        </w:rPr>
      </w:pPr>
      <w:bookmarkStart w:id="8" w:name="_bookmark6"/>
      <w:bookmarkEnd w:id="8"/>
      <w:bookmarkStart w:id="9" w:name="_bookmark6"/>
      <w:bookmarkEnd w:id="9"/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Vision of 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Company</w:t>
      </w:r>
    </w:p>
    <w:p w14:paraId="4EFA3ACF">
      <w:pPr>
        <w:pStyle w:val="8"/>
        <w:spacing w:before="1"/>
        <w:rPr>
          <w:b/>
          <w:color w:val="0000FF"/>
          <w:sz w:val="31"/>
        </w:rPr>
      </w:pPr>
      <w:bookmarkStart w:id="122" w:name="_GoBack"/>
      <w:bookmarkEnd w:id="122"/>
    </w:p>
    <w:p w14:paraId="254E493E">
      <w:pPr>
        <w:pStyle w:val="8"/>
        <w:spacing w:line="360" w:lineRule="auto"/>
        <w:ind w:left="752" w:right="564"/>
        <w:jc w:val="both"/>
      </w:pPr>
      <w:r>
        <w:t>SIMLESS CONSTRUCTION PLC Create a company with robust managerial technical and financial</w:t>
      </w:r>
      <w:r>
        <w:rPr>
          <w:spacing w:val="1"/>
        </w:rPr>
        <w:t xml:space="preserve"> </w:t>
      </w:r>
      <w:r>
        <w:t>capacity as a strategic objective of being competitive on continental level.SIMLESS has set of vision to</w:t>
      </w:r>
      <w:r>
        <w:rPr>
          <w:spacing w:val="1"/>
        </w:rPr>
        <w:t xml:space="preserve"> </w:t>
      </w:r>
      <w:r>
        <w:t>become a premier solution provider company providing world leadership in complete engineering and</w:t>
      </w:r>
      <w:r>
        <w:rPr>
          <w:spacing w:val="1"/>
        </w:rPr>
        <w:t xml:space="preserve"> </w:t>
      </w:r>
      <w:r>
        <w:t>technical solution for the construction and engineering society. SIMLESS are trying to be the leader in</w:t>
      </w:r>
      <w:r>
        <w:rPr>
          <w:spacing w:val="1"/>
        </w:rPr>
        <w:t xml:space="preserve"> </w:t>
      </w:r>
      <w:r>
        <w:t>client satisfaction, innovation, professionalism and superior quality solution. They are the architect of</w:t>
      </w:r>
      <w:r>
        <w:rPr>
          <w:spacing w:val="1"/>
        </w:rPr>
        <w:t xml:space="preserve"> </w:t>
      </w:r>
      <w:r>
        <w:t>responsive, fast, cost effective and creative solution to clients benefit, compensation and their critical</w:t>
      </w:r>
      <w:r>
        <w:rPr>
          <w:spacing w:val="1"/>
        </w:rPr>
        <w:t xml:space="preserve"> </w:t>
      </w:r>
      <w:r>
        <w:t>needs.</w:t>
      </w:r>
    </w:p>
    <w:p w14:paraId="14A11D7F">
      <w:pPr>
        <w:pStyle w:val="8"/>
        <w:spacing w:before="3"/>
        <w:rPr>
          <w:sz w:val="21"/>
        </w:rPr>
      </w:pPr>
    </w:p>
    <w:p w14:paraId="08DB064B">
      <w:pPr>
        <w:pStyle w:val="5"/>
        <w:numPr>
          <w:ilvl w:val="1"/>
          <w:numId w:val="7"/>
        </w:numPr>
        <w:tabs>
          <w:tab w:val="left" w:pos="1474"/>
        </w:tabs>
        <w:spacing w:before="0" w:after="0" w:line="240" w:lineRule="auto"/>
        <w:ind w:left="1473" w:right="0" w:hanging="450"/>
        <w:jc w:val="left"/>
      </w:pPr>
      <w:bookmarkStart w:id="10" w:name="_bookmark7"/>
      <w:bookmarkEnd w:id="10"/>
      <w:bookmarkStart w:id="11" w:name="_bookmark7"/>
      <w:bookmarkEnd w:id="11"/>
      <w:r>
        <w:t>The</w:t>
      </w:r>
      <w:r>
        <w:rPr>
          <w:spacing w:val="-3"/>
        </w:rPr>
        <w:t xml:space="preserve"> </w:t>
      </w:r>
      <w:r>
        <w:t>Mission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</w:t>
      </w:r>
    </w:p>
    <w:p w14:paraId="05E3AE27">
      <w:pPr>
        <w:pStyle w:val="8"/>
        <w:spacing w:before="7"/>
        <w:rPr>
          <w:b/>
          <w:sz w:val="32"/>
        </w:rPr>
      </w:pPr>
    </w:p>
    <w:p w14:paraId="667077D3">
      <w:pPr>
        <w:pStyle w:val="8"/>
        <w:spacing w:line="276" w:lineRule="auto"/>
        <w:ind w:left="752" w:right="580"/>
      </w:pPr>
      <w:r>
        <w:t>Deliver quality services to its customers, strictly comply and aware the company‟s HSQ policy , deliver</w:t>
      </w:r>
      <w:r>
        <w:rPr>
          <w:spacing w:val="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responsibility</w:t>
      </w:r>
      <w:r>
        <w:rPr>
          <w:spacing w:val="-10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umbrella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company‟s</w:t>
      </w:r>
      <w:r>
        <w:rPr>
          <w:spacing w:val="-57"/>
        </w:rPr>
        <w:t xml:space="preserve"> </w:t>
      </w:r>
      <w:r>
        <w:t>growth plan</w:t>
      </w:r>
      <w:r>
        <w:rPr>
          <w:spacing w:val="-1"/>
        </w:rPr>
        <w:t xml:space="preserve"> </w:t>
      </w:r>
      <w:r>
        <w:t>part from profitability</w:t>
      </w:r>
    </w:p>
    <w:p w14:paraId="0E4ED22C">
      <w:pPr>
        <w:pStyle w:val="8"/>
        <w:spacing w:before="200" w:line="360" w:lineRule="auto"/>
        <w:ind w:left="752" w:right="565"/>
        <w:jc w:val="both"/>
      </w:pP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partners,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60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goals.</w:t>
      </w:r>
    </w:p>
    <w:p w14:paraId="75DCF399">
      <w:pPr>
        <w:pStyle w:val="8"/>
        <w:spacing w:before="9"/>
        <w:rPr>
          <w:sz w:val="20"/>
        </w:rPr>
      </w:pPr>
    </w:p>
    <w:p w14:paraId="300E0A3E">
      <w:pPr>
        <w:pStyle w:val="15"/>
        <w:numPr>
          <w:ilvl w:val="0"/>
          <w:numId w:val="8"/>
        </w:numPr>
        <w:tabs>
          <w:tab w:val="left" w:pos="1395"/>
        </w:tabs>
        <w:spacing w:before="0" w:after="0" w:line="240" w:lineRule="auto"/>
        <w:ind w:left="1394" w:right="0" w:hanging="359"/>
        <w:jc w:val="left"/>
        <w:rPr>
          <w:sz w:val="24"/>
        </w:rPr>
      </w:pPr>
      <w:r>
        <w:rPr>
          <w:sz w:val="24"/>
        </w:rPr>
        <w:t>Professionalism</w:t>
      </w:r>
    </w:p>
    <w:p w14:paraId="4490F003">
      <w:pPr>
        <w:pStyle w:val="15"/>
        <w:numPr>
          <w:ilvl w:val="0"/>
          <w:numId w:val="8"/>
        </w:numPr>
        <w:tabs>
          <w:tab w:val="left" w:pos="1395"/>
        </w:tabs>
        <w:spacing w:before="85" w:after="0" w:line="240" w:lineRule="auto"/>
        <w:ind w:left="1394" w:right="0" w:hanging="359"/>
        <w:jc w:val="left"/>
        <w:rPr>
          <w:sz w:val="24"/>
        </w:rPr>
      </w:pPr>
      <w:r>
        <w:rPr>
          <w:sz w:val="24"/>
        </w:rPr>
        <w:t>Honesty</w:t>
      </w:r>
    </w:p>
    <w:p w14:paraId="3867F3AC">
      <w:pPr>
        <w:pStyle w:val="15"/>
        <w:numPr>
          <w:ilvl w:val="0"/>
          <w:numId w:val="8"/>
        </w:numPr>
        <w:tabs>
          <w:tab w:val="left" w:pos="1395"/>
        </w:tabs>
        <w:spacing w:before="81" w:after="0" w:line="240" w:lineRule="auto"/>
        <w:ind w:left="1394" w:right="0" w:hanging="359"/>
        <w:jc w:val="left"/>
        <w:rPr>
          <w:sz w:val="24"/>
        </w:rPr>
      </w:pP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and standard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</w:p>
    <w:p w14:paraId="624890FC">
      <w:pPr>
        <w:pStyle w:val="15"/>
        <w:numPr>
          <w:ilvl w:val="0"/>
          <w:numId w:val="8"/>
        </w:numPr>
        <w:tabs>
          <w:tab w:val="left" w:pos="1395"/>
        </w:tabs>
        <w:spacing w:before="84" w:after="0" w:line="240" w:lineRule="auto"/>
        <w:ind w:left="1394" w:right="0" w:hanging="359"/>
        <w:jc w:val="left"/>
        <w:rPr>
          <w:sz w:val="24"/>
        </w:rPr>
      </w:pPr>
      <w:r>
        <w:rPr>
          <w:sz w:val="24"/>
        </w:rPr>
        <w:t>Respect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clients</w:t>
      </w:r>
    </w:p>
    <w:p w14:paraId="7607CD40">
      <w:pPr>
        <w:pStyle w:val="8"/>
        <w:spacing w:before="1"/>
        <w:rPr>
          <w:sz w:val="25"/>
        </w:rPr>
      </w:pPr>
    </w:p>
    <w:p w14:paraId="63864EF4">
      <w:pPr>
        <w:pStyle w:val="5"/>
        <w:numPr>
          <w:ilvl w:val="1"/>
          <w:numId w:val="7"/>
        </w:numPr>
        <w:tabs>
          <w:tab w:val="left" w:pos="1474"/>
        </w:tabs>
        <w:spacing w:before="0" w:after="0" w:line="240" w:lineRule="auto"/>
        <w:ind w:left="1473" w:right="0" w:hanging="450"/>
        <w:jc w:val="left"/>
      </w:pPr>
      <w:bookmarkStart w:id="12" w:name="_bookmark8"/>
      <w:bookmarkEnd w:id="12"/>
      <w:bookmarkStart w:id="13" w:name="_bookmark8"/>
      <w:bookmarkEnd w:id="13"/>
      <w:r>
        <w:t>Objective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Company</w:t>
      </w:r>
    </w:p>
    <w:p w14:paraId="1A9BDEE7">
      <w:pPr>
        <w:pStyle w:val="8"/>
        <w:spacing w:before="132"/>
        <w:ind w:left="752"/>
      </w:pPr>
      <w:r>
        <w:t>The</w:t>
      </w:r>
      <w:r>
        <w:rPr>
          <w:spacing w:val="-3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specific objectives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listed as</w:t>
      </w:r>
      <w:r>
        <w:rPr>
          <w:spacing w:val="-1"/>
        </w:rPr>
        <w:t xml:space="preserve"> </w:t>
      </w:r>
      <w:r>
        <w:t>follow:</w:t>
      </w:r>
    </w:p>
    <w:p w14:paraId="6578C4FC">
      <w:pPr>
        <w:pStyle w:val="8"/>
        <w:spacing w:before="11"/>
        <w:rPr>
          <w:sz w:val="27"/>
        </w:rPr>
      </w:pPr>
    </w:p>
    <w:p w14:paraId="3EC46B81">
      <w:pPr>
        <w:pStyle w:val="15"/>
        <w:numPr>
          <w:ilvl w:val="0"/>
          <w:numId w:val="9"/>
        </w:numPr>
        <w:tabs>
          <w:tab w:val="left" w:pos="1467"/>
        </w:tabs>
        <w:spacing w:before="0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 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 possible</w:t>
      </w:r>
      <w:r>
        <w:rPr>
          <w:spacing w:val="-1"/>
          <w:sz w:val="24"/>
        </w:rPr>
        <w:t xml:space="preserve"> </w:t>
      </w:r>
      <w:r>
        <w:rPr>
          <w:sz w:val="24"/>
        </w:rPr>
        <w:t>standard of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and service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construction industry</w:t>
      </w:r>
    </w:p>
    <w:p w14:paraId="168A5F16">
      <w:pPr>
        <w:pStyle w:val="15"/>
        <w:numPr>
          <w:ilvl w:val="0"/>
          <w:numId w:val="9"/>
        </w:numPr>
        <w:tabs>
          <w:tab w:val="left" w:pos="1467"/>
        </w:tabs>
        <w:spacing w:before="84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</w:t>
      </w:r>
    </w:p>
    <w:p w14:paraId="3695AC05">
      <w:pPr>
        <w:pStyle w:val="15"/>
        <w:numPr>
          <w:ilvl w:val="0"/>
          <w:numId w:val="9"/>
        </w:numPr>
        <w:tabs>
          <w:tab w:val="left" w:pos="1467"/>
        </w:tabs>
        <w:spacing w:before="82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the financial endurance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</w:t>
      </w:r>
    </w:p>
    <w:p w14:paraId="56BB9759">
      <w:pPr>
        <w:pStyle w:val="15"/>
        <w:numPr>
          <w:ilvl w:val="0"/>
          <w:numId w:val="9"/>
        </w:numPr>
        <w:tabs>
          <w:tab w:val="left" w:pos="1467"/>
        </w:tabs>
        <w:spacing w:before="84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staff</w:t>
      </w:r>
    </w:p>
    <w:p w14:paraId="603A97CF">
      <w:pPr>
        <w:pStyle w:val="15"/>
        <w:numPr>
          <w:ilvl w:val="0"/>
          <w:numId w:val="9"/>
        </w:numPr>
        <w:tabs>
          <w:tab w:val="left" w:pos="1467"/>
          <w:tab w:val="left" w:pos="9132"/>
        </w:tabs>
        <w:spacing w:before="82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Contribute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of the construction</w:t>
      </w:r>
      <w:r>
        <w:rPr>
          <w:spacing w:val="2"/>
          <w:sz w:val="24"/>
        </w:rPr>
        <w:t xml:space="preserve"> </w:t>
      </w:r>
      <w:r>
        <w:rPr>
          <w:sz w:val="24"/>
        </w:rPr>
        <w:t>industry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safe</w:t>
      </w:r>
      <w:r>
        <w:rPr>
          <w:sz w:val="24"/>
        </w:rPr>
        <w:tab/>
      </w:r>
      <w:r>
        <w:rPr>
          <w:sz w:val="24"/>
        </w:rPr>
        <w:t>constructions</w:t>
      </w:r>
    </w:p>
    <w:p w14:paraId="5CFBDDE5">
      <w:pPr>
        <w:pStyle w:val="15"/>
        <w:numPr>
          <w:ilvl w:val="0"/>
          <w:numId w:val="9"/>
        </w:numPr>
        <w:tabs>
          <w:tab w:val="left" w:pos="1467"/>
        </w:tabs>
        <w:spacing w:before="84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5"/>
          <w:sz w:val="24"/>
        </w:rPr>
        <w:t xml:space="preserve"> </w:t>
      </w:r>
      <w:r>
        <w:rPr>
          <w:sz w:val="24"/>
        </w:rPr>
        <w:t>can offer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 resources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latest technology</w:t>
      </w:r>
    </w:p>
    <w:p w14:paraId="7228A4C6">
      <w:pPr>
        <w:spacing w:after="0" w:line="240" w:lineRule="auto"/>
        <w:jc w:val="left"/>
        <w:rPr>
          <w:sz w:val="24"/>
        </w:rPr>
        <w:sectPr>
          <w:headerReference r:id="rId9" w:type="default"/>
          <w:footerReference r:id="rId10" w:type="default"/>
          <w:pgSz w:w="11910" w:h="16840"/>
          <w:pgMar w:top="1380" w:right="0" w:bottom="960" w:left="380" w:header="720" w:footer="774" w:gutter="0"/>
          <w:cols w:space="720" w:num="1"/>
        </w:sectPr>
      </w:pPr>
    </w:p>
    <w:p w14:paraId="3605A78F">
      <w:pPr>
        <w:pStyle w:val="8"/>
        <w:rPr>
          <w:sz w:val="14"/>
        </w:rPr>
      </w:pPr>
    </w:p>
    <w:p w14:paraId="11010F9E">
      <w:pPr>
        <w:pStyle w:val="5"/>
        <w:numPr>
          <w:ilvl w:val="1"/>
          <w:numId w:val="7"/>
        </w:numPr>
        <w:tabs>
          <w:tab w:val="left" w:pos="1474"/>
        </w:tabs>
        <w:spacing w:before="90" w:after="0" w:line="240" w:lineRule="auto"/>
        <w:ind w:left="1473" w:right="0" w:hanging="450"/>
        <w:jc w:val="left"/>
      </w:pPr>
      <w:bookmarkStart w:id="14" w:name="_bookmark9"/>
      <w:bookmarkEnd w:id="14"/>
      <w:bookmarkStart w:id="15" w:name="_bookmark9"/>
      <w:bookmarkEnd w:id="15"/>
      <w:r>
        <w:t>Main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Service</w:t>
      </w:r>
    </w:p>
    <w:p w14:paraId="6331772B">
      <w:pPr>
        <w:pStyle w:val="8"/>
        <w:spacing w:before="7"/>
        <w:rPr>
          <w:b/>
          <w:sz w:val="32"/>
        </w:rPr>
      </w:pPr>
    </w:p>
    <w:p w14:paraId="044592AE">
      <w:pPr>
        <w:pStyle w:val="8"/>
        <w:spacing w:line="360" w:lineRule="auto"/>
        <w:ind w:left="752" w:right="566"/>
        <w:jc w:val="both"/>
      </w:pPr>
      <w:r>
        <w:t>SIMLESS CONSTRUCTION PLC is actively involved Road Construction, building Construction, water</w:t>
      </w:r>
      <w:r>
        <w:rPr>
          <w:spacing w:val="1"/>
        </w:rPr>
        <w:t xml:space="preserve"> </w:t>
      </w:r>
      <w:r>
        <w:t>work,</w:t>
      </w:r>
      <w:r>
        <w:rPr>
          <w:spacing w:val="-1"/>
        </w:rPr>
        <w:t xml:space="preserve"> </w:t>
      </w:r>
      <w:r>
        <w:t>and Machinery</w:t>
      </w:r>
      <w:r>
        <w:rPr>
          <w:spacing w:val="-5"/>
        </w:rPr>
        <w:t xml:space="preserve"> </w:t>
      </w:r>
      <w:r>
        <w:t>rental</w:t>
      </w:r>
      <w:r>
        <w:rPr>
          <w:spacing w:val="1"/>
        </w:rPr>
        <w:t xml:space="preserve"> </w:t>
      </w:r>
      <w:r>
        <w:t>projects all over the country.</w:t>
      </w:r>
    </w:p>
    <w:p w14:paraId="78390397">
      <w:pPr>
        <w:pStyle w:val="15"/>
        <w:numPr>
          <w:ilvl w:val="0"/>
          <w:numId w:val="10"/>
        </w:numPr>
        <w:tabs>
          <w:tab w:val="left" w:pos="1548"/>
        </w:tabs>
        <w:spacing w:before="0" w:after="0" w:line="350" w:lineRule="auto"/>
        <w:ind w:left="1547" w:right="566" w:hanging="360"/>
        <w:jc w:val="both"/>
        <w:rPr>
          <w:sz w:val="24"/>
        </w:rPr>
      </w:pPr>
      <w:r>
        <w:rPr>
          <w:b/>
          <w:sz w:val="24"/>
        </w:rPr>
        <w:t xml:space="preserve">Road Construction </w:t>
      </w:r>
      <w:r>
        <w:rPr>
          <w:sz w:val="24"/>
        </w:rPr>
        <w:t>is all about creating an unbroken passage of appropriate materials that don‟t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geographic obstacles for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1"/>
          <w:sz w:val="24"/>
        </w:rPr>
        <w:t xml:space="preserve"> </w:t>
      </w:r>
      <w:r>
        <w:rPr>
          <w:sz w:val="24"/>
        </w:rPr>
        <w:t>vehicle</w:t>
      </w:r>
      <w:r>
        <w:rPr>
          <w:spacing w:val="-1"/>
          <w:sz w:val="24"/>
        </w:rPr>
        <w:t xml:space="preserve"> </w:t>
      </w:r>
      <w:r>
        <w:rPr>
          <w:sz w:val="24"/>
        </w:rPr>
        <w:t>or foot travel.</w:t>
      </w:r>
    </w:p>
    <w:p w14:paraId="36B9AE5C">
      <w:pPr>
        <w:pStyle w:val="15"/>
        <w:numPr>
          <w:ilvl w:val="0"/>
          <w:numId w:val="10"/>
        </w:numPr>
        <w:tabs>
          <w:tab w:val="left" w:pos="1548"/>
        </w:tabs>
        <w:spacing w:before="12" w:after="0" w:line="355" w:lineRule="auto"/>
        <w:ind w:left="1547" w:right="566" w:hanging="360"/>
        <w:jc w:val="both"/>
        <w:rPr>
          <w:sz w:val="24"/>
        </w:rPr>
      </w:pPr>
      <w:r>
        <w:rPr>
          <w:b/>
          <w:sz w:val="24"/>
        </w:rPr>
        <w:t>Steel structure works</w:t>
      </w:r>
      <w:r>
        <w:rPr>
          <w:sz w:val="24"/>
        </w:rPr>
        <w:t>:-We construct warehouses for industrial facilities starting from foundation</w:t>
      </w:r>
      <w:r>
        <w:rPr>
          <w:spacing w:val="-57"/>
          <w:sz w:val="24"/>
        </w:rPr>
        <w:t xml:space="preserve"> </w:t>
      </w:r>
      <w:r>
        <w:rPr>
          <w:sz w:val="24"/>
        </w:rPr>
        <w:t>works.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experienced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cost-effective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serviceability.</w:t>
      </w:r>
    </w:p>
    <w:p w14:paraId="238A12F5">
      <w:pPr>
        <w:pStyle w:val="15"/>
        <w:numPr>
          <w:ilvl w:val="0"/>
          <w:numId w:val="10"/>
        </w:numPr>
        <w:tabs>
          <w:tab w:val="left" w:pos="1548"/>
        </w:tabs>
        <w:spacing w:before="9" w:after="0" w:line="350" w:lineRule="auto"/>
        <w:ind w:left="1547" w:right="572" w:hanging="360"/>
        <w:jc w:val="both"/>
        <w:rPr>
          <w:sz w:val="24"/>
        </w:rPr>
      </w:pPr>
      <w:r>
        <w:rPr>
          <w:b/>
          <w:sz w:val="24"/>
        </w:rPr>
        <w:t xml:space="preserve">Building Construction </w:t>
      </w:r>
      <w:r>
        <w:rPr>
          <w:sz w:val="24"/>
        </w:rPr>
        <w:t>is one of our company works with high quality that fit the space, time,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cost of the project</w:t>
      </w:r>
    </w:p>
    <w:p w14:paraId="1C945B21">
      <w:pPr>
        <w:pStyle w:val="15"/>
        <w:numPr>
          <w:ilvl w:val="0"/>
          <w:numId w:val="10"/>
        </w:numPr>
        <w:tabs>
          <w:tab w:val="left" w:pos="1548"/>
        </w:tabs>
        <w:spacing w:before="12" w:after="0" w:line="350" w:lineRule="auto"/>
        <w:ind w:left="1547" w:right="568" w:hanging="360"/>
        <w:jc w:val="both"/>
        <w:rPr>
          <w:sz w:val="24"/>
        </w:rPr>
      </w:pPr>
      <w:r>
        <w:rPr>
          <w:b/>
          <w:sz w:val="24"/>
        </w:rPr>
        <w:t xml:space="preserve">Water Works </w:t>
      </w:r>
      <w:r>
        <w:rPr>
          <w:sz w:val="24"/>
        </w:rPr>
        <w:t>is done by our company starting from the founding of the company with precision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tight material</w:t>
      </w:r>
    </w:p>
    <w:p w14:paraId="5981A6B7">
      <w:pPr>
        <w:pStyle w:val="15"/>
        <w:numPr>
          <w:ilvl w:val="0"/>
          <w:numId w:val="10"/>
        </w:numPr>
        <w:tabs>
          <w:tab w:val="left" w:pos="1548"/>
        </w:tabs>
        <w:spacing w:before="13" w:after="0" w:line="355" w:lineRule="auto"/>
        <w:ind w:left="1547" w:right="572" w:hanging="360"/>
        <w:jc w:val="both"/>
        <w:rPr>
          <w:sz w:val="24"/>
        </w:rPr>
      </w:pPr>
      <w:r>
        <w:rPr>
          <w:b/>
          <w:sz w:val="24"/>
        </w:rPr>
        <w:t>Fuel stations</w:t>
      </w:r>
      <w:r>
        <w:rPr>
          <w:sz w:val="24"/>
        </w:rPr>
        <w:t>:-We construct fuel stations which involve hot mix asphalt Forecourt. Fuel tank</w:t>
      </w:r>
      <w:r>
        <w:rPr>
          <w:spacing w:val="1"/>
          <w:sz w:val="24"/>
        </w:rPr>
        <w:t xml:space="preserve"> </w:t>
      </w:r>
      <w:r>
        <w:rPr>
          <w:sz w:val="24"/>
        </w:rPr>
        <w:t>installations, washing ramp and, Forecourt concrete pavement works, canopy installation 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related works</w:t>
      </w:r>
    </w:p>
    <w:p w14:paraId="615C2183">
      <w:pPr>
        <w:pStyle w:val="8"/>
        <w:spacing w:before="4"/>
        <w:rPr>
          <w:sz w:val="25"/>
        </w:rPr>
      </w:pPr>
    </w:p>
    <w:p w14:paraId="680C81BD">
      <w:pPr>
        <w:pStyle w:val="5"/>
        <w:numPr>
          <w:ilvl w:val="1"/>
          <w:numId w:val="7"/>
        </w:numPr>
        <w:tabs>
          <w:tab w:val="left" w:pos="1474"/>
        </w:tabs>
        <w:spacing w:before="0" w:after="0" w:line="240" w:lineRule="auto"/>
        <w:ind w:left="1473" w:right="0" w:hanging="450"/>
        <w:jc w:val="left"/>
      </w:pPr>
      <w:bookmarkStart w:id="16" w:name="_bookmark10"/>
      <w:bookmarkEnd w:id="16"/>
      <w:bookmarkStart w:id="17" w:name="_bookmark10"/>
      <w:bookmarkEnd w:id="17"/>
      <w:r>
        <w:t>Main</w:t>
      </w:r>
      <w:r>
        <w:rPr>
          <w:spacing w:val="-1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</w:t>
      </w:r>
    </w:p>
    <w:p w14:paraId="22890588">
      <w:pPr>
        <w:pStyle w:val="8"/>
        <w:spacing w:before="6"/>
        <w:rPr>
          <w:b/>
          <w:sz w:val="32"/>
        </w:rPr>
      </w:pPr>
    </w:p>
    <w:p w14:paraId="62A6D285">
      <w:pPr>
        <w:pStyle w:val="15"/>
        <w:numPr>
          <w:ilvl w:val="2"/>
          <w:numId w:val="7"/>
        </w:numPr>
        <w:tabs>
          <w:tab w:val="left" w:pos="1824"/>
        </w:tabs>
        <w:spacing w:before="1" w:after="0" w:line="240" w:lineRule="auto"/>
        <w:ind w:left="1823" w:right="0" w:hanging="361"/>
        <w:jc w:val="both"/>
        <w:rPr>
          <w:sz w:val="24"/>
        </w:rPr>
      </w:pPr>
      <w:r>
        <w:rPr>
          <w:sz w:val="24"/>
        </w:rPr>
        <w:t>Governmental body</w:t>
      </w:r>
    </w:p>
    <w:p w14:paraId="55081319">
      <w:pPr>
        <w:pStyle w:val="15"/>
        <w:numPr>
          <w:ilvl w:val="2"/>
          <w:numId w:val="7"/>
        </w:numPr>
        <w:tabs>
          <w:tab w:val="left" w:pos="1824"/>
        </w:tabs>
        <w:spacing w:before="136" w:after="0" w:line="240" w:lineRule="auto"/>
        <w:ind w:left="1823" w:right="0" w:hanging="361"/>
        <w:jc w:val="both"/>
        <w:rPr>
          <w:sz w:val="24"/>
        </w:rPr>
      </w:pPr>
      <w:r>
        <w:rPr>
          <w:sz w:val="24"/>
        </w:rPr>
        <w:t>Private</w:t>
      </w:r>
      <w:r>
        <w:rPr>
          <w:spacing w:val="-2"/>
          <w:sz w:val="24"/>
        </w:rPr>
        <w:t xml:space="preserve"> </w:t>
      </w:r>
      <w:r>
        <w:rPr>
          <w:sz w:val="24"/>
        </w:rPr>
        <w:t>person</w:t>
      </w:r>
    </w:p>
    <w:p w14:paraId="7041432D">
      <w:pPr>
        <w:pStyle w:val="15"/>
        <w:numPr>
          <w:ilvl w:val="2"/>
          <w:numId w:val="7"/>
        </w:numPr>
        <w:tabs>
          <w:tab w:val="left" w:pos="1824"/>
        </w:tabs>
        <w:spacing w:before="140" w:after="0" w:line="240" w:lineRule="auto"/>
        <w:ind w:left="1823" w:right="0" w:hanging="361"/>
        <w:jc w:val="both"/>
        <w:rPr>
          <w:sz w:val="24"/>
        </w:rPr>
      </w:pPr>
      <w:r>
        <w:rPr>
          <w:sz w:val="24"/>
        </w:rPr>
        <w:t>Community</w:t>
      </w:r>
    </w:p>
    <w:p w14:paraId="503C3E5F">
      <w:pPr>
        <w:pStyle w:val="15"/>
        <w:numPr>
          <w:ilvl w:val="0"/>
          <w:numId w:val="11"/>
        </w:numPr>
        <w:tabs>
          <w:tab w:val="left" w:pos="1114"/>
        </w:tabs>
        <w:spacing w:before="137" w:after="0" w:line="360" w:lineRule="auto"/>
        <w:ind w:left="1113" w:right="570" w:hanging="361"/>
        <w:jc w:val="both"/>
        <w:rPr>
          <w:sz w:val="24"/>
        </w:rPr>
      </w:pPr>
      <w:r>
        <w:rPr>
          <w:b/>
          <w:sz w:val="24"/>
        </w:rPr>
        <w:t>The government body</w:t>
      </w:r>
      <w:r>
        <w:rPr>
          <w:sz w:val="24"/>
        </w:rPr>
        <w:t>: all companies of the project so many relations with the government starting</w:t>
      </w:r>
      <w:r>
        <w:rPr>
          <w:spacing w:val="1"/>
          <w:sz w:val="24"/>
        </w:rPr>
        <w:t xml:space="preserve"> </w:t>
      </w:r>
      <w:r>
        <w:rPr>
          <w:sz w:val="24"/>
        </w:rPr>
        <w:t>from tax payment up to taking contracts from the government in order to construct different building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purposes.</w:t>
      </w:r>
    </w:p>
    <w:p w14:paraId="24D4CEB9">
      <w:pPr>
        <w:pStyle w:val="15"/>
        <w:numPr>
          <w:ilvl w:val="0"/>
          <w:numId w:val="11"/>
        </w:numPr>
        <w:tabs>
          <w:tab w:val="left" w:pos="1114"/>
        </w:tabs>
        <w:spacing w:before="1" w:after="0" w:line="360" w:lineRule="auto"/>
        <w:ind w:left="1113" w:right="849" w:hanging="361"/>
        <w:jc w:val="both"/>
        <w:rPr>
          <w:sz w:val="24"/>
        </w:rPr>
      </w:pPr>
      <w:r>
        <w:rPr>
          <w:b/>
          <w:sz w:val="24"/>
        </w:rPr>
        <w:t>Private person</w:t>
      </w:r>
      <w:r>
        <w:rPr>
          <w:b/>
          <w:i/>
          <w:sz w:val="24"/>
        </w:rPr>
        <w:t xml:space="preserve">: </w:t>
      </w:r>
      <w:r>
        <w:rPr>
          <w:sz w:val="24"/>
        </w:rPr>
        <w:t>in the private sector the main customers are investors. In the private sector most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buildings are</w:t>
      </w:r>
      <w:r>
        <w:rPr>
          <w:spacing w:val="-1"/>
          <w:sz w:val="24"/>
        </w:rPr>
        <w:t xml:space="preserve"> </w:t>
      </w:r>
      <w:r>
        <w:rPr>
          <w:sz w:val="24"/>
        </w:rPr>
        <w:t>mixed-use buildings, Hotels and</w:t>
      </w:r>
      <w:r>
        <w:rPr>
          <w:spacing w:val="1"/>
          <w:sz w:val="24"/>
        </w:rPr>
        <w:t xml:space="preserve"> </w:t>
      </w:r>
      <w:r>
        <w:rPr>
          <w:sz w:val="24"/>
        </w:rPr>
        <w:t>main offices.</w:t>
      </w:r>
    </w:p>
    <w:p w14:paraId="1C9B0CE8">
      <w:pPr>
        <w:pStyle w:val="5"/>
        <w:numPr>
          <w:ilvl w:val="2"/>
          <w:numId w:val="12"/>
        </w:numPr>
        <w:tabs>
          <w:tab w:val="left" w:pos="2194"/>
        </w:tabs>
        <w:spacing w:before="205" w:after="0" w:line="240" w:lineRule="auto"/>
        <w:ind w:left="2193" w:right="0" w:hanging="721"/>
        <w:jc w:val="both"/>
      </w:pPr>
      <w:bookmarkStart w:id="18" w:name="_bookmark11"/>
      <w:bookmarkEnd w:id="18"/>
      <w:bookmarkStart w:id="19" w:name="_bookmark11"/>
      <w:bookmarkEnd w:id="19"/>
      <w:r>
        <w:t>Ongoing</w:t>
      </w:r>
      <w:r>
        <w:rPr>
          <w:spacing w:val="-4"/>
        </w:rPr>
        <w:t xml:space="preserve"> </w:t>
      </w:r>
      <w:r>
        <w:t>Projects</w:t>
      </w:r>
    </w:p>
    <w:p w14:paraId="1CD9AEFF">
      <w:pPr>
        <w:pStyle w:val="8"/>
        <w:spacing w:before="3"/>
        <w:rPr>
          <w:b/>
          <w:sz w:val="32"/>
        </w:rPr>
      </w:pPr>
    </w:p>
    <w:p w14:paraId="2E905504">
      <w:pPr>
        <w:pStyle w:val="8"/>
        <w:spacing w:before="1"/>
        <w:ind w:left="813"/>
        <w:jc w:val="both"/>
      </w:pP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executing</w:t>
      </w:r>
      <w:r>
        <w:rPr>
          <w:spacing w:val="-2"/>
        </w:rPr>
        <w:t xml:space="preserve"> </w:t>
      </w:r>
      <w:r>
        <w:t>a number</w:t>
      </w:r>
      <w:r>
        <w:rPr>
          <w:spacing w:val="1"/>
        </w:rPr>
        <w:t xml:space="preserve"> </w:t>
      </w:r>
      <w:r>
        <w:t>of projects</w:t>
      </w:r>
      <w:r>
        <w:rPr>
          <w:spacing w:val="1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are:-</w:t>
      </w:r>
    </w:p>
    <w:p w14:paraId="675143F8">
      <w:pPr>
        <w:pStyle w:val="8"/>
        <w:spacing w:before="9"/>
        <w:rPr>
          <w:sz w:val="32"/>
        </w:rPr>
      </w:pPr>
    </w:p>
    <w:p w14:paraId="2DA5BE52">
      <w:pPr>
        <w:pStyle w:val="15"/>
        <w:numPr>
          <w:ilvl w:val="1"/>
          <w:numId w:val="11"/>
        </w:numPr>
        <w:tabs>
          <w:tab w:val="left" w:pos="1467"/>
        </w:tabs>
        <w:spacing w:before="0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Mojo</w:t>
      </w:r>
      <w:r>
        <w:rPr>
          <w:spacing w:val="-1"/>
          <w:sz w:val="24"/>
        </w:rPr>
        <w:t xml:space="preserve"> </w:t>
      </w:r>
      <w:r>
        <w:rPr>
          <w:sz w:val="24"/>
        </w:rPr>
        <w:t>town:-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building</w:t>
      </w:r>
    </w:p>
    <w:p w14:paraId="6F2484CC">
      <w:pPr>
        <w:pStyle w:val="15"/>
        <w:numPr>
          <w:ilvl w:val="1"/>
          <w:numId w:val="11"/>
        </w:numPr>
        <w:tabs>
          <w:tab w:val="left" w:pos="1467"/>
        </w:tabs>
        <w:spacing w:before="110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Bishoftu</w:t>
      </w:r>
      <w:r>
        <w:rPr>
          <w:spacing w:val="-1"/>
          <w:sz w:val="24"/>
        </w:rPr>
        <w:t xml:space="preserve"> </w:t>
      </w:r>
      <w:r>
        <w:rPr>
          <w:sz w:val="24"/>
        </w:rPr>
        <w:t>town:-</w:t>
      </w:r>
      <w:r>
        <w:rPr>
          <w:spacing w:val="58"/>
          <w:sz w:val="24"/>
        </w:rPr>
        <w:t xml:space="preserve"> </w:t>
      </w:r>
      <w:r>
        <w:rPr>
          <w:sz w:val="24"/>
        </w:rPr>
        <w:t>appartama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</w:p>
    <w:p w14:paraId="6E61D107">
      <w:pPr>
        <w:pStyle w:val="15"/>
        <w:numPr>
          <w:ilvl w:val="1"/>
          <w:numId w:val="11"/>
        </w:numPr>
        <w:tabs>
          <w:tab w:val="left" w:pos="1467"/>
        </w:tabs>
        <w:spacing w:before="111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Addis</w:t>
      </w:r>
      <w:r>
        <w:rPr>
          <w:spacing w:val="-2"/>
          <w:sz w:val="24"/>
        </w:rPr>
        <w:t xml:space="preserve"> </w:t>
      </w:r>
      <w:r>
        <w:rPr>
          <w:sz w:val="24"/>
        </w:rPr>
        <w:t>Ababa Building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</w:p>
    <w:p w14:paraId="276B7142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07249262">
      <w:pPr>
        <w:pStyle w:val="8"/>
        <w:rPr>
          <w:sz w:val="14"/>
        </w:rPr>
      </w:pPr>
    </w:p>
    <w:p w14:paraId="7E9D00C6">
      <w:pPr>
        <w:pStyle w:val="5"/>
        <w:numPr>
          <w:ilvl w:val="2"/>
          <w:numId w:val="12"/>
        </w:numPr>
        <w:tabs>
          <w:tab w:val="left" w:pos="2193"/>
          <w:tab w:val="left" w:pos="2194"/>
        </w:tabs>
        <w:spacing w:before="90" w:after="0" w:line="240" w:lineRule="auto"/>
        <w:ind w:left="2193" w:right="0" w:hanging="721"/>
        <w:jc w:val="left"/>
      </w:pPr>
      <w:bookmarkStart w:id="20" w:name="_bookmark12"/>
      <w:bookmarkEnd w:id="20"/>
      <w:bookmarkStart w:id="21" w:name="_bookmark12"/>
      <w:bookmarkEnd w:id="21"/>
      <w:r>
        <w:t>Completed</w:t>
      </w:r>
      <w:r>
        <w:rPr>
          <w:spacing w:val="-6"/>
        </w:rPr>
        <w:t xml:space="preserve"> </w:t>
      </w:r>
      <w:r>
        <w:t>Projects</w:t>
      </w:r>
    </w:p>
    <w:p w14:paraId="678F29A5">
      <w:pPr>
        <w:pStyle w:val="8"/>
        <w:spacing w:before="4"/>
        <w:rPr>
          <w:b/>
          <w:sz w:val="32"/>
        </w:rPr>
      </w:pPr>
    </w:p>
    <w:p w14:paraId="793BE2D1">
      <w:pPr>
        <w:pStyle w:val="15"/>
        <w:numPr>
          <w:ilvl w:val="1"/>
          <w:numId w:val="11"/>
        </w:numPr>
        <w:tabs>
          <w:tab w:val="left" w:pos="1467"/>
        </w:tabs>
        <w:spacing w:before="0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Bishoftu</w:t>
      </w:r>
      <w:r>
        <w:rPr>
          <w:spacing w:val="-2"/>
          <w:sz w:val="24"/>
        </w:rPr>
        <w:t xml:space="preserve"> </w:t>
      </w:r>
      <w:r>
        <w:rPr>
          <w:sz w:val="24"/>
        </w:rPr>
        <w:t>town:-</w:t>
      </w:r>
      <w:r>
        <w:rPr>
          <w:spacing w:val="-3"/>
          <w:sz w:val="24"/>
        </w:rPr>
        <w:t xml:space="preserve"> </w:t>
      </w:r>
      <w:r>
        <w:rPr>
          <w:sz w:val="24"/>
        </w:rPr>
        <w:t>Office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project and</w:t>
      </w:r>
      <w:r>
        <w:rPr>
          <w:spacing w:val="3"/>
          <w:sz w:val="24"/>
        </w:rPr>
        <w:t xml:space="preserve"> </w:t>
      </w:r>
      <w:r>
        <w:rPr>
          <w:sz w:val="24"/>
        </w:rPr>
        <w:t>Lounge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</w:p>
    <w:p w14:paraId="6041FC19">
      <w:pPr>
        <w:pStyle w:val="15"/>
        <w:numPr>
          <w:ilvl w:val="1"/>
          <w:numId w:val="11"/>
        </w:numPr>
        <w:tabs>
          <w:tab w:val="left" w:pos="1467"/>
        </w:tabs>
        <w:spacing w:before="111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Mojo town :-</w:t>
      </w:r>
      <w:r>
        <w:rPr>
          <w:spacing w:val="-1"/>
          <w:sz w:val="24"/>
        </w:rPr>
        <w:t xml:space="preserve"> </w:t>
      </w:r>
      <w:r>
        <w:rPr>
          <w:sz w:val="24"/>
        </w:rPr>
        <w:t>big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</w:p>
    <w:p w14:paraId="0B42785B">
      <w:pPr>
        <w:pStyle w:val="15"/>
        <w:numPr>
          <w:ilvl w:val="1"/>
          <w:numId w:val="11"/>
        </w:numPr>
        <w:tabs>
          <w:tab w:val="left" w:pos="1467"/>
        </w:tabs>
        <w:spacing w:before="110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Addis</w:t>
      </w:r>
      <w:r>
        <w:rPr>
          <w:spacing w:val="-3"/>
          <w:sz w:val="24"/>
        </w:rPr>
        <w:t xml:space="preserve"> </w:t>
      </w:r>
      <w:r>
        <w:rPr>
          <w:sz w:val="24"/>
        </w:rPr>
        <w:t>Ababa:-</w:t>
      </w:r>
      <w:r>
        <w:rPr>
          <w:spacing w:val="-1"/>
          <w:sz w:val="24"/>
        </w:rPr>
        <w:t xml:space="preserve"> </w:t>
      </w:r>
      <w:r>
        <w:rPr>
          <w:sz w:val="24"/>
        </w:rPr>
        <w:t>Institution</w:t>
      </w:r>
      <w:r>
        <w:rPr>
          <w:spacing w:val="-2"/>
          <w:sz w:val="24"/>
        </w:rPr>
        <w:t xml:space="preserve"> </w:t>
      </w:r>
      <w:r>
        <w:rPr>
          <w:sz w:val="24"/>
        </w:rPr>
        <w:t>maintance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</w:p>
    <w:p w14:paraId="20257699">
      <w:pPr>
        <w:pStyle w:val="8"/>
        <w:spacing w:before="6"/>
        <w:rPr>
          <w:sz w:val="27"/>
        </w:rPr>
      </w:pPr>
    </w:p>
    <w:p w14:paraId="38CCA269">
      <w:pPr>
        <w:pStyle w:val="5"/>
        <w:numPr>
          <w:ilvl w:val="1"/>
          <w:numId w:val="7"/>
        </w:numPr>
        <w:tabs>
          <w:tab w:val="left" w:pos="1474"/>
        </w:tabs>
        <w:spacing w:before="1" w:after="0" w:line="240" w:lineRule="auto"/>
        <w:ind w:left="1473" w:right="0" w:hanging="450"/>
        <w:jc w:val="left"/>
      </w:pPr>
      <w:bookmarkStart w:id="22" w:name="_bookmark13"/>
      <w:bookmarkEnd w:id="22"/>
      <w:bookmarkStart w:id="23" w:name="_bookmark13"/>
      <w:bookmarkEnd w:id="23"/>
      <w:r>
        <w:t>Overall</w:t>
      </w:r>
      <w:r>
        <w:rPr>
          <w:spacing w:val="-3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Flow</w:t>
      </w:r>
    </w:p>
    <w:p w14:paraId="3D131E3C">
      <w:pPr>
        <w:pStyle w:val="8"/>
        <w:spacing w:before="6"/>
        <w:rPr>
          <w:b/>
          <w:sz w:val="32"/>
        </w:rPr>
      </w:pPr>
    </w:p>
    <w:p w14:paraId="754FDE30">
      <w:pPr>
        <w:pStyle w:val="8"/>
        <w:spacing w:line="360" w:lineRule="auto"/>
        <w:ind w:left="752" w:right="562"/>
        <w:jc w:val="both"/>
      </w:pPr>
      <w:r>
        <w:t>In every organization, the most important asset is the people that play essential role in the performance of</w:t>
      </w:r>
      <w:r>
        <w:rPr>
          <w:spacing w:val="1"/>
        </w:rPr>
        <w:t xml:space="preserve"> </w:t>
      </w:r>
      <w:r>
        <w:t>the company„s functions and responsibilities. Thus, SIMLESS CONSTRUCTION</w:t>
      </w:r>
      <w:r>
        <w:rPr>
          <w:spacing w:val="1"/>
        </w:rPr>
        <w:t xml:space="preserve"> </w:t>
      </w:r>
      <w:r>
        <w:t>PLC is fortunate to</w:t>
      </w:r>
      <w:r>
        <w:rPr>
          <w:spacing w:val="1"/>
        </w:rPr>
        <w:t xml:space="preserve"> </w:t>
      </w:r>
      <w:r>
        <w:t>have highly qualified and experienced personnel. Reciprocally, SIMLESS CONSTRUCTION PLC has</w:t>
      </w:r>
      <w:r>
        <w:rPr>
          <w:spacing w:val="1"/>
        </w:rPr>
        <w:t xml:space="preserve"> </w:t>
      </w:r>
      <w:r>
        <w:t>aimed to provide its employees all the basic necessities while performing their assigned tasks and at the</w:t>
      </w:r>
      <w:r>
        <w:rPr>
          <w:spacing w:val="1"/>
        </w:rPr>
        <w:t xml:space="preserve"> </w:t>
      </w:r>
      <w:r>
        <w:t>same time equip them through training and seminars to enhance their capabilities. The company as</w:t>
      </w:r>
      <w:r>
        <w:rPr>
          <w:spacing w:val="1"/>
        </w:rPr>
        <w:t xml:space="preserve"> </w:t>
      </w:r>
      <w:r>
        <w:t>organization and the employees, because of the mutual benefits that simultaneously being enjoyed by, has</w:t>
      </w:r>
      <w:r>
        <w:rPr>
          <w:spacing w:val="-57"/>
        </w:rPr>
        <w:t xml:space="preserve"> </w:t>
      </w:r>
      <w:r>
        <w:t>grown tremendously and has blazed a track record of fulfilling its obligation and commitment both the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they 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.Having</w:t>
      </w:r>
      <w:r>
        <w:rPr>
          <w:spacing w:val="1"/>
        </w:rPr>
        <w:t xml:space="preserve"> </w:t>
      </w:r>
      <w:r>
        <w:t>confidence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organization,</w:t>
      </w:r>
      <w:r>
        <w:rPr>
          <w:spacing w:val="15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aim</w:t>
      </w:r>
      <w:r>
        <w:rPr>
          <w:spacing w:val="17"/>
        </w:rPr>
        <w:t xml:space="preserve"> </w:t>
      </w:r>
      <w:r>
        <w:t>high.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teamwork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developed</w:t>
      </w:r>
      <w:r>
        <w:rPr>
          <w:spacing w:val="17"/>
        </w:rPr>
        <w:t xml:space="preserve"> </w:t>
      </w:r>
      <w:r>
        <w:t>through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years</w:t>
      </w:r>
      <w:r>
        <w:rPr>
          <w:spacing w:val="-58"/>
        </w:rPr>
        <w:t xml:space="preserve"> </w:t>
      </w:r>
      <w:r>
        <w:t>of hard work has reaped a harvest of opportunities and wealth. They will continue to improve and develop</w:t>
      </w:r>
      <w:r>
        <w:rPr>
          <w:spacing w:val="-5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both in management and technology.</w:t>
      </w:r>
    </w:p>
    <w:p w14:paraId="13F93346">
      <w:pPr>
        <w:pStyle w:val="8"/>
        <w:spacing w:before="10"/>
        <w:rPr>
          <w:sz w:val="20"/>
        </w:rPr>
      </w:pPr>
    </w:p>
    <w:p w14:paraId="330A8AB9">
      <w:pPr>
        <w:pStyle w:val="8"/>
        <w:spacing w:line="360" w:lineRule="auto"/>
        <w:ind w:left="752" w:right="568"/>
        <w:jc w:val="both"/>
      </w:pPr>
      <w:r>
        <w:t>SIMLESS CONSTRUCTION PLC carried out any project by forming a dedicated project team. Each</w:t>
      </w:r>
      <w:r>
        <w:rPr>
          <w:spacing w:val="1"/>
        </w:rPr>
        <w:t xml:space="preserve"> </w:t>
      </w:r>
      <w:r>
        <w:t>team is headed by a senior design engineer and draftsmen enough to complete the project in schedule.</w:t>
      </w:r>
      <w:r>
        <w:rPr>
          <w:spacing w:val="1"/>
        </w:rPr>
        <w:t xml:space="preserve"> </w:t>
      </w:r>
      <w:r>
        <w:t>Design teams are dynamically managed to accommodate necessary and fluctuating workload and tights</w:t>
      </w:r>
      <w:r>
        <w:rPr>
          <w:spacing w:val="1"/>
        </w:rPr>
        <w:t xml:space="preserve"> </w:t>
      </w:r>
      <w:r>
        <w:t>schedules. Flexible teaming capability enables SIMLESS CONSTRUCTION   to undertake large and</w:t>
      </w:r>
      <w:r>
        <w:rPr>
          <w:spacing w:val="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project with the lowest</w:t>
      </w:r>
      <w:r>
        <w:rPr>
          <w:spacing w:val="-1"/>
        </w:rPr>
        <w:t xml:space="preserve"> </w:t>
      </w:r>
      <w:r>
        <w:t>overhead coasts thus providing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 value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client.</w:t>
      </w:r>
    </w:p>
    <w:p w14:paraId="6779B069">
      <w:pPr>
        <w:pStyle w:val="8"/>
        <w:spacing w:before="201" w:line="360" w:lineRule="auto"/>
        <w:ind w:left="752" w:right="570"/>
        <w:jc w:val="both"/>
      </w:pPr>
      <w:r>
        <w:t>The organization of the company fulfils class one contractor rules. According to its organization, it enjoys</w:t>
      </w:r>
      <w:r>
        <w:rPr>
          <w:spacing w:val="-5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remarkable</w:t>
      </w:r>
      <w:r>
        <w:rPr>
          <w:spacing w:val="29"/>
        </w:rPr>
        <w:t xml:space="preserve"> </w:t>
      </w:r>
      <w:r>
        <w:t>reputation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construction</w:t>
      </w:r>
      <w:r>
        <w:rPr>
          <w:spacing w:val="29"/>
        </w:rPr>
        <w:t xml:space="preserve"> </w:t>
      </w:r>
      <w:r>
        <w:t>industry.</w:t>
      </w:r>
      <w:r>
        <w:rPr>
          <w:spacing w:val="28"/>
        </w:rPr>
        <w:t xml:space="preserve"> </w:t>
      </w:r>
      <w:r>
        <w:t>Having</w:t>
      </w:r>
      <w:r>
        <w:rPr>
          <w:spacing w:val="27"/>
        </w:rPr>
        <w:t xml:space="preserve"> </w:t>
      </w:r>
      <w:r>
        <w:t>started</w:t>
      </w:r>
      <w:r>
        <w:rPr>
          <w:spacing w:val="28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regular</w:t>
      </w:r>
      <w:r>
        <w:rPr>
          <w:spacing w:val="28"/>
        </w:rPr>
        <w:t xml:space="preserve"> </w:t>
      </w:r>
      <w:r>
        <w:t>staff</w:t>
      </w:r>
      <w:r>
        <w:rPr>
          <w:spacing w:val="29"/>
        </w:rPr>
        <w:t xml:space="preserve"> </w:t>
      </w:r>
      <w:r>
        <w:t>members,</w:t>
      </w:r>
      <w:r>
        <w:rPr>
          <w:spacing w:val="30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permanent</w:t>
      </w:r>
      <w:r>
        <w:rPr>
          <w:spacing w:val="-1"/>
        </w:rPr>
        <w:t xml:space="preserve"> </w:t>
      </w:r>
      <w:r>
        <w:t>skilled</w:t>
      </w:r>
      <w:r>
        <w:rPr>
          <w:spacing w:val="-2"/>
        </w:rPr>
        <w:t xml:space="preserve"> </w:t>
      </w:r>
      <w:r>
        <w:t>personals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daily</w:t>
      </w:r>
      <w:r>
        <w:rPr>
          <w:spacing w:val="-7"/>
        </w:rPr>
        <w:t xml:space="preserve"> </w:t>
      </w:r>
      <w:r>
        <w:t>labourer‟s.</w:t>
      </w:r>
    </w:p>
    <w:p w14:paraId="2F60784C">
      <w:pPr>
        <w:pStyle w:val="8"/>
        <w:spacing w:before="198" w:line="360" w:lineRule="auto"/>
        <w:ind w:left="752" w:right="574"/>
        <w:jc w:val="both"/>
      </w:pPr>
      <w:r>
        <w:t>The general manager has chief power among different employment. He controls all activities in the</w:t>
      </w:r>
      <w:r>
        <w:rPr>
          <w:spacing w:val="1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and makes decision in consultant with management</w:t>
      </w:r>
      <w:r>
        <w:rPr>
          <w:spacing w:val="2"/>
        </w:rPr>
        <w:t xml:space="preserve"> </w:t>
      </w:r>
      <w:r>
        <w:t>and technical</w:t>
      </w:r>
      <w:r>
        <w:rPr>
          <w:spacing w:val="-1"/>
        </w:rPr>
        <w:t xml:space="preserve"> </w:t>
      </w:r>
      <w:r>
        <w:t>advisor</w:t>
      </w:r>
    </w:p>
    <w:p w14:paraId="79A56236">
      <w:pPr>
        <w:spacing w:after="0" w:line="360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5A45162D">
      <w:pPr>
        <w:pStyle w:val="8"/>
        <w:rPr>
          <w:sz w:val="20"/>
        </w:rPr>
      </w:pPr>
      <w:r>
        <w:pict>
          <v:group id="_x0000_s1026" o:spid="_x0000_s1026" o:spt="203" style="position:absolute;left:0pt;margin-left:98.6pt;margin-top:162.9pt;height:89.95pt;width:405.45pt;mso-position-horizontal-relative:page;mso-position-vertical-relative:page;z-index:251674624;mso-width-relative:page;mso-height-relative:page;" coordorigin="1973,3258" coordsize="8109,1799">
            <o:lock v:ext="edit"/>
            <v:shape id="_x0000_s1027" o:spid="_x0000_s1027" style="position:absolute;left:5692;top:3301;height:495;width:336;" fillcolor="#4F81BC" filled="t" stroked="f" coordorigin="5692,3301" coordsize="336,495" path="m5944,3301l5776,3301,5776,3628,5692,3628,5860,3796,6028,3628,5944,3628,5944,3301xe">
              <v:path arrowok="t"/>
              <v:fill on="t" focussize="0,0"/>
              <v:stroke on="f"/>
              <v:imagedata o:title=""/>
              <o:lock v:ext="edit"/>
            </v:shape>
            <v:shape id="_x0000_s1028" o:spid="_x0000_s1028" style="position:absolute;left:5692;top:3301;height:495;width:336;" filled="f" stroked="t" coordorigin="5692,3301" coordsize="336,495" path="m5692,3628l5776,3628,5776,3301,5944,3301,5944,3628,6028,3628,5860,3796,5692,3628xe">
              <v:path arrowok="t"/>
              <v:fill on="f" focussize="0,0"/>
              <v:stroke weight="4.25pt" color="#385D89"/>
              <v:imagedata o:title=""/>
              <o:lock v:ext="edit"/>
            </v:shape>
            <v:line id="_x0000_s1029" o:spid="_x0000_s1029" o:spt="20" style="position:absolute;left:2307;top:3871;height:45;width:7680;" stroked="t" coordsize="21600,21600">
              <v:path arrowok="t"/>
              <v:fill focussize="0,0"/>
              <v:stroke weight="4.5pt" color="#497DBA"/>
              <v:imagedata o:title=""/>
              <o:lock v:ext="edit"/>
            </v:line>
            <v:shape id="_x0000_s1030" o:spid="_x0000_s1030" o:spt="75" type="#_x0000_t75" style="position:absolute;left:7231;top:3823;height:1234;width:677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v:shape id="_x0000_s1031" o:spid="_x0000_s1031" style="position:absolute;left:7434;top:3853;height:827;width:2648;" fillcolor="#000000" filled="t" stroked="f" coordorigin="7434,3854" coordsize="2648,827" path="m7704,4411l7614,4411,7614,3854,7524,3854,7524,4411,7434,4411,7569,4681,7682,4456,7704,4411xm10081,4320l9991,4322,9984,3904,9894,3905,9901,4323,9811,4325,9951,4593,10058,4368,10081,4320xe">
              <v:path arrowok="t"/>
              <v:fill on="t" opacity="62965f" focussize="0,0"/>
              <v:stroke on="f"/>
              <v:imagedata o:title=""/>
              <o:lock v:ext="edit"/>
            </v:shape>
            <v:shape id="_x0000_s1032" o:spid="_x0000_s1032" o:spt="75" type="#_x0000_t75" style="position:absolute;left:1972;top:3823;height:1222;width:680;" filled="f" stroked="f" coordsize="21600,21600">
              <v:path/>
              <v:fill on="f" focussize="0,0"/>
              <v:stroke on="f"/>
              <v:imagedata r:id="rId62" o:title=""/>
              <o:lock v:ext="edit" aspectratio="t"/>
            </v:shape>
            <v:shape id="_x0000_s1033" o:spid="_x0000_s1033" style="position:absolute;left:2185;top:3854;height:817;width:270;" fillcolor="#000000" filled="t" stroked="f" coordorigin="2185,3854" coordsize="270,817" path="m2185,4397l2312,4671,2432,4447,2364,4447,2274,4444,2275,4399,2185,4397xm2275,4399l2274,4444,2364,4447,2365,4402,2275,4399xm2365,4402l2364,4447,2432,4447,2455,4405,2365,4402xm2292,3854l2275,4399,2365,4402,2382,3857,2292,3854xe">
              <v:path arrowok="t"/>
              <v:fill on="t" opacity="62965f" focussize="0,0"/>
              <v:stroke on="f"/>
              <v:imagedata o:title=""/>
              <o:lock v:ext="edit"/>
            </v:shape>
            <v:shape id="_x0000_s1034" o:spid="_x0000_s1034" o:spt="75" type="#_x0000_t75" style="position:absolute;left:4312;top:3823;height:1208;width:677;" filled="f" stroked="f" coordsize="21600,21600">
              <v:path/>
              <v:fill on="f" focussize="0,0"/>
              <v:stroke on="f"/>
              <v:imagedata r:id="rId63" o:title=""/>
              <o:lock v:ext="edit" aspectratio="t"/>
            </v:shape>
            <v:shape id="_x0000_s1035" o:spid="_x0000_s1035" style="position:absolute;left:4516;top:3853;height:802;width:270;" fillcolor="#000000" filled="t" stroked="f" coordorigin="4516,3854" coordsize="270,802" path="m4606,4386l4516,4386,4651,4656,4764,4431,4606,4431,4606,4386xm4696,3854l4606,3854,4606,4431,4696,4431,4696,3854xm4786,4386l4696,4386,4696,4431,4764,4431,4786,4386xe">
              <v:path arrowok="t"/>
              <v:fill on="t" opacity="62965f" focussize="0,0"/>
              <v:stroke on="f"/>
              <v:imagedata o:title=""/>
              <o:lock v:ext="edit"/>
            </v:shape>
          </v:group>
        </w:pict>
      </w:r>
    </w:p>
    <w:p w14:paraId="77340E5E">
      <w:pPr>
        <w:pStyle w:val="8"/>
        <w:rPr>
          <w:sz w:val="20"/>
        </w:rPr>
      </w:pPr>
    </w:p>
    <w:p w14:paraId="0935C894">
      <w:pPr>
        <w:pStyle w:val="8"/>
        <w:rPr>
          <w:sz w:val="20"/>
        </w:rPr>
      </w:pPr>
    </w:p>
    <w:p w14:paraId="31D830F1">
      <w:pPr>
        <w:pStyle w:val="8"/>
        <w:spacing w:before="10"/>
        <w:rPr>
          <w:sz w:val="27"/>
        </w:rPr>
      </w:pPr>
    </w:p>
    <w:p w14:paraId="3A5D865C">
      <w:pPr>
        <w:pStyle w:val="8"/>
        <w:ind w:left="4458"/>
        <w:rPr>
          <w:sz w:val="20"/>
        </w:rPr>
      </w:pPr>
      <w:r>
        <w:rPr>
          <w:sz w:val="20"/>
        </w:rPr>
        <w:pict>
          <v:group id="_x0000_s1036" o:spid="_x0000_s1036" o:spt="203" style="height:45.8pt;width:108.2pt;" coordsize="2164,916">
            <o:lock v:ext="edit"/>
            <v:shape id="_x0000_s1037" o:spid="_x0000_s1037" style="position:absolute;left:20;top:20;height:876;width:2124;" fillcolor="#EDEBE0" filled="t" stroked="f" coordorigin="20,20" coordsize="2124,876" path="m1998,20l166,20,109,31,63,63,31,109,20,166,20,750,31,807,63,853,109,885,166,896,1998,896,2055,885,2101,853,2133,807,2144,750,2144,166,2133,109,2101,63,2055,31,1998,20xe">
              <v:path arrowok="t"/>
              <v:fill on="t" focussize="0,0"/>
              <v:stroke on="f"/>
              <v:imagedata o:title=""/>
              <o:lock v:ext="edit"/>
            </v:shape>
            <v:shape id="_x0000_s1038" o:spid="_x0000_s1038" style="position:absolute;left:20;top:20;height:876;width:2124;" filled="f" stroked="t" coordorigin="20,20" coordsize="2124,876" path="m20,166l31,109,63,63,109,31,166,20,1998,20,2055,31,2101,63,2133,109,2144,166,2144,750,2133,807,2101,853,2055,885,1998,896,166,896,109,885,63,853,31,807,20,750,20,166xe">
              <v:path arrowok="t"/>
              <v:fill on="f" focussize="0,0"/>
              <v:stroke weight="2pt" color="#000000"/>
              <v:imagedata o:title=""/>
              <o:lock v:ext="edit"/>
            </v:shape>
            <v:shape id="_x0000_s1039" o:spid="_x0000_s1039" o:spt="75" type="#_x0000_t75" style="position:absolute;left:430;top:155;height:416;width:1376;" filled="f" stroked="f" coordsize="21600,21600">
              <v:path/>
              <v:fill on="f" focussize="0,0"/>
              <v:stroke on="f"/>
              <v:imagedata r:id="rId64" o:title=""/>
              <o:lock v:ext="edit" aspectratio="t"/>
            </v:shape>
            <v:shape id="_x0000_s1040" o:spid="_x0000_s1040" o:spt="75" type="#_x0000_t75" style="position:absolute;left:386;top:417;height:344;width:1503;" filled="f" stroked="f" coordsize="21600,21600">
              <v:path/>
              <v:fill on="f" focussize="0,0"/>
              <v:stroke on="f"/>
              <v:imagedata r:id="rId65" o:title=""/>
              <o:lock v:ext="edit" aspectratio="t"/>
            </v:shape>
            <v:shape id="_x0000_s1041" o:spid="_x0000_s1041" o:spt="202" type="#_x0000_t202" style="position:absolute;left:0;top:0;height:916;width:216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E010C92">
                    <w:pPr>
                      <w:spacing w:before="159" w:line="309" w:lineRule="auto"/>
                      <w:ind w:left="526" w:right="505" w:firstLine="43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GENERAL</w:t>
                    </w:r>
                    <w:r>
                      <w:rPr>
                        <w:spacing w:val="-5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MANAGER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05A0762">
      <w:pPr>
        <w:pStyle w:val="8"/>
        <w:rPr>
          <w:sz w:val="20"/>
        </w:rPr>
      </w:pPr>
    </w:p>
    <w:p w14:paraId="1768D1DC">
      <w:pPr>
        <w:pStyle w:val="8"/>
        <w:rPr>
          <w:sz w:val="20"/>
        </w:rPr>
      </w:pPr>
    </w:p>
    <w:p w14:paraId="196F78D5">
      <w:pPr>
        <w:pStyle w:val="8"/>
        <w:rPr>
          <w:sz w:val="20"/>
        </w:rPr>
      </w:pPr>
    </w:p>
    <w:p w14:paraId="47FBB689">
      <w:pPr>
        <w:pStyle w:val="8"/>
        <w:rPr>
          <w:sz w:val="20"/>
        </w:rPr>
      </w:pPr>
    </w:p>
    <w:p w14:paraId="14D94121">
      <w:pPr>
        <w:pStyle w:val="8"/>
        <w:spacing w:before="2"/>
        <w:rPr>
          <w:sz w:val="22"/>
        </w:rPr>
      </w:pPr>
      <w:r>
        <w:pict>
          <v:group id="_x0000_s1042" o:spid="_x0000_s1042" o:spt="203" style="position:absolute;left:0pt;margin-left:56pt;margin-top:19.5pt;height:157.9pt;width:117.75pt;mso-position-horizontal-relative:page;mso-wrap-distance-bottom:0pt;mso-wrap-distance-top:0pt;z-index:-251623424;mso-width-relative:page;mso-height-relative:page;" coordorigin="1121,391" coordsize="2355,3158">
            <o:lock v:ext="edit"/>
            <v:shape id="_x0000_s1043" o:spid="_x0000_s1043" style="position:absolute;left:1650;top:1193;height:438;width:1755;" filled="f" stroked="t" coordorigin="1650,1193" coordsize="1755,438" path="m1650,1266l1656,1238,1671,1215,1695,1199,1723,1193,3332,1193,3360,1199,3384,1215,3399,1238,3405,1266,3405,1558,3399,1587,3384,1610,3360,1626,3332,1631,1723,1631,1695,1626,1671,1610,1656,1587,1650,1558,1650,1266xe">
              <v:path arrowok="t"/>
              <v:fill on="f" focussize="0,0"/>
              <v:stroke weight="2.5pt" color="#000000"/>
              <v:imagedata o:title=""/>
              <o:lock v:ext="edit"/>
            </v:shape>
            <v:shape id="_x0000_s1044" o:spid="_x0000_s1044" o:spt="75" type="#_x0000_t75" style="position:absolute;left:1140;top:390;height:646;width:2182;" filled="f" stroked="f" coordsize="21600,21600">
              <v:path/>
              <v:fill on="f" focussize="0,0"/>
              <v:stroke on="f"/>
              <v:imagedata r:id="rId66" o:title=""/>
              <o:lock v:ext="edit" aspectratio="t"/>
            </v:shape>
            <v:shape id="_x0000_s1045" o:spid="_x0000_s1045" o:spt="75" type="#_x0000_t75" style="position:absolute;left:1166;top:489;height:449;width:2129;" filled="f" stroked="f" coordsize="21600,21600">
              <v:path/>
              <v:fill on="f" focussize="0,0"/>
              <v:stroke on="f"/>
              <v:imagedata r:id="rId67" o:title=""/>
              <o:lock v:ext="edit" aspectratio="t"/>
            </v:shape>
            <v:shape id="_x0000_s1046" o:spid="_x0000_s1046" o:spt="75" type="#_x0000_t75" style="position:absolute;left:1200;top:419;height:525;width:2061;" filled="f" stroked="f" coordsize="21600,21600">
              <v:path/>
              <v:fill on="f" focussize="0,0"/>
              <v:stroke on="f"/>
              <v:imagedata r:id="rId68" o:title=""/>
              <o:lock v:ext="edit" aspectratio="t"/>
            </v:shape>
            <v:shape id="_x0000_s1047" o:spid="_x0000_s1047" style="position:absolute;left:1200;top:419;height:525;width:2061;" filled="f" stroked="t" coordorigin="1200,420" coordsize="2061,525" path="m1200,507l1207,473,1226,445,1253,427,1288,420,3173,420,3208,427,3235,445,3254,473,3261,507,3261,857,3254,891,3235,919,3208,938,3173,945,1288,945,1253,938,1226,919,1207,891,1200,857,1200,507xe">
              <v:path arrowok="t"/>
              <v:fill on="f" focussize="0,0"/>
              <v:stroke color="#497DBA"/>
              <v:imagedata o:title=""/>
              <o:lock v:ext="edit"/>
            </v:shape>
            <v:shape id="_x0000_s1048" o:spid="_x0000_s1048" o:spt="75" type="#_x0000_t75" style="position:absolute;left:1120;top:897;height:2518;width:171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line id="_x0000_s1049" o:spid="_x0000_s1049" o:spt="20" style="position:absolute;left:1206;top:929;height:2383;width:0;" stroked="t" coordsize="21600,21600">
              <v:path arrowok="t"/>
              <v:fill focussize="0,0"/>
              <v:stroke weight="1.75pt" color="#000000"/>
              <v:imagedata o:title=""/>
              <o:lock v:ext="edit"/>
            </v:line>
            <v:shape id="_x0000_s1050" o:spid="_x0000_s1050" style="position:absolute;left:1212;top:1463;height:71;width:427;" fillcolor="#4F81BC" filled="t" stroked="f" coordorigin="1212,1464" coordsize="427,71" path="m1604,1464l1604,1482,1212,1482,1212,1517,1604,1517,1604,1535,1639,1499,1604,1464xe">
              <v:path arrowok="t"/>
              <v:fill on="t" focussize="0,0"/>
              <v:stroke on="f"/>
              <v:imagedata o:title=""/>
              <o:lock v:ext="edit"/>
            </v:shape>
            <v:shape id="_x0000_s1051" o:spid="_x0000_s1051" style="position:absolute;left:1212;top:1463;height:71;width:427;" filled="f" stroked="t" coordorigin="1212,1464" coordsize="427,71" path="m1212,1482l1604,1482,1604,1464,1639,1499,1604,1535,1604,1517,1212,1517,1212,1482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052" o:spid="_x0000_s1052" style="position:absolute;left:1638;top:2089;height:492;width:1800;" filled="f" stroked="t" coordorigin="1638,2089" coordsize="1800,492" path="m1638,2171l1644,2139,1662,2113,1688,2096,1720,2089,3356,2089,3388,2096,3414,2113,3432,2139,3438,2171,3438,2499,3432,2531,3414,2557,3388,2575,3356,2581,1720,2581,1688,2575,1662,2557,1644,2531,1638,2499,1638,2171xe">
              <v:path arrowok="t"/>
              <v:fill on="f" focussize="0,0"/>
              <v:stroke weight="2.5pt" color="#000000"/>
              <v:imagedata o:title=""/>
              <o:lock v:ext="edit"/>
            </v:shape>
            <v:shape id="_x0000_s1053" o:spid="_x0000_s1053" style="position:absolute;left:1212;top:2279;height:71;width:391;" fillcolor="#4F81BC" filled="t" stroked="f" coordorigin="1212,2279" coordsize="391,71" path="m1568,2279l1568,2297,1212,2297,1212,2333,1568,2333,1568,2350,1603,2315,1568,2279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style="position:absolute;left:1212;top:2279;height:71;width:391;" filled="f" stroked="t" coordorigin="1212,2279" coordsize="391,71" path="m1212,2297l1568,2297,1568,2279,1603,2315,1568,2350,1568,2333,1212,2333,1212,2297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055" o:spid="_x0000_s1055" style="position:absolute;left:1605;top:3057;height:465;width:1845;" filled="f" stroked="t" coordorigin="1605,3058" coordsize="1845,465" path="m1605,3135l1611,3105,1628,3081,1652,3064,1683,3058,3372,3058,3403,3064,3427,3081,3444,3105,3450,3135,3450,3445,3444,3475,3427,3500,3403,3517,3372,3523,1683,3523,1652,3517,1628,3500,1611,3475,1605,3445,1605,3135xe">
              <v:path arrowok="t"/>
              <v:fill on="f" focussize="0,0"/>
              <v:stroke weight="2.5pt" color="#000000"/>
              <v:imagedata o:title=""/>
              <o:lock v:ext="edit"/>
            </v:shape>
            <v:shape id="_x0000_s1056" o:spid="_x0000_s1056" style="position:absolute;left:1200;top:3252;height:71;width:379;" fillcolor="#4F81BC" filled="t" stroked="f" coordorigin="1200,3252" coordsize="379,71" path="m1544,3252l1544,3270,1200,3270,1200,3305,1544,3305,1544,3323,1579,3288,1544,3252xe">
              <v:path arrowok="t"/>
              <v:fill on="t" focussize="0,0"/>
              <v:stroke on="f"/>
              <v:imagedata o:title=""/>
              <o:lock v:ext="edit"/>
            </v:shape>
            <v:shape id="_x0000_s1057" o:spid="_x0000_s1057" style="position:absolute;left:1200;top:3252;height:71;width:379;" filled="f" stroked="t" coordorigin="1200,3252" coordsize="379,71" path="m1200,3270l1544,3270,1544,3252,1579,3288,1544,3323,1544,3305,1200,3305,1200,3270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058" o:spid="_x0000_s1058" o:spt="202" type="#_x0000_t202" style="position:absolute;left:1392;top:528;height:245;width:16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D42287C"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ARCHITECTURE</w:t>
                    </w:r>
                  </w:p>
                </w:txbxContent>
              </v:textbox>
            </v:shape>
            <v:shape id="_x0000_s1059" o:spid="_x0000_s1059" o:spt="202" type="#_x0000_t202" style="position:absolute;left:1997;top:1315;height:245;width:108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03CD5E9"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BUILDING</w:t>
                    </w:r>
                  </w:p>
                </w:txbxContent>
              </v:textbox>
            </v:shape>
            <v:shape id="_x0000_s1060" o:spid="_x0000_s1060" o:spt="202" type="#_x0000_t202" style="position:absolute;left:2026;top:2213;height:245;width:1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0E60B4A"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INTERIOR</w:t>
                    </w:r>
                  </w:p>
                </w:txbxContent>
              </v:textbox>
            </v:shape>
            <v:shape id="_x0000_s1061" o:spid="_x0000_s1061" o:spt="202" type="#_x0000_t202" style="position:absolute;left:2143;top:3180;height:246;width:78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9927C95"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URBAN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062" o:spid="_x0000_s1062" o:spt="203" style="position:absolute;left:0pt;margin-left:314.35pt;margin-top:14.7pt;height:228.5pt;width:272.45pt;mso-position-horizontal-relative:page;mso-wrap-distance-bottom:0pt;mso-wrap-distance-top:0pt;z-index:-251622400;mso-width-relative:page;mso-height-relative:page;" coordorigin="6288,295" coordsize="5449,4570">
            <o:lock v:ext="edit"/>
            <v:shape id="_x0000_s1063" o:spid="_x0000_s1063" o:spt="75" type="#_x0000_t75" style="position:absolute;left:6287;top:390;height:932;width:2605;" filled="f" stroked="f" coordsize="21600,21600">
              <v:path/>
              <v:fill on="f" focussize="0,0"/>
              <v:stroke on="f"/>
              <v:imagedata r:id="rId70" o:title=""/>
              <o:lock v:ext="edit" aspectratio="t"/>
            </v:shape>
            <v:shape id="_x0000_s1064" o:spid="_x0000_s1064" o:spt="75" type="#_x0000_t75" style="position:absolute;left:6328;top:503;height:706;width:2523;" filled="f" stroked="f" coordsize="21600,21600">
              <v:path/>
              <v:fill on="f" focussize="0,0"/>
              <v:stroke on="f"/>
              <v:imagedata r:id="rId71" o:title=""/>
              <o:lock v:ext="edit" aspectratio="t"/>
            </v:shape>
            <v:shape id="_x0000_s1065" o:spid="_x0000_s1065" o:spt="75" type="#_x0000_t75" style="position:absolute;left:6348;top:419;height:810;width:2484;" filled="f" stroked="f" coordsize="21600,21600">
              <v:path/>
              <v:fill on="f" focussize="0,0"/>
              <v:stroke on="f"/>
              <v:imagedata r:id="rId72" o:title=""/>
              <o:lock v:ext="edit" aspectratio="t"/>
            </v:shape>
            <v:shape id="_x0000_s1066" o:spid="_x0000_s1066" style="position:absolute;left:6348;top:419;height:810;width:2484;" filled="f" stroked="t" coordorigin="6348,420" coordsize="2484,810" path="m6348,555l6359,502,6388,459,6430,430,6483,420,8697,420,8750,430,8792,459,8821,502,8832,555,8832,1095,8821,1147,8792,1190,8750,1219,8697,1230,6483,1230,6430,1219,6388,1190,6359,1147,6348,1095,6348,555xe">
              <v:path arrowok="t"/>
              <v:fill on="f" focussize="0,0"/>
              <v:stroke color="#497DBA"/>
              <v:imagedata o:title=""/>
              <o:lock v:ext="edit"/>
            </v:shape>
            <v:shape id="_x0000_s1067" o:spid="_x0000_s1067" o:spt="75" type="#_x0000_t75" style="position:absolute;left:8951;top:294;height:900;width:2785;" filled="f" stroked="f" coordsize="21600,21600">
              <v:path/>
              <v:fill on="f" focussize="0,0"/>
              <v:stroke on="f"/>
              <v:imagedata r:id="rId73" o:title=""/>
              <o:lock v:ext="edit" aspectratio="t"/>
            </v:shape>
            <v:shape id="_x0000_s1068" o:spid="_x0000_s1068" o:spt="75" type="#_x0000_t75" style="position:absolute;left:8990;top:405;height:680;width:2708;" filled="f" stroked="f" coordsize="21600,21600">
              <v:path/>
              <v:fill on="f" focussize="0,0"/>
              <v:stroke on="f"/>
              <v:imagedata r:id="rId74" o:title=""/>
              <o:lock v:ext="edit" aspectratio="t"/>
            </v:shape>
            <v:shape id="_x0000_s1069" o:spid="_x0000_s1069" o:spt="75" type="#_x0000_t75" style="position:absolute;left:9012;top:323;height:780;width:2664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  <v:shape id="_x0000_s1070" o:spid="_x0000_s1070" style="position:absolute;left:9012;top:323;height:780;width:2664;" filled="f" stroked="t" coordorigin="9012,324" coordsize="2664,780" path="m9012,454l9022,403,9050,362,9091,334,9142,324,11546,324,11597,334,11638,362,11666,403,11676,454,11676,974,11666,1024,11638,1066,11597,1093,11546,1104,9142,1104,9091,1093,9050,1066,9022,1024,9012,974,9012,454xe">
              <v:path arrowok="t"/>
              <v:fill on="f" focussize="0,0"/>
              <v:stroke color="#497DBA"/>
              <v:imagedata o:title=""/>
              <o:lock v:ext="edit"/>
            </v:shape>
            <v:shape id="_x0000_s1071" o:spid="_x0000_s1071" o:spt="75" type="#_x0000_t75" style="position:absolute;left:6516;top:1185;height:2902;width:180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line id="_x0000_s1072" o:spid="_x0000_s1072" o:spt="20" style="position:absolute;left:6600;top:1217;height:2765;width:12;" stroked="t" coordsize="21600,21600">
              <v:path arrowok="t"/>
              <v:fill focussize="0,0"/>
              <v:stroke weight="1.75pt" color="#000000"/>
              <v:imagedata o:title=""/>
              <o:lock v:ext="edit"/>
            </v:line>
            <v:shape id="_x0000_s1073" o:spid="_x0000_s1073" style="position:absolute;left:7122;top:1592;height:756;width:1605;" filled="f" stroked="t" coordorigin="7122,1593" coordsize="1605,756" path="m7122,1719l7132,1670,7159,1630,7199,1603,7248,1593,8601,1593,8650,1603,8690,1630,8717,1670,8727,1719,8727,2223,8717,2272,8690,2312,8650,2339,8601,2349,7248,2349,7199,2339,7159,2312,7132,2272,7122,2223,7122,1719xe">
              <v:path arrowok="t"/>
              <v:fill on="f" focussize="0,0"/>
              <v:stroke weight="2.5pt" color="#000000"/>
              <v:imagedata o:title=""/>
              <o:lock v:ext="edit"/>
            </v:shape>
            <v:shape id="_x0000_s1074" o:spid="_x0000_s1074" style="position:absolute;left:6618;top:1730;height:71;width:475;" fillcolor="#4F81BC" filled="t" stroked="f" coordorigin="6618,1731" coordsize="475,71" path="m7057,1731l7057,1749,6618,1749,6618,1784,7057,1784,7057,1802,7093,1766,7057,1731xe">
              <v:path arrowok="t"/>
              <v:fill on="t" focussize="0,0"/>
              <v:stroke on="f"/>
              <v:imagedata o:title=""/>
              <o:lock v:ext="edit"/>
            </v:shape>
            <v:shape id="_x0000_s1075" o:spid="_x0000_s1075" style="position:absolute;left:6618;top:1730;height:71;width:475;" filled="f" stroked="t" coordorigin="6618,1731" coordsize="475,71" path="m6618,1749l7057,1749,7057,1731,7093,1766,7057,1802,7057,1784,6618,1784,6618,1749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076" o:spid="_x0000_s1076" style="position:absolute;left:7098;top:2654;height:759;width:1650;" filled="f" stroked="t" coordorigin="7098,2655" coordsize="1650,759" path="m7098,2781l7108,2732,7135,2692,7175,2665,7225,2655,8621,2655,8671,2665,8711,2692,8738,2732,8748,2781,8748,3287,8738,3337,8711,3377,8671,3404,8621,3414,7225,3414,7175,3404,7135,3377,7108,3337,7098,3287,7098,2781xe">
              <v:path arrowok="t"/>
              <v:fill on="f" focussize="0,0"/>
              <v:stroke weight="2.5pt" color="#000000"/>
              <v:imagedata o:title=""/>
              <o:lock v:ext="edit"/>
            </v:shape>
            <v:shape id="_x0000_s1077" o:spid="_x0000_s1077" style="position:absolute;left:6656;top:3050;height:71;width:439;" fillcolor="#4F81BC" filled="t" stroked="f" coordorigin="6656,3051" coordsize="439,71" path="m7060,3051l7060,3069,6656,3069,6656,3104,7060,3104,7060,3122,7095,3086,7060,3051xe">
              <v:path arrowok="t"/>
              <v:fill on="t" focussize="0,0"/>
              <v:stroke on="f"/>
              <v:imagedata o:title=""/>
              <o:lock v:ext="edit"/>
            </v:shape>
            <v:shape id="_x0000_s1078" o:spid="_x0000_s1078" style="position:absolute;left:6656;top:3050;height:71;width:439;" filled="f" stroked="t" coordorigin="6656,3051" coordsize="439,71" path="m6656,3069l7060,3069,7060,3051,7095,3086,7060,3122,7060,3104,6656,3104,6656,3069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079" o:spid="_x0000_s1079" style="position:absolute;left:6978;top:3647;height:816;width:2028;" filled="f" stroked="t" coordorigin="6978,3647" coordsize="2028,816" path="m6978,3783l6989,3730,7018,3687,7061,3658,7114,3647,8870,3647,8923,3658,8966,3687,8995,3730,9006,3783,9006,4327,8995,4380,8966,4423,8923,4453,8870,4463,7114,4463,7061,4453,7018,4423,6989,4380,6978,4327,6978,3783xe">
              <v:path arrowok="t"/>
              <v:fill on="f" focussize="0,0"/>
              <v:stroke weight="2.5pt" color="#000000"/>
              <v:imagedata o:title=""/>
              <o:lock v:ext="edit"/>
            </v:shape>
            <v:shape id="_x0000_s1080" o:spid="_x0000_s1080" style="position:absolute;left:6630;top:3939;height:71;width:348;" fillcolor="#4F81BC" filled="t" stroked="f" coordorigin="6630,3940" coordsize="348,71" path="m6943,3940l6943,3957,6630,3957,6630,3993,6943,3993,6943,4011,6978,3975,6943,3940xe">
              <v:path arrowok="t"/>
              <v:fill on="t" focussize="0,0"/>
              <v:stroke on="f"/>
              <v:imagedata o:title=""/>
              <o:lock v:ext="edit"/>
            </v:shape>
            <v:shape id="_x0000_s1081" o:spid="_x0000_s1081" style="position:absolute;left:6630;top:3939;height:71;width:348;" filled="f" stroked="t" coordorigin="6630,3940" coordsize="348,71" path="m6630,3957l6943,3957,6943,3940,6978,3975,6943,4011,6943,3993,6630,3993,6630,3957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082" o:spid="_x0000_s1082" o:spt="75" type="#_x0000_t75" style="position:absolute;left:9000;top:1070;height:3610;width:209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line id="_x0000_s1083" o:spid="_x0000_s1083" o:spt="20" style="position:absolute;left:9085;top:1102;height:3473;width:38;" stroked="t" coordsize="21600,21600">
              <v:path arrowok="t"/>
              <v:fill focussize="0,0"/>
              <v:stroke weight="1.75pt" color="#000000"/>
              <v:imagedata o:title=""/>
              <o:lock v:ext="edit"/>
            </v:line>
            <v:shape id="_x0000_s1084" o:spid="_x0000_s1084" style="position:absolute;left:9642;top:1461;height:480;width:1572;" filled="f" stroked="t" coordorigin="9642,1462" coordsize="1572,480" path="m9642,1542l9648,1511,9665,1485,9691,1468,9722,1462,11134,1462,11165,1468,11191,1485,11208,1511,11214,1542,11214,1862,11208,1893,11191,1918,11165,1936,11134,1942,9722,1942,9691,1936,9665,1918,9648,1893,9642,1862,9642,1542xe">
              <v:path arrowok="t"/>
              <v:fill on="f" focussize="0,0"/>
              <v:stroke weight="2.5pt" color="#000000"/>
              <v:imagedata o:title=""/>
              <o:lock v:ext="edit"/>
            </v:shape>
            <v:shape id="_x0000_s1085" o:spid="_x0000_s1085" style="position:absolute;left:9102;top:1575;height:71;width:511;" fillcolor="#4F81BC" filled="t" stroked="f" coordorigin="9102,1576" coordsize="511,71" path="m9577,1576l9577,1594,9102,1594,9102,1629,9577,1629,9577,1647,9613,1611,9577,1576xe">
              <v:path arrowok="t"/>
              <v:fill on="t" focussize="0,0"/>
              <v:stroke on="f"/>
              <v:imagedata o:title=""/>
              <o:lock v:ext="edit"/>
            </v:shape>
            <v:shape id="_x0000_s1086" o:spid="_x0000_s1086" style="position:absolute;left:9102;top:1575;height:71;width:511;" filled="f" stroked="t" coordorigin="9102,1576" coordsize="511,71" path="m9102,1594l9577,1594,9577,1576,9613,1611,9577,1647,9577,1629,9102,1629,9102,1594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087" o:spid="_x0000_s1087" style="position:absolute;left:9348;top:2220;height:552;width:2328;" filled="f" stroked="t" coordorigin="9348,2220" coordsize="2328,552" path="m9348,2312l9355,2276,9375,2247,9404,2228,9440,2220,11584,2220,11620,2228,11649,2247,11669,2276,11676,2312,11676,2680,11669,2716,11649,2745,11620,2765,11584,2772,9440,2772,9404,2765,9375,2745,9355,2716,9348,2680,9348,2312xe">
              <v:path arrowok="t"/>
              <v:fill on="f" focussize="0,0"/>
              <v:stroke weight="2.5pt" color="#000000"/>
              <v:imagedata o:title=""/>
              <o:lock v:ext="edit"/>
            </v:shape>
            <v:shape id="_x0000_s1088" o:spid="_x0000_s1088" o:spt="75" type="#_x0000_t75" style="position:absolute;left:9079;top:2390;height:143;width:274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  <v:shape id="_x0000_s1089" o:spid="_x0000_s1089" style="position:absolute;left:9438;top:3006;height:780;width:1920;" filled="f" stroked="t" coordorigin="9438,3007" coordsize="1920,780" path="m9438,3137l9448,3086,9476,3045,9517,3017,9568,3007,11228,3007,11279,3017,11320,3045,11348,3086,11358,3137,11358,3657,11348,3707,11320,3749,11279,3777,11228,3787,9568,3787,9517,3777,9476,3749,9448,3707,9438,3657,9438,3137xe">
              <v:path arrowok="t"/>
              <v:fill on="f" focussize="0,0"/>
              <v:stroke weight="2.5pt" color="#000000"/>
              <v:imagedata o:title=""/>
              <o:lock v:ext="edit"/>
            </v:shape>
            <v:shape id="_x0000_s1090" o:spid="_x0000_s1090" o:spt="75" type="#_x0000_t75" style="position:absolute;left:9079;top:3318;height:117;width:373;" filled="f" stroked="f" coordsize="21600,21600">
              <v:path/>
              <v:fill on="f" focussize="0,0"/>
              <v:stroke on="f"/>
              <v:imagedata r:id="rId79" o:title=""/>
              <o:lock v:ext="edit" aspectratio="t"/>
            </v:shape>
            <v:shape id="_x0000_s1091" o:spid="_x0000_s1091" style="position:absolute;left:9378;top:4059;height:780;width:2029;" filled="f" stroked="t" coordorigin="9378,4060" coordsize="2029,780" path="m9378,4190l9388,4139,9416,4098,9457,4070,9508,4060,11277,4060,11328,4070,11369,4098,11397,4139,11407,4190,11407,4710,11397,4760,11369,4802,11328,4829,11277,4840,9508,4840,9457,4829,9416,4802,9388,4760,9378,4710,9378,4190xe">
              <v:path arrowok="t"/>
              <v:fill on="f" focussize="0,0"/>
              <v:stroke weight="2.5pt" color="#000000"/>
              <v:imagedata o:title=""/>
              <o:lock v:ext="edit"/>
            </v:shape>
            <v:shape id="_x0000_s1092" o:spid="_x0000_s1092" o:spt="75" type="#_x0000_t75" style="position:absolute;left:9110;top:4494;height:111;width:246;" filled="f" stroked="f" coordsize="21600,21600">
              <v:path/>
              <v:fill on="f" focussize="0,0"/>
              <v:stroke on="f"/>
              <v:imagedata r:id="rId80" o:title=""/>
              <o:lock v:ext="edit" aspectratio="t"/>
            </v:shape>
            <v:shape id="_x0000_s1093" o:spid="_x0000_s1093" o:spt="202" type="#_x0000_t202" style="position:absolute;left:6599;top:543;height:535;width:200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83CC449">
                    <w:pPr>
                      <w:spacing w:before="0" w:line="244" w:lineRule="exact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CONTRUCT</w:t>
                    </w:r>
                    <w:r>
                      <w:rPr>
                        <w:spacing w:val="-14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ADMIN</w:t>
                    </w:r>
                  </w:p>
                  <w:p w14:paraId="12B5375F">
                    <w:pPr>
                      <w:spacing w:before="37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&amp;</w:t>
                    </w:r>
                    <w:r>
                      <w:rPr>
                        <w:spacing w:val="-4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SUPERVISION</w:t>
                    </w:r>
                  </w:p>
                </w:txbxContent>
              </v:textbox>
            </v:shape>
            <v:shape id="_x0000_s1094" o:spid="_x0000_s1094" o:spt="202" type="#_x0000_t202" style="position:absolute;left:9354;top:478;height:245;width:199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41579EA"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FINANCE</w:t>
                    </w:r>
                    <w:r>
                      <w:rPr>
                        <w:spacing w:val="-4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&amp;</w:t>
                    </w:r>
                    <w:r>
                      <w:rPr>
                        <w:spacing w:val="-4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ADMIN</w:t>
                    </w:r>
                  </w:p>
                </w:txbxContent>
              </v:textbox>
            </v:shape>
            <v:shape id="_x0000_s1095" o:spid="_x0000_s1095" o:spt="202" type="#_x0000_t202" style="position:absolute;left:7511;top:1728;height:538;width:84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9FFE131">
                    <w:pPr>
                      <w:spacing w:before="0" w:line="244" w:lineRule="exact"/>
                      <w:ind w:left="3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SITE</w:t>
                    </w:r>
                  </w:p>
                  <w:p w14:paraId="63087F18">
                    <w:pPr>
                      <w:spacing w:before="40"/>
                      <w:ind w:left="-1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COORD.</w:t>
                    </w:r>
                  </w:p>
                </w:txbxContent>
              </v:textbox>
            </v:shape>
            <v:shape id="_x0000_s1096" o:spid="_x0000_s1096" o:spt="202" type="#_x0000_t202" style="position:absolute;left:9952;top:1584;height:245;width:97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FFFF28C"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FINANCE</w:t>
                    </w:r>
                  </w:p>
                </w:txbxContent>
              </v:textbox>
            </v:shape>
            <v:shape id="_x0000_s1097" o:spid="_x0000_s1097" o:spt="202" type="#_x0000_t202" style="position:absolute;left:9561;top:2347;height:245;width:19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704ED8C"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ADMINISTRATION</w:t>
                    </w:r>
                  </w:p>
                </w:txbxContent>
              </v:textbox>
            </v:shape>
            <v:shape id="_x0000_s1098" o:spid="_x0000_s1098" o:spt="202" type="#_x0000_t202" style="position:absolute;left:7578;top:2791;height:536;width:70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28A0590"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QUAN.</w:t>
                    </w:r>
                  </w:p>
                  <w:p w14:paraId="08AB7311">
                    <w:pPr>
                      <w:spacing w:before="37"/>
                      <w:ind w:left="35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SERV.</w:t>
                    </w:r>
                  </w:p>
                </w:txbxContent>
              </v:textbox>
            </v:shape>
            <v:shape id="_x0000_s1099" o:spid="_x0000_s1099" o:spt="202" type="#_x0000_t202" style="position:absolute;left:9947;top:3144;height:536;width:9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E009714">
                    <w:pPr>
                      <w:spacing w:before="0" w:line="245" w:lineRule="exact"/>
                      <w:ind w:left="5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LIASON</w:t>
                    </w:r>
                  </w:p>
                  <w:p w14:paraId="0B40A1CD">
                    <w:pPr>
                      <w:spacing w:before="38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OFFICER</w:t>
                    </w:r>
                  </w:p>
                </w:txbxContent>
              </v:textbox>
            </v:shape>
            <v:shape id="_x0000_s1100" o:spid="_x0000_s1100" o:spt="202" type="#_x0000_t202" style="position:absolute;left:7278;top:3788;height:535;width:14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0DBEFDC">
                    <w:pPr>
                      <w:spacing w:before="0" w:line="244" w:lineRule="exact"/>
                      <w:ind w:left="0" w:right="15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SITE</w:t>
                    </w:r>
                  </w:p>
                  <w:p w14:paraId="2320E5E7">
                    <w:pPr>
                      <w:spacing w:before="37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SUPERVISION</w:t>
                    </w:r>
                  </w:p>
                </w:txbxContent>
              </v:textbox>
            </v:shape>
            <v:shape id="_x0000_s1101" o:spid="_x0000_s1101" o:spt="202" type="#_x0000_t202" style="position:absolute;left:9729;top:4198;height:535;width:13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0C4F9CB">
                    <w:pPr>
                      <w:spacing w:before="0" w:line="244" w:lineRule="exact"/>
                      <w:ind w:left="0" w:right="19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OFFICE.</w:t>
                    </w:r>
                  </w:p>
                  <w:p w14:paraId="739C4889">
                    <w:pPr>
                      <w:spacing w:before="37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ASSISTANCE</w:t>
                    </w:r>
                  </w:p>
                </w:txbxContent>
              </v:textbox>
            </v:shape>
            <w10:wrap type="topAndBottom"/>
          </v:group>
        </w:pict>
      </w:r>
    </w:p>
    <w:p w14:paraId="4401E9C3">
      <w:pPr>
        <w:spacing w:before="81"/>
        <w:ind w:left="1524" w:right="1772" w:firstLine="0"/>
        <w:jc w:val="center"/>
        <w:rPr>
          <w:sz w:val="22"/>
        </w:rPr>
      </w:pPr>
      <w:bookmarkStart w:id="24" w:name="_bookmark14"/>
      <w:bookmarkEnd w:id="24"/>
      <w:r>
        <w:rPr>
          <w:b/>
          <w:sz w:val="22"/>
        </w:rPr>
        <w:t>Figure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1-1</w:t>
      </w:r>
      <w:r>
        <w:rPr>
          <w:b/>
          <w:spacing w:val="-10"/>
          <w:sz w:val="22"/>
        </w:rPr>
        <w:t xml:space="preserve"> </w:t>
      </w:r>
      <w:r>
        <w:rPr>
          <w:sz w:val="22"/>
        </w:rPr>
        <w:t>Company</w:t>
      </w:r>
      <w:r>
        <w:rPr>
          <w:spacing w:val="-2"/>
          <w:sz w:val="22"/>
        </w:rPr>
        <w:t xml:space="preserve"> </w:t>
      </w:r>
      <w:r>
        <w:rPr>
          <w:sz w:val="22"/>
        </w:rPr>
        <w:t>Organization</w:t>
      </w:r>
      <w:r>
        <w:rPr>
          <w:spacing w:val="-3"/>
          <w:sz w:val="22"/>
        </w:rPr>
        <w:t xml:space="preserve"> </w:t>
      </w:r>
      <w:r>
        <w:rPr>
          <w:sz w:val="22"/>
        </w:rPr>
        <w:t>Flow Chart</w:t>
      </w:r>
    </w:p>
    <w:p w14:paraId="23BB4480">
      <w:pPr>
        <w:pStyle w:val="5"/>
        <w:numPr>
          <w:ilvl w:val="1"/>
          <w:numId w:val="7"/>
        </w:numPr>
        <w:tabs>
          <w:tab w:val="left" w:pos="1474"/>
        </w:tabs>
        <w:spacing w:before="206" w:after="0" w:line="240" w:lineRule="auto"/>
        <w:ind w:left="1473" w:right="0" w:hanging="450"/>
        <w:jc w:val="left"/>
      </w:pPr>
      <w:r>
        <w:pict>
          <v:group id="_x0000_s1102" o:spid="_x0000_s1102" o:spt="203" style="position:absolute;left:0pt;margin-left:176.6pt;margin-top:-243.5pt;height:208.3pt;width:144.75pt;mso-position-horizontal-relative:page;z-index:-251629568;mso-width-relative:page;mso-height-relative:page;" coordorigin="3533,-4871" coordsize="2895,4166">
            <o:lock v:ext="edit"/>
            <v:shape id="_x0000_s1103" o:spid="_x0000_s1103" o:spt="75" type="#_x0000_t75" style="position:absolute;left:3532;top:-4871;height:632;width:2446;" filled="f" stroked="f" coordsize="21600,21600">
              <v:path/>
              <v:fill on="f" focussize="0,0"/>
              <v:stroke on="f"/>
              <v:imagedata r:id="rId81" o:title=""/>
              <o:lock v:ext="edit" aspectratio="t"/>
            </v:shape>
            <v:shape id="_x0000_s1104" o:spid="_x0000_s1104" o:spt="75" type="#_x0000_t75" style="position:absolute;left:3559;top:-4775;height:437;width:2396;" filled="f" stroked="f" coordsize="21600,21600">
              <v:path/>
              <v:fill on="f" focussize="0,0"/>
              <v:stroke on="f"/>
              <v:imagedata r:id="rId82" o:title=""/>
              <o:lock v:ext="edit" aspectratio="t"/>
            </v:shape>
            <v:shape id="_x0000_s1105" o:spid="_x0000_s1105" o:spt="75" type="#_x0000_t75" style="position:absolute;left:3592;top:-4842;height:510;width:2325;" filled="f" stroked="f" coordsize="21600,21600">
              <v:path/>
              <v:fill on="f" focussize="0,0"/>
              <v:stroke on="f"/>
              <v:imagedata r:id="rId83" o:title=""/>
              <o:lock v:ext="edit" aspectratio="t"/>
            </v:shape>
            <v:shape id="_x0000_s1106" o:spid="_x0000_s1106" style="position:absolute;left:3592;top:-4842;height:510;width:2325;" filled="f" stroked="t" coordorigin="3593,-4842" coordsize="2325,510" path="m3593,-4757l3599,-4790,3618,-4817,3645,-4835,3678,-4842,5833,-4842,5866,-4835,5893,-4817,5911,-4790,5918,-4757,5918,-4417,5911,-4384,5893,-4357,5866,-4338,5833,-4332,3678,-4332,3645,-4338,3618,-4357,3599,-4384,3593,-4417,3593,-4757xe">
              <v:path arrowok="t"/>
              <v:fill on="f" focussize="0,0"/>
              <v:stroke color="#497DBA"/>
              <v:imagedata o:title=""/>
              <o:lock v:ext="edit"/>
            </v:shape>
            <v:shape id="_x0000_s1107" o:spid="_x0000_s1107" o:spt="75" type="#_x0000_t75" style="position:absolute;left:3787;top:-4360;height:3408;width:221;" filled="f" stroked="f" coordsize="21600,21600">
              <v:path/>
              <v:fill on="f" focussize="0,0"/>
              <v:stroke on="f"/>
              <v:imagedata r:id="rId84" o:title=""/>
              <o:lock v:ext="edit" aspectratio="t"/>
            </v:shape>
            <v:line id="_x0000_s1108" o:spid="_x0000_s1108" o:spt="20" style="position:absolute;left:3873;top:-4328;height:3274;width:50;" stroked="t" coordsize="21600,21600">
              <v:path arrowok="t"/>
              <v:fill focussize="0,0"/>
              <v:stroke weight="1.75pt" color="#000000"/>
              <v:imagedata o:title=""/>
              <o:lock v:ext="edit"/>
            </v:line>
            <v:shape id="_x0000_s1109" o:spid="_x0000_s1109" style="position:absolute;left:4338;top:-4048;height:450;width:1848;" filled="f" stroked="t" coordorigin="4338,-4047" coordsize="1848,450" path="m4338,-3972l4344,-4002,4360,-4025,4384,-4041,4413,-4047,6111,-4047,6140,-4041,6164,-4025,6180,-4002,6186,-3972,6186,-3672,6180,-3643,6164,-3619,6140,-3603,6111,-3597,4413,-3597,4384,-3603,4360,-3619,4344,-3643,4338,-3672,4338,-3972xe">
              <v:path arrowok="t"/>
              <v:fill on="f" focussize="0,0"/>
              <v:stroke weight="2.5pt" color="#000000"/>
              <v:imagedata o:title=""/>
              <o:lock v:ext="edit"/>
            </v:shape>
            <v:shape id="_x0000_s1110" o:spid="_x0000_s1110" style="position:absolute;left:3879;top:-3923;height:71;width:439;" fillcolor="#4F81BC" filled="t" stroked="f" coordorigin="3879,-3922" coordsize="439,71" path="m4282,-3922l4282,-3905,3879,-3905,3879,-3869,4282,-3869,4282,-3851,4318,-3887,4282,-3922xe">
              <v:path arrowok="t"/>
              <v:fill on="t" focussize="0,0"/>
              <v:stroke on="f"/>
              <v:imagedata o:title=""/>
              <o:lock v:ext="edit"/>
            </v:shape>
            <v:shape id="_x0000_s1111" o:spid="_x0000_s1111" style="position:absolute;left:3879;top:-3923;height:71;width:439;" filled="f" stroked="t" coordorigin="3879,-3922" coordsize="439,71" path="m3879,-3905l4282,-3905,4282,-3922,4318,-3887,4282,-3851,4282,-3869,3879,-3869,3879,-3905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112" o:spid="_x0000_s1112" style="position:absolute;left:4362;top:-3183;height:465;width:1776;" filled="f" stroked="t" coordorigin="4362,-3183" coordsize="1776,465" path="m4362,-3105l4368,-3136,4385,-3160,4409,-3177,4440,-3183,6061,-3183,6091,-3177,6115,-3160,6132,-3136,6138,-3105,6138,-2795,6132,-2765,6115,-2741,6091,-2724,6061,-2718,4440,-2718,4409,-2724,4385,-2741,4368,-2765,4362,-2795,4362,-3105xe">
              <v:path arrowok="t"/>
              <v:fill on="f" focussize="0,0"/>
              <v:stroke weight="2.5pt" color="#000000"/>
              <v:imagedata o:title=""/>
              <o:lock v:ext="edit"/>
            </v:shape>
            <v:shape id="_x0000_s1113" o:spid="_x0000_s1113" style="position:absolute;left:3894;top:-2958;height:71;width:439;" fillcolor="#4F81BC" filled="t" stroked="f" coordorigin="3894,-2958" coordsize="439,71" path="m4297,-2958l4297,-2940,3894,-2940,3894,-2904,4297,-2904,4297,-2887,4333,-2922,4297,-2958xe">
              <v:path arrowok="t"/>
              <v:fill on="t" focussize="0,0"/>
              <v:stroke on="f"/>
              <v:imagedata o:title=""/>
              <o:lock v:ext="edit"/>
            </v:shape>
            <v:shape id="_x0000_s1114" o:spid="_x0000_s1114" style="position:absolute;left:3894;top:-2958;height:71;width:439;" filled="f" stroked="t" coordorigin="3894,-2958" coordsize="439,71" path="m3894,-2940l4297,-2940,4297,-2958,4333,-2922,4297,-2887,4297,-2904,3894,-2904,3894,-2940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115" o:spid="_x0000_s1115" style="position:absolute;left:4362;top:-2245;height:492;width:2040;" filled="f" stroked="t" coordorigin="4362,-2245" coordsize="2040,492" path="m4362,-2163l4368,-2195,4386,-2221,4412,-2239,4444,-2245,6320,-2245,6352,-2239,6378,-2221,6396,-2195,6402,-2163,6402,-1835,6396,-1803,6378,-1777,6352,-1759,6320,-1753,4444,-1753,4412,-1759,4386,-1777,4368,-1803,4362,-1835,4362,-2163xe">
              <v:path arrowok="t"/>
              <v:fill on="f" focussize="0,0"/>
              <v:stroke weight="2.5pt" color="#000000"/>
              <v:imagedata o:title=""/>
              <o:lock v:ext="edit"/>
            </v:shape>
            <v:shape id="_x0000_s1116" o:spid="_x0000_s1116" style="position:absolute;left:3879;top:-1979;height:71;width:439;" fillcolor="#4F81BC" filled="t" stroked="f" coordorigin="3879,-1979" coordsize="439,71" path="m4282,-1979l4282,-1961,3879,-1961,3879,-1925,4282,-1925,4282,-1908,4318,-1943,4282,-1979xe">
              <v:path arrowok="t"/>
              <v:fill on="t" focussize="0,0"/>
              <v:stroke on="f"/>
              <v:imagedata o:title=""/>
              <o:lock v:ext="edit"/>
            </v:shape>
            <v:shape id="_x0000_s1117" o:spid="_x0000_s1117" style="position:absolute;left:3879;top:-1979;height:71;width:439;" filled="f" stroked="t" coordorigin="3879,-1979" coordsize="439,71" path="m3879,-1961l4282,-1961,4282,-1979,4318,-1943,4282,-1908,4282,-1925,3879,-1925,3879,-1961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118" o:spid="_x0000_s1118" style="position:absolute;left:4362;top:-1240;height:510;width:1596;" filled="f" stroked="t" coordorigin="4362,-1240" coordsize="1596,510" path="m4362,-1155l4369,-1188,4387,-1215,4414,-1233,4447,-1240,5873,-1240,5906,-1233,5933,-1215,5951,-1188,5958,-1155,5958,-815,5951,-782,5933,-755,5906,-737,5873,-730,4447,-730,4414,-737,4387,-755,4369,-782,4362,-815,4362,-1155xe">
              <v:path arrowok="t"/>
              <v:fill on="f" focussize="0,0"/>
              <v:stroke weight="2.5pt" color="#000000"/>
              <v:imagedata o:title=""/>
              <o:lock v:ext="edit"/>
            </v:shape>
            <v:shape id="_x0000_s1119" o:spid="_x0000_s1119" style="position:absolute;left:3924;top:-1055;height:71;width:439;" fillcolor="#4F81BC" filled="t" stroked="f" coordorigin="3924,-1054" coordsize="439,71" path="m4327,-1054l4327,-1036,3924,-1036,3924,-1001,4327,-1001,4327,-983,4363,-1019,4327,-1054xe">
              <v:path arrowok="t"/>
              <v:fill on="t" focussize="0,0"/>
              <v:stroke on="f"/>
              <v:imagedata o:title=""/>
              <o:lock v:ext="edit"/>
            </v:shape>
            <v:shape id="_x0000_s1120" o:spid="_x0000_s1120" style="position:absolute;left:3924;top:-1055;height:71;width:439;" filled="f" stroked="t" coordorigin="3924,-1054" coordsize="439,71" path="m3924,-1036l4327,-1036,4327,-1054,4363,-1019,4327,-983,4327,-1001,3924,-1001,3924,-1036xe">
              <v:path arrowok="t"/>
              <v:fill on="f" focussize="0,0"/>
              <v:stroke weight="1.75pt" color="#1F487C"/>
              <v:imagedata o:title=""/>
              <o:lock v:ext="edit"/>
            </v:shape>
            <v:shape id="_x0000_s1121" o:spid="_x0000_s1121" o:spt="202" type="#_x0000_t202" style="position:absolute;left:3612;top:-4826;height:478;width:22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1D88E70">
                    <w:pPr>
                      <w:spacing w:before="82"/>
                      <w:ind w:left="39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ENGINEERING</w:t>
                    </w:r>
                  </w:p>
                </w:txbxContent>
              </v:textbox>
            </v:shape>
            <v:shape id="_x0000_s1122" o:spid="_x0000_s1122" o:spt="202" type="#_x0000_t202" style="position:absolute;left:4541;top:-3924;height:245;width:146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E1B0D97"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STRUCTURAL</w:t>
                    </w:r>
                  </w:p>
                </w:txbxContent>
              </v:textbox>
            </v:shape>
            <v:shape id="_x0000_s1123" o:spid="_x0000_s1123" o:spt="202" type="#_x0000_t202" style="position:absolute;left:4577;top:-3060;height:245;width:13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1ECAE74"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ELECTRICAL</w:t>
                    </w:r>
                  </w:p>
                </w:txbxContent>
              </v:textbox>
            </v:shape>
            <v:shape id="_x0000_s1124" o:spid="_x0000_s1124" o:spt="202" type="#_x0000_t202" style="position:absolute;left:4649;top:-2122;height:246;width:14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E23E15B"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MECHANICAL</w:t>
                    </w:r>
                  </w:p>
                </w:txbxContent>
              </v:textbox>
            </v:shape>
            <v:shape id="_x0000_s1125" o:spid="_x0000_s1125" o:spt="202" type="#_x0000_t202" style="position:absolute;left:4604;top:-1116;height:245;width:11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CC6E2DC"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SANITARY</w:t>
                    </w:r>
                  </w:p>
                </w:txbxContent>
              </v:textbox>
            </v:shape>
          </v:group>
        </w:pict>
      </w:r>
      <w:bookmarkStart w:id="25" w:name="_bookmark15"/>
      <w:bookmarkEnd w:id="25"/>
      <w:bookmarkStart w:id="26" w:name="_bookmark15"/>
      <w:bookmarkEnd w:id="26"/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 where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</w:t>
      </w:r>
    </w:p>
    <w:p w14:paraId="17558BD5">
      <w:pPr>
        <w:pStyle w:val="8"/>
        <w:spacing w:before="4"/>
        <w:rPr>
          <w:b/>
          <w:sz w:val="32"/>
        </w:rPr>
      </w:pPr>
    </w:p>
    <w:p w14:paraId="49061A10">
      <w:pPr>
        <w:pStyle w:val="15"/>
        <w:numPr>
          <w:ilvl w:val="0"/>
          <w:numId w:val="13"/>
        </w:numPr>
        <w:tabs>
          <w:tab w:val="left" w:pos="1474"/>
        </w:tabs>
        <w:spacing w:before="0" w:after="0" w:line="240" w:lineRule="auto"/>
        <w:ind w:left="147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Project:</w:t>
      </w:r>
      <w:r>
        <w:rPr>
          <w:spacing w:val="-2"/>
          <w:sz w:val="24"/>
        </w:rPr>
        <w:t xml:space="preserve"> </w:t>
      </w:r>
      <w:r>
        <w:rPr>
          <w:sz w:val="24"/>
        </w:rPr>
        <w:t>Abissinia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Industry(AGI)</w:t>
      </w:r>
    </w:p>
    <w:p w14:paraId="31238497">
      <w:pPr>
        <w:pStyle w:val="15"/>
        <w:numPr>
          <w:ilvl w:val="0"/>
          <w:numId w:val="13"/>
        </w:numPr>
        <w:tabs>
          <w:tab w:val="left" w:pos="1474"/>
        </w:tabs>
        <w:spacing w:before="140" w:after="0" w:line="240" w:lineRule="auto"/>
        <w:ind w:left="147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Location:</w:t>
      </w:r>
      <w:r>
        <w:rPr>
          <w:spacing w:val="-2"/>
          <w:sz w:val="24"/>
        </w:rPr>
        <w:t xml:space="preserve"> </w:t>
      </w:r>
      <w:r>
        <w:rPr>
          <w:sz w:val="24"/>
        </w:rPr>
        <w:t>Bishoftu town</w:t>
      </w:r>
    </w:p>
    <w:p w14:paraId="126A7916">
      <w:pPr>
        <w:pStyle w:val="15"/>
        <w:numPr>
          <w:ilvl w:val="0"/>
          <w:numId w:val="13"/>
        </w:numPr>
        <w:tabs>
          <w:tab w:val="left" w:pos="1474"/>
        </w:tabs>
        <w:spacing w:before="137" w:after="0" w:line="240" w:lineRule="auto"/>
        <w:ind w:left="147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Client:</w:t>
      </w:r>
      <w:r>
        <w:rPr>
          <w:spacing w:val="-3"/>
          <w:sz w:val="24"/>
        </w:rPr>
        <w:t xml:space="preserve"> </w:t>
      </w:r>
      <w:r>
        <w:rPr>
          <w:sz w:val="24"/>
        </w:rPr>
        <w:t>AGI(Abissiniya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Industry)</w:t>
      </w:r>
    </w:p>
    <w:p w14:paraId="07604901">
      <w:pPr>
        <w:pStyle w:val="15"/>
        <w:numPr>
          <w:ilvl w:val="0"/>
          <w:numId w:val="13"/>
        </w:numPr>
        <w:tabs>
          <w:tab w:val="left" w:pos="1474"/>
        </w:tabs>
        <w:spacing w:before="136" w:after="0" w:line="240" w:lineRule="auto"/>
        <w:ind w:left="147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Consultant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Metaferia</w:t>
      </w:r>
      <w:r>
        <w:rPr>
          <w:spacing w:val="-3"/>
          <w:sz w:val="24"/>
        </w:rPr>
        <w:t xml:space="preserve"> </w:t>
      </w:r>
      <w:r>
        <w:rPr>
          <w:sz w:val="24"/>
        </w:rPr>
        <w:t>Consulting</w:t>
      </w:r>
      <w:r>
        <w:rPr>
          <w:spacing w:val="-4"/>
          <w:sz w:val="24"/>
        </w:rPr>
        <w:t xml:space="preserve"> </w:t>
      </w:r>
      <w:r>
        <w:rPr>
          <w:sz w:val="24"/>
        </w:rPr>
        <w:t>Engineers</w:t>
      </w:r>
      <w:r>
        <w:rPr>
          <w:spacing w:val="-1"/>
          <w:sz w:val="24"/>
        </w:rPr>
        <w:t xml:space="preserve"> </w:t>
      </w:r>
      <w:r>
        <w:rPr>
          <w:sz w:val="24"/>
        </w:rPr>
        <w:t>and Architects</w:t>
      </w:r>
    </w:p>
    <w:p w14:paraId="2EA5982A">
      <w:pPr>
        <w:pStyle w:val="15"/>
        <w:numPr>
          <w:ilvl w:val="0"/>
          <w:numId w:val="13"/>
        </w:numPr>
        <w:tabs>
          <w:tab w:val="left" w:pos="1474"/>
        </w:tabs>
        <w:spacing w:before="140" w:after="0" w:line="240" w:lineRule="auto"/>
        <w:ind w:left="147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Contractor</w:t>
      </w:r>
      <w:r>
        <w:rPr>
          <w:spacing w:val="-3"/>
          <w:sz w:val="24"/>
        </w:rPr>
        <w:t xml:space="preserve"> </w:t>
      </w:r>
      <w:r>
        <w:rPr>
          <w:sz w:val="24"/>
        </w:rPr>
        <w:t>:SIMLESS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56"/>
          <w:sz w:val="24"/>
        </w:rPr>
        <w:t xml:space="preserve"> </w:t>
      </w:r>
      <w:r>
        <w:rPr>
          <w:sz w:val="24"/>
        </w:rPr>
        <w:t>PLC</w:t>
      </w:r>
    </w:p>
    <w:p w14:paraId="697290DE">
      <w:pPr>
        <w:pStyle w:val="8"/>
        <w:rPr>
          <w:sz w:val="33"/>
        </w:rPr>
      </w:pPr>
    </w:p>
    <w:p w14:paraId="0F4FE39B">
      <w:pPr>
        <w:pStyle w:val="3"/>
        <w:ind w:left="1240"/>
        <w:jc w:val="left"/>
      </w:pPr>
      <w:r>
        <w:t>Company</w:t>
      </w:r>
      <w:r>
        <w:rPr>
          <w:spacing w:val="-1"/>
        </w:rPr>
        <w:t xml:space="preserve"> </w:t>
      </w:r>
      <w:r>
        <w:t>address</w:t>
      </w:r>
    </w:p>
    <w:p w14:paraId="5638A69E">
      <w:pPr>
        <w:pStyle w:val="8"/>
        <w:spacing w:before="1"/>
        <w:rPr>
          <w:b/>
          <w:sz w:val="29"/>
        </w:rPr>
      </w:pPr>
    </w:p>
    <w:p w14:paraId="17D1185C">
      <w:pPr>
        <w:pStyle w:val="15"/>
        <w:numPr>
          <w:ilvl w:val="0"/>
          <w:numId w:val="13"/>
        </w:numPr>
        <w:tabs>
          <w:tab w:val="left" w:pos="1474"/>
        </w:tabs>
        <w:spacing w:before="1" w:after="0" w:line="240" w:lineRule="auto"/>
        <w:ind w:left="147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office:</w:t>
      </w:r>
      <w:r>
        <w:rPr>
          <w:spacing w:val="-1"/>
          <w:sz w:val="24"/>
        </w:rPr>
        <w:t xml:space="preserve"> </w:t>
      </w:r>
      <w:r>
        <w:rPr>
          <w:sz w:val="24"/>
        </w:rPr>
        <w:t>Addis</w:t>
      </w:r>
      <w:r>
        <w:rPr>
          <w:spacing w:val="-1"/>
          <w:sz w:val="24"/>
        </w:rPr>
        <w:t xml:space="preserve"> </w:t>
      </w:r>
      <w:r>
        <w:rPr>
          <w:sz w:val="24"/>
        </w:rPr>
        <w:t>Ababa,</w:t>
      </w:r>
      <w:r>
        <w:rPr>
          <w:spacing w:val="-1"/>
          <w:sz w:val="24"/>
        </w:rPr>
        <w:t xml:space="preserve"> </w:t>
      </w:r>
      <w:r>
        <w:rPr>
          <w:sz w:val="24"/>
        </w:rPr>
        <w:t>gherji</w:t>
      </w:r>
    </w:p>
    <w:p w14:paraId="7E9E69E8">
      <w:pPr>
        <w:pStyle w:val="15"/>
        <w:numPr>
          <w:ilvl w:val="0"/>
          <w:numId w:val="13"/>
        </w:numPr>
        <w:tabs>
          <w:tab w:val="left" w:pos="1474"/>
        </w:tabs>
        <w:spacing w:before="136" w:after="0" w:line="240" w:lineRule="auto"/>
        <w:ind w:left="147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no: +251913065221</w:t>
      </w:r>
    </w:p>
    <w:p w14:paraId="38F76A04">
      <w:pPr>
        <w:pStyle w:val="15"/>
        <w:numPr>
          <w:ilvl w:val="0"/>
          <w:numId w:val="13"/>
        </w:numPr>
        <w:tabs>
          <w:tab w:val="left" w:pos="1474"/>
        </w:tabs>
        <w:spacing w:before="141" w:after="0" w:line="240" w:lineRule="auto"/>
        <w:ind w:left="1473" w:right="0" w:hanging="361"/>
        <w:jc w:val="left"/>
        <w:rPr>
          <w:rFonts w:ascii="Wingdings" w:hAnsi="Wingdings"/>
          <w:sz w:val="28"/>
        </w:rPr>
      </w:pPr>
      <w:r>
        <w:rPr>
          <w:sz w:val="24"/>
        </w:rPr>
        <w:t>E-mail:</w:t>
      </w:r>
      <w:r>
        <w:rPr>
          <w:color w:val="0000FF"/>
          <w:spacing w:val="-3"/>
          <w:sz w:val="24"/>
        </w:rPr>
        <w:t xml:space="preserve"> </w:t>
      </w:r>
      <w:r>
        <w:fldChar w:fldCharType="begin"/>
      </w:r>
      <w:r>
        <w:instrText xml:space="preserve"> HYPERLINK "mailto:Seamless.fz@gmail.com" \h </w:instrText>
      </w:r>
      <w:r>
        <w:fldChar w:fldCharType="separate"/>
      </w:r>
      <w:r>
        <w:rPr>
          <w:color w:val="0000FF"/>
          <w:sz w:val="24"/>
          <w:u w:val="single" w:color="0000FF"/>
        </w:rPr>
        <w:t>Seamless.fz@gmail.com</w:t>
      </w:r>
      <w:r>
        <w:rPr>
          <w:color w:val="0000FF"/>
          <w:sz w:val="24"/>
          <w:u w:val="single" w:color="0000FF"/>
        </w:rPr>
        <w:fldChar w:fldCharType="end"/>
      </w:r>
    </w:p>
    <w:p w14:paraId="0A63147C">
      <w:pPr>
        <w:spacing w:after="0" w:line="240" w:lineRule="auto"/>
        <w:jc w:val="left"/>
        <w:rPr>
          <w:rFonts w:ascii="Wingdings" w:hAnsi="Wingdings"/>
          <w:sz w:val="28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3F023592">
      <w:pPr>
        <w:pStyle w:val="8"/>
        <w:rPr>
          <w:sz w:val="14"/>
        </w:rPr>
      </w:pPr>
    </w:p>
    <w:p w14:paraId="775A00D5">
      <w:pPr>
        <w:pStyle w:val="5"/>
        <w:numPr>
          <w:ilvl w:val="1"/>
          <w:numId w:val="7"/>
        </w:numPr>
        <w:tabs>
          <w:tab w:val="left" w:pos="1533"/>
          <w:tab w:val="left" w:pos="1534"/>
        </w:tabs>
        <w:spacing w:before="90" w:after="0" w:line="240" w:lineRule="auto"/>
        <w:ind w:left="1533" w:right="0" w:hanging="510"/>
        <w:jc w:val="left"/>
      </w:pPr>
      <w:bookmarkStart w:id="27" w:name="_bookmark16"/>
      <w:bookmarkEnd w:id="27"/>
      <w:r>
        <w:t>Construction</w:t>
      </w:r>
      <w:r>
        <w:rPr>
          <w:spacing w:val="-4"/>
        </w:rPr>
        <w:t xml:space="preserve"> </w:t>
      </w:r>
      <w:r>
        <w:t>Equipment’s</w:t>
      </w:r>
    </w:p>
    <w:p w14:paraId="672FEF7D">
      <w:pPr>
        <w:pStyle w:val="8"/>
        <w:spacing w:before="3"/>
        <w:rPr>
          <w:b/>
        </w:rPr>
      </w:pPr>
    </w:p>
    <w:p w14:paraId="11ED2E93">
      <w:pPr>
        <w:pStyle w:val="15"/>
        <w:numPr>
          <w:ilvl w:val="0"/>
          <w:numId w:val="14"/>
        </w:numPr>
        <w:tabs>
          <w:tab w:val="left" w:pos="1467"/>
        </w:tabs>
        <w:spacing w:before="0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Excavator</w:t>
      </w:r>
    </w:p>
    <w:p w14:paraId="01406058">
      <w:pPr>
        <w:pStyle w:val="15"/>
        <w:numPr>
          <w:ilvl w:val="0"/>
          <w:numId w:val="14"/>
        </w:numPr>
        <w:tabs>
          <w:tab w:val="left" w:pos="1467"/>
        </w:tabs>
        <w:spacing w:before="137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Damp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</w:p>
    <w:p w14:paraId="7F5F0554">
      <w:pPr>
        <w:pStyle w:val="15"/>
        <w:numPr>
          <w:ilvl w:val="0"/>
          <w:numId w:val="14"/>
        </w:numPr>
        <w:tabs>
          <w:tab w:val="left" w:pos="1467"/>
        </w:tabs>
        <w:spacing w:before="136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pump</w:t>
      </w:r>
    </w:p>
    <w:p w14:paraId="53188E72">
      <w:pPr>
        <w:pStyle w:val="15"/>
        <w:numPr>
          <w:ilvl w:val="0"/>
          <w:numId w:val="14"/>
        </w:numPr>
        <w:tabs>
          <w:tab w:val="left" w:pos="1467"/>
        </w:tabs>
        <w:spacing w:before="140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Mixer</w:t>
      </w:r>
    </w:p>
    <w:p w14:paraId="08927147">
      <w:pPr>
        <w:pStyle w:val="15"/>
        <w:numPr>
          <w:ilvl w:val="0"/>
          <w:numId w:val="14"/>
        </w:numPr>
        <w:tabs>
          <w:tab w:val="left" w:pos="1467"/>
        </w:tabs>
        <w:spacing w:before="136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Vibrator</w:t>
      </w:r>
    </w:p>
    <w:p w14:paraId="176A6967">
      <w:pPr>
        <w:pStyle w:val="8"/>
        <w:spacing w:before="2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1281430</wp:posOffset>
            </wp:positionH>
            <wp:positionV relativeFrom="paragraph">
              <wp:posOffset>149225</wp:posOffset>
            </wp:positionV>
            <wp:extent cx="2195195" cy="1345565"/>
            <wp:effectExtent l="0" t="0" r="0" b="0"/>
            <wp:wrapTopAndBottom/>
            <wp:docPr id="10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75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352" cy="1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4397375</wp:posOffset>
            </wp:positionH>
            <wp:positionV relativeFrom="paragraph">
              <wp:posOffset>92075</wp:posOffset>
            </wp:positionV>
            <wp:extent cx="2708275" cy="1403985"/>
            <wp:effectExtent l="0" t="0" r="0" b="0"/>
            <wp:wrapTopAndBottom/>
            <wp:docPr id="10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76.jpe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996" cy="140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32D59">
      <w:pPr>
        <w:tabs>
          <w:tab w:val="left" w:pos="8098"/>
        </w:tabs>
        <w:spacing w:before="183"/>
        <w:ind w:left="1634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1-2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Concrete mixer</w:t>
      </w:r>
      <w:r>
        <w:rPr>
          <w:spacing w:val="-3"/>
          <w:sz w:val="22"/>
        </w:rPr>
        <w:t xml:space="preserve"> </w:t>
      </w:r>
      <w:r>
        <w:rPr>
          <w:sz w:val="22"/>
        </w:rPr>
        <w:t>track</w:t>
      </w:r>
      <w:r>
        <w:rPr>
          <w:spacing w:val="-3"/>
          <w:sz w:val="22"/>
        </w:rPr>
        <w:t xml:space="preserve"> </w:t>
      </w:r>
      <w:r>
        <w:rPr>
          <w:sz w:val="22"/>
        </w:rPr>
        <w:t>and concrete</w:t>
      </w:r>
      <w:r>
        <w:rPr>
          <w:spacing w:val="-1"/>
          <w:sz w:val="22"/>
        </w:rPr>
        <w:t xml:space="preserve"> </w:t>
      </w:r>
      <w:r>
        <w:rPr>
          <w:sz w:val="22"/>
        </w:rPr>
        <w:t>filler</w:t>
      </w:r>
      <w:r>
        <w:rPr>
          <w:spacing w:val="-3"/>
          <w:sz w:val="22"/>
        </w:rPr>
        <w:t xml:space="preserve"> </w:t>
      </w:r>
      <w:r>
        <w:rPr>
          <w:sz w:val="22"/>
        </w:rPr>
        <w:t>track</w:t>
      </w:r>
      <w:r>
        <w:rPr>
          <w:sz w:val="22"/>
        </w:rPr>
        <w:tab/>
      </w:r>
      <w:r>
        <w:rPr>
          <w:b/>
          <w:sz w:val="22"/>
        </w:rPr>
        <w:t>Figure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1-3</w:t>
      </w:r>
      <w:r>
        <w:rPr>
          <w:b/>
          <w:spacing w:val="53"/>
          <w:sz w:val="22"/>
        </w:rPr>
        <w:t xml:space="preserve"> </w:t>
      </w:r>
      <w:r>
        <w:rPr>
          <w:sz w:val="22"/>
        </w:rPr>
        <w:t>Vibrator</w:t>
      </w:r>
    </w:p>
    <w:p w14:paraId="53B64F0F">
      <w:pPr>
        <w:pStyle w:val="8"/>
        <w:spacing w:before="6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1211580</wp:posOffset>
            </wp:positionH>
            <wp:positionV relativeFrom="paragraph">
              <wp:posOffset>168275</wp:posOffset>
            </wp:positionV>
            <wp:extent cx="2663825" cy="1529715"/>
            <wp:effectExtent l="0" t="0" r="0" b="0"/>
            <wp:wrapTopAndBottom/>
            <wp:docPr id="10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77.jpe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842" cy="1529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4768215</wp:posOffset>
            </wp:positionH>
            <wp:positionV relativeFrom="paragraph">
              <wp:posOffset>130810</wp:posOffset>
            </wp:positionV>
            <wp:extent cx="2366645" cy="1567180"/>
            <wp:effectExtent l="0" t="0" r="0" b="0"/>
            <wp:wrapTopAndBottom/>
            <wp:docPr id="10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78.jpe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944" cy="156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A6CC3">
      <w:pPr>
        <w:tabs>
          <w:tab w:val="left" w:pos="6497"/>
        </w:tabs>
        <w:spacing w:before="195"/>
        <w:ind w:left="152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1-4</w:t>
      </w:r>
      <w:r>
        <w:rPr>
          <w:b/>
          <w:spacing w:val="-2"/>
          <w:sz w:val="22"/>
        </w:rPr>
        <w:t xml:space="preserve"> </w:t>
      </w:r>
      <w:r>
        <w:rPr>
          <w:sz w:val="22"/>
        </w:rPr>
        <w:t>Mixer</w:t>
      </w:r>
      <w:r>
        <w:rPr>
          <w:sz w:val="22"/>
        </w:rPr>
        <w:tab/>
      </w:r>
      <w:r>
        <w:rPr>
          <w:b/>
          <w:sz w:val="22"/>
        </w:rPr>
        <w:t>Figure 1-5</w:t>
      </w:r>
      <w:r>
        <w:rPr>
          <w:b/>
          <w:spacing w:val="54"/>
          <w:sz w:val="22"/>
        </w:rPr>
        <w:t xml:space="preserve"> </w:t>
      </w:r>
      <w:r>
        <w:rPr>
          <w:sz w:val="22"/>
        </w:rPr>
        <w:t>Panel</w:t>
      </w:r>
    </w:p>
    <w:p w14:paraId="0EE3142E">
      <w:pPr>
        <w:spacing w:after="0"/>
        <w:jc w:val="left"/>
        <w:rPr>
          <w:sz w:val="22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66D75C7F">
      <w:pPr>
        <w:pStyle w:val="8"/>
        <w:rPr>
          <w:sz w:val="20"/>
        </w:rPr>
      </w:pPr>
    </w:p>
    <w:p w14:paraId="2A7CCAA2">
      <w:pPr>
        <w:pStyle w:val="8"/>
        <w:rPr>
          <w:sz w:val="20"/>
        </w:rPr>
      </w:pPr>
    </w:p>
    <w:p w14:paraId="4CAB1A23">
      <w:pPr>
        <w:pStyle w:val="8"/>
        <w:spacing w:before="10"/>
        <w:rPr>
          <w:sz w:val="22"/>
        </w:rPr>
      </w:pPr>
    </w:p>
    <w:p w14:paraId="20A4D195">
      <w:pPr>
        <w:pStyle w:val="3"/>
        <w:spacing w:before="89"/>
        <w:ind w:left="1036" w:right="1927"/>
      </w:pPr>
      <w:bookmarkStart w:id="28" w:name="_bookmark17"/>
      <w:bookmarkEnd w:id="28"/>
      <w:r>
        <w:t>CHAPTER TWO</w:t>
      </w:r>
    </w:p>
    <w:p w14:paraId="4C6E2166">
      <w:pPr>
        <w:pStyle w:val="8"/>
        <w:spacing w:before="2"/>
        <w:rPr>
          <w:b/>
          <w:sz w:val="25"/>
        </w:rPr>
      </w:pPr>
    </w:p>
    <w:p w14:paraId="17907ABC">
      <w:pPr>
        <w:spacing w:before="0"/>
        <w:ind w:left="183" w:right="0" w:firstLine="0"/>
        <w:jc w:val="center"/>
        <w:rPr>
          <w:b/>
          <w:sz w:val="28"/>
        </w:rPr>
      </w:pPr>
      <w:bookmarkStart w:id="29" w:name="_bookmark18"/>
      <w:bookmarkEnd w:id="29"/>
      <w:r>
        <w:rPr>
          <w:b/>
          <w:sz w:val="28"/>
        </w:rPr>
        <w:t>OVER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EXPERIENCE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INTERNSHIP</w:t>
      </w:r>
    </w:p>
    <w:p w14:paraId="2E7095F0">
      <w:pPr>
        <w:pStyle w:val="5"/>
        <w:numPr>
          <w:ilvl w:val="1"/>
          <w:numId w:val="15"/>
        </w:numPr>
        <w:tabs>
          <w:tab w:val="left" w:pos="4964"/>
        </w:tabs>
        <w:spacing w:before="248" w:after="0" w:line="240" w:lineRule="auto"/>
        <w:ind w:left="4963" w:right="0" w:hanging="361"/>
        <w:jc w:val="left"/>
      </w:pPr>
      <w:bookmarkStart w:id="30" w:name="_bookmark19"/>
      <w:bookmarkEnd w:id="30"/>
      <w:bookmarkStart w:id="31" w:name="_bookmark19"/>
      <w:bookmarkEnd w:id="31"/>
      <w:r>
        <w:t>How I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</w:t>
      </w:r>
    </w:p>
    <w:p w14:paraId="13D22571">
      <w:pPr>
        <w:pStyle w:val="8"/>
        <w:spacing w:before="1"/>
        <w:rPr>
          <w:b/>
          <w:sz w:val="30"/>
        </w:rPr>
      </w:pPr>
    </w:p>
    <w:p w14:paraId="67464879">
      <w:pPr>
        <w:pStyle w:val="8"/>
        <w:spacing w:line="338" w:lineRule="auto"/>
        <w:ind w:left="752" w:right="569"/>
        <w:jc w:val="both"/>
      </w:pPr>
      <w:r>
        <w:t>Construction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mobilization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capital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personal,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assemble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accordance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drawings,</w:t>
      </w:r>
      <w:r>
        <w:rPr>
          <w:spacing w:val="1"/>
        </w:rPr>
        <w:t xml:space="preserve"> </w:t>
      </w:r>
      <w:r>
        <w:t>specifications and contract documents prepared to serve the purposes of a client. I have visited a number</w:t>
      </w:r>
      <w:r>
        <w:rPr>
          <w:spacing w:val="1"/>
        </w:rPr>
        <w:t xml:space="preserve"> </w:t>
      </w:r>
      <w:r>
        <w:t>of construction companies before setting down with this company just to make sure I completely realize</w:t>
      </w:r>
      <w:r>
        <w:rPr>
          <w:spacing w:val="1"/>
        </w:rPr>
        <w:t xml:space="preserve"> </w:t>
      </w:r>
      <w:r>
        <w:t>what I am trying to get myself into. In addition to this, I was looking for a place where I would be able to</w:t>
      </w:r>
      <w:r>
        <w:rPr>
          <w:spacing w:val="1"/>
        </w:rPr>
        <w:t xml:space="preserve"> </w:t>
      </w:r>
      <w:r>
        <w:t>contribute</w:t>
      </w:r>
      <w:r>
        <w:rPr>
          <w:spacing w:val="-2"/>
        </w:rPr>
        <w:t xml:space="preserve"> </w:t>
      </w:r>
      <w:r>
        <w:t>considerable inputs that would be</w:t>
      </w:r>
      <w:r>
        <w:rPr>
          <w:spacing w:val="-1"/>
        </w:rPr>
        <w:t xml:space="preserve"> </w:t>
      </w:r>
      <w:r>
        <w:t>taken seriously.</w:t>
      </w:r>
    </w:p>
    <w:p w14:paraId="7E00316B">
      <w:pPr>
        <w:pStyle w:val="8"/>
        <w:spacing w:before="8"/>
        <w:rPr>
          <w:sz w:val="20"/>
        </w:rPr>
      </w:pPr>
    </w:p>
    <w:p w14:paraId="3030D85C">
      <w:pPr>
        <w:pStyle w:val="8"/>
        <w:spacing w:before="1" w:line="338" w:lineRule="auto"/>
        <w:ind w:left="752" w:right="563"/>
        <w:jc w:val="both"/>
      </w:pPr>
      <w:r>
        <w:t>After realize all the above factors, I decided to take practice in SIMLESS CONSTRUCTION PLC,</w:t>
      </w:r>
      <w:r>
        <w:rPr>
          <w:spacing w:val="1"/>
        </w:rPr>
        <w:t xml:space="preserve"> </w:t>
      </w:r>
      <w:r>
        <w:t>because I</w:t>
      </w:r>
      <w:r>
        <w:rPr>
          <w:spacing w:val="1"/>
        </w:rPr>
        <w:t xml:space="preserve"> </w:t>
      </w:r>
      <w:r>
        <w:t>wanted to see the construction work starting from excavation and the construction has G+2</w:t>
      </w:r>
      <w:r>
        <w:rPr>
          <w:spacing w:val="1"/>
        </w:rPr>
        <w:t xml:space="preserve"> </w:t>
      </w:r>
      <w:r>
        <w:t>that‟s for apartment, which helps me to grasp a great deal of theoretical and practical knowledge at</w:t>
      </w:r>
      <w:r>
        <w:rPr>
          <w:spacing w:val="1"/>
        </w:rPr>
        <w:t xml:space="preserve"> </w:t>
      </w:r>
      <w:r>
        <w:t>different aspects. I get in to the company by giving a letter, which was given to us from Mattu UIL offices</w:t>
      </w:r>
      <w:r>
        <w:rPr>
          <w:spacing w:val="-57"/>
        </w:rPr>
        <w:t xml:space="preserve"> </w:t>
      </w:r>
      <w:r>
        <w:t>that request describe about our internship program. After few days I submitting this letter to SIMLESS</w:t>
      </w:r>
      <w:r>
        <w:rPr>
          <w:spacing w:val="1"/>
        </w:rPr>
        <w:t xml:space="preserve"> </w:t>
      </w:r>
      <w:r>
        <w:t>CONSTRUCTION. soon the Project Manager positively accepted my request to work as an intern student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company.</w:t>
      </w:r>
    </w:p>
    <w:p w14:paraId="6D9B9CD7">
      <w:pPr>
        <w:pStyle w:val="5"/>
        <w:numPr>
          <w:ilvl w:val="1"/>
          <w:numId w:val="15"/>
        </w:numPr>
        <w:tabs>
          <w:tab w:val="left" w:pos="3951"/>
        </w:tabs>
        <w:spacing w:before="202" w:after="0" w:line="240" w:lineRule="auto"/>
        <w:ind w:left="3950" w:right="0" w:hanging="361"/>
        <w:jc w:val="left"/>
      </w:pPr>
      <w:bookmarkStart w:id="32" w:name="_bookmark20"/>
      <w:bookmarkEnd w:id="32"/>
      <w:bookmarkStart w:id="33" w:name="_bookmark20"/>
      <w:bookmarkEnd w:id="33"/>
      <w:r>
        <w:t>The</w:t>
      </w:r>
      <w:r>
        <w:rPr>
          <w:spacing w:val="-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In Which 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Working</w:t>
      </w:r>
    </w:p>
    <w:p w14:paraId="586BFE31">
      <w:pPr>
        <w:pStyle w:val="8"/>
        <w:spacing w:before="3"/>
        <w:rPr>
          <w:b/>
          <w:sz w:val="30"/>
        </w:rPr>
      </w:pPr>
    </w:p>
    <w:p w14:paraId="0E880AAF">
      <w:pPr>
        <w:pStyle w:val="8"/>
        <w:spacing w:line="338" w:lineRule="auto"/>
        <w:ind w:left="752" w:right="566"/>
        <w:jc w:val="both"/>
      </w:pPr>
      <w:r>
        <w:t>In construction mainly there is three section involved in the construction</w:t>
      </w:r>
      <w:r>
        <w:rPr>
          <w:spacing w:val="60"/>
        </w:rPr>
        <w:t xml:space="preserve"> </w:t>
      </w:r>
      <w:r>
        <w:t>system. These sections are</w:t>
      </w:r>
      <w:r>
        <w:rPr>
          <w:spacing w:val="1"/>
        </w:rPr>
        <w:t xml:space="preserve"> </w:t>
      </w:r>
      <w:r>
        <w:t>client, Consultant and contractors. All these three sections have their own tasks and activity that are</w:t>
      </w:r>
      <w:r>
        <w:rPr>
          <w:spacing w:val="1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from them to perform.</w:t>
      </w:r>
    </w:p>
    <w:p w14:paraId="6E2173B8">
      <w:pPr>
        <w:pStyle w:val="8"/>
        <w:spacing w:before="9"/>
        <w:rPr>
          <w:sz w:val="20"/>
        </w:rPr>
      </w:pPr>
    </w:p>
    <w:p w14:paraId="25C00D6E">
      <w:pPr>
        <w:pStyle w:val="15"/>
        <w:numPr>
          <w:ilvl w:val="0"/>
          <w:numId w:val="16"/>
        </w:numPr>
        <w:tabs>
          <w:tab w:val="left" w:pos="1114"/>
        </w:tabs>
        <w:spacing w:before="0" w:after="0" w:line="240" w:lineRule="auto"/>
        <w:ind w:left="1113" w:right="0" w:hanging="362"/>
        <w:jc w:val="left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Client: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initiator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owner of</w:t>
      </w:r>
      <w:r>
        <w:rPr>
          <w:spacing w:val="-3"/>
          <w:sz w:val="24"/>
        </w:rPr>
        <w:t xml:space="preserve"> </w:t>
      </w:r>
      <w:r>
        <w:rPr>
          <w:sz w:val="24"/>
        </w:rPr>
        <w:t>the project.</w:t>
      </w:r>
    </w:p>
    <w:p w14:paraId="4C4E9F3A">
      <w:pPr>
        <w:pStyle w:val="15"/>
        <w:numPr>
          <w:ilvl w:val="0"/>
          <w:numId w:val="16"/>
        </w:numPr>
        <w:tabs>
          <w:tab w:val="left" w:pos="1114"/>
        </w:tabs>
        <w:spacing w:before="114" w:after="0" w:line="316" w:lineRule="auto"/>
        <w:ind w:left="1113" w:right="571" w:hanging="361"/>
        <w:jc w:val="left"/>
        <w:rPr>
          <w:sz w:val="28"/>
        </w:rPr>
      </w:pP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Consultant: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transfers the wish of the owner into realizable form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makes the study,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possibly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supervision.</w:t>
      </w:r>
    </w:p>
    <w:p w14:paraId="190FBF35">
      <w:pPr>
        <w:pStyle w:val="15"/>
        <w:numPr>
          <w:ilvl w:val="0"/>
          <w:numId w:val="16"/>
        </w:numPr>
        <w:tabs>
          <w:tab w:val="left" w:pos="1114"/>
        </w:tabs>
        <w:spacing w:before="25" w:after="0" w:line="240" w:lineRule="auto"/>
        <w:ind w:left="1113" w:right="0" w:hanging="362"/>
        <w:jc w:val="left"/>
        <w:rPr>
          <w:sz w:val="28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Contractor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performs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14:paraId="6BA7BE79">
      <w:pPr>
        <w:pStyle w:val="8"/>
        <w:spacing w:before="10"/>
        <w:rPr>
          <w:sz w:val="29"/>
        </w:rPr>
      </w:pPr>
    </w:p>
    <w:p w14:paraId="225F302D">
      <w:pPr>
        <w:pStyle w:val="8"/>
        <w:spacing w:line="338" w:lineRule="auto"/>
        <w:ind w:left="752" w:right="562" w:firstLine="62"/>
        <w:jc w:val="both"/>
      </w:pPr>
      <w:r>
        <w:t>In fact, I have been working with contractors. As we know contractors are performing construction</w:t>
      </w:r>
      <w:r>
        <w:rPr>
          <w:spacing w:val="1"/>
        </w:rPr>
        <w:t xml:space="preserve"> </w:t>
      </w:r>
      <w:r>
        <w:t>activity, and the supervisors will check everything that going to be checked up. In my case I am on the</w:t>
      </w:r>
      <w:r>
        <w:rPr>
          <w:spacing w:val="1"/>
        </w:rPr>
        <w:t xml:space="preserve"> </w:t>
      </w:r>
      <w:r>
        <w:t>side of contractor, I am able to control different tasks. These tasks are mainly reinforcement check-up, the</w:t>
      </w:r>
      <w:r>
        <w:rPr>
          <w:spacing w:val="-57"/>
        </w:rPr>
        <w:t xml:space="preserve"> </w:t>
      </w:r>
      <w:r>
        <w:t>concrete quality, dimensions of different structure, form works and alignment of the structures, quantity</w:t>
      </w:r>
      <w:r>
        <w:rPr>
          <w:spacing w:val="1"/>
        </w:rPr>
        <w:t xml:space="preserve"> </w:t>
      </w:r>
      <w:r>
        <w:t>determining, columns and beams. The concrete quality should be made in a good manner by controlling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mixing</w:t>
      </w:r>
      <w:r>
        <w:rPr>
          <w:spacing w:val="2"/>
        </w:rPr>
        <w:t xml:space="preserve"> </w:t>
      </w:r>
      <w:r>
        <w:t>ratio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concrete.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site</w:t>
      </w:r>
      <w:r>
        <w:rPr>
          <w:spacing w:val="5"/>
        </w:rPr>
        <w:t xml:space="preserve"> </w:t>
      </w:r>
      <w:r>
        <w:t>engineer</w:t>
      </w:r>
      <w:r>
        <w:rPr>
          <w:spacing w:val="2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helps</w:t>
      </w:r>
      <w:r>
        <w:rPr>
          <w:spacing w:val="5"/>
        </w:rPr>
        <w:t xml:space="preserve"> </w:t>
      </w:r>
      <w:r>
        <w:t>me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gain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experience.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site</w:t>
      </w:r>
      <w:r>
        <w:rPr>
          <w:spacing w:val="5"/>
        </w:rPr>
        <w:t xml:space="preserve"> </w:t>
      </w:r>
      <w:r>
        <w:t>engineer</w:t>
      </w:r>
    </w:p>
    <w:p w14:paraId="5CB6810C">
      <w:pPr>
        <w:spacing w:after="0" w:line="338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672AC36E">
      <w:pPr>
        <w:pStyle w:val="8"/>
        <w:spacing w:before="5"/>
        <w:rPr>
          <w:sz w:val="13"/>
        </w:rPr>
      </w:pPr>
    </w:p>
    <w:p w14:paraId="631E9F81">
      <w:pPr>
        <w:pStyle w:val="8"/>
        <w:spacing w:before="90" w:line="338" w:lineRule="auto"/>
        <w:ind w:left="752" w:right="573"/>
        <w:jc w:val="both"/>
      </w:pPr>
      <w:r>
        <w:t>is responsible for the day to day oversight of the construction site and management. The contractors are</w:t>
      </w:r>
      <w:r>
        <w:rPr>
          <w:spacing w:val="1"/>
        </w:rPr>
        <w:t xml:space="preserve"> </w:t>
      </w:r>
      <w:r>
        <w:t>also responsible for</w:t>
      </w:r>
      <w:r>
        <w:rPr>
          <w:spacing w:val="-1"/>
        </w:rPr>
        <w:t xml:space="preserve"> </w:t>
      </w:r>
      <w:r>
        <w:t>providing, labor,</w:t>
      </w:r>
      <w:r>
        <w:rPr>
          <w:spacing w:val="2"/>
        </w:rPr>
        <w:t xml:space="preserve"> </w:t>
      </w:r>
      <w:r>
        <w:t>equipment for construction.</w:t>
      </w:r>
    </w:p>
    <w:p w14:paraId="09D6ADDD">
      <w:pPr>
        <w:pStyle w:val="8"/>
        <w:spacing w:before="2"/>
        <w:rPr>
          <w:sz w:val="21"/>
        </w:rPr>
      </w:pPr>
    </w:p>
    <w:p w14:paraId="4B4E659B">
      <w:pPr>
        <w:pStyle w:val="5"/>
        <w:numPr>
          <w:ilvl w:val="1"/>
          <w:numId w:val="15"/>
        </w:numPr>
        <w:tabs>
          <w:tab w:val="left" w:pos="4625"/>
        </w:tabs>
        <w:spacing w:before="0" w:after="0" w:line="240" w:lineRule="auto"/>
        <w:ind w:left="4625" w:right="0" w:hanging="360"/>
        <w:jc w:val="left"/>
      </w:pPr>
      <w:bookmarkStart w:id="34" w:name="_bookmark21"/>
      <w:bookmarkEnd w:id="34"/>
      <w:bookmarkStart w:id="35" w:name="_bookmark21"/>
      <w:bookmarkEnd w:id="35"/>
      <w:r>
        <w:t>The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Section</w:t>
      </w:r>
    </w:p>
    <w:p w14:paraId="0836951A">
      <w:pPr>
        <w:pStyle w:val="8"/>
        <w:spacing w:before="5"/>
        <w:rPr>
          <w:b/>
          <w:sz w:val="30"/>
        </w:rPr>
      </w:pPr>
    </w:p>
    <w:p w14:paraId="050DFB3B">
      <w:pPr>
        <w:pStyle w:val="8"/>
        <w:spacing w:before="1" w:line="324" w:lineRule="auto"/>
        <w:ind w:left="752" w:right="562"/>
        <w:jc w:val="both"/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1901825</wp:posOffset>
            </wp:positionH>
            <wp:positionV relativeFrom="paragraph">
              <wp:posOffset>2359660</wp:posOffset>
            </wp:positionV>
            <wp:extent cx="188595" cy="54610"/>
            <wp:effectExtent l="0" t="0" r="0" b="0"/>
            <wp:wrapNone/>
            <wp:docPr id="11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79.pn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27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6" o:spid="_x0000_s1126" o:spt="203" style="position:absolute;left:0pt;margin-left:467.5pt;margin-top:174.1pt;height:70.85pt;width:124.5pt;mso-position-horizontal-relative:page;z-index:-251627520;mso-width-relative:page;mso-height-relative:page;" coordorigin="9351,3482" coordsize="2490,1417">
            <o:lock v:ext="edit"/>
            <v:rect id="_x0000_s1127" o:spid="_x0000_s1127" o:spt="1" style="position:absolute;left:9874;top:4375;height:508;width:1740;" filled="f" stroked="t" coordsize="21600,21600">
              <v:path/>
              <v:fill on="f" focussize="0,0"/>
              <v:stroke weight="1.5pt" color="#000000"/>
              <v:imagedata o:title=""/>
              <o:lock v:ext="edit"/>
            </v:rect>
            <v:shape id="_x0000_s1128" o:spid="_x0000_s1128" o:spt="75" type="#_x0000_t75" style="position:absolute;left:10593;top:3939;height:711;width:497;" filled="f" stroked="f" coordsize="21600,21600">
              <v:path/>
              <v:fill on="f" focussize="0,0"/>
              <v:stroke on="f"/>
              <v:imagedata r:id="rId90" o:title=""/>
              <o:lock v:ext="edit" aspectratio="t"/>
            </v:shape>
            <v:shape id="_x0000_s1129" o:spid="_x0000_s1129" o:spt="75" type="#_x0000_t75" style="position:absolute;left:10751;top:3970;height:396;width:180;" filled="f" stroked="f" coordsize="21600,21600">
              <v:path/>
              <v:fill on="f" focussize="0,0"/>
              <v:stroke on="f"/>
              <v:imagedata r:id="rId91" o:title=""/>
              <o:lock v:ext="edit" aspectratio="t"/>
            </v:shape>
            <v:shape id="_x0000_s1130" o:spid="_x0000_s1130" o:spt="202" type="#_x0000_t202" style="position:absolute;left:9366;top:3497;height:456;width:2460;" filled="f" stroked="t" coordsize="21600,21600">
              <v:path/>
              <v:fill on="f" focussize="0,0"/>
              <v:stroke weight="1.5pt" color="#000000"/>
              <v:imagedata o:title=""/>
              <o:lock v:ext="edit"/>
              <v:textbox inset="0mm,0mm,0mm,0mm">
                <w:txbxContent>
                  <w:p w14:paraId="22110235">
                    <w:pPr>
                      <w:spacing w:before="72"/>
                      <w:ind w:left="146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Project</w:t>
                    </w:r>
                    <w:r>
                      <w:rPr>
                        <w:b/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finance</w:t>
                    </w:r>
                    <w:r>
                      <w:rPr>
                        <w:b/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Head</w:t>
                    </w:r>
                  </w:p>
                </w:txbxContent>
              </v:textbox>
            </v:shape>
            <v:shape id="_x0000_s1131" o:spid="_x0000_s1131" o:spt="202" type="#_x0000_t202" style="position:absolute;left:9859;top:3939;height:959;width:17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1A2FFC2">
                    <w:pPr>
                      <w:spacing w:before="0" w:line="240" w:lineRule="auto"/>
                      <w:rPr>
                        <w:sz w:val="24"/>
                      </w:rPr>
                    </w:pPr>
                  </w:p>
                  <w:p w14:paraId="0901E382">
                    <w:pPr>
                      <w:spacing w:before="5" w:line="240" w:lineRule="auto"/>
                      <w:rPr>
                        <w:sz w:val="21"/>
                      </w:rPr>
                    </w:pPr>
                  </w:p>
                  <w:p w14:paraId="7BAC2679">
                    <w:pPr>
                      <w:spacing w:before="0"/>
                      <w:ind w:left="23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Finance</w:t>
                    </w:r>
                    <w:r>
                      <w:rPr>
                        <w:b/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office</w:t>
                    </w:r>
                  </w:p>
                </w:txbxContent>
              </v:textbox>
            </v:shape>
          </v:group>
        </w:pict>
      </w:r>
      <w:r>
        <w:pict>
          <v:group id="_x0000_s1132" o:spid="_x0000_s1132" o:spt="203" style="position:absolute;left:0pt;margin-left:164.3pt;margin-top:105.3pt;height:71.7pt;width:369.45pt;mso-position-horizontal-relative:page;z-index:-251627520;mso-width-relative:page;mso-height-relative:page;" coordorigin="3286,2106" coordsize="7389,1434">
            <o:lock v:ext="edit"/>
            <v:shape id="_x0000_s1133" o:spid="_x0000_s1133" o:spt="75" type="#_x0000_t75" style="position:absolute;left:6496;top:3072;height:324;width:135;" filled="f" stroked="f" coordsize="21600,21600">
              <v:path/>
              <v:fill on="f" focussize="0,0"/>
              <v:stroke on="f"/>
              <v:imagedata r:id="rId92" o:title=""/>
              <o:lock v:ext="edit" aspectratio="t"/>
            </v:shape>
            <v:line id="_x0000_s1134" o:spid="_x0000_s1134" o:spt="20" style="position:absolute;left:3314;top:3031;flip:y;height:27;width:7333;" stroked="t" coordsize="21600,21600">
              <v:path arrowok="t"/>
              <v:fill focussize="0,0"/>
              <v:stroke weight="2.75pt" color="#000000"/>
              <v:imagedata o:title=""/>
              <o:lock v:ext="edit"/>
            </v:line>
            <v:shape id="_x0000_s1135" o:spid="_x0000_s1135" style="position:absolute;left:3325;top:3062;height:478;width:7351;" fillcolor="#000000" filled="t" stroked="f" coordorigin="3325,3063" coordsize="7351,478" path="m3460,3404l3415,3405,3406,3063,3362,3064,3370,3406,3325,3407,3396,3540,3448,3428,3460,3404xm10675,3357l10630,3357,10630,3063,10585,3063,10585,3357,10540,3357,10608,3492,10664,3380,10675,3357xe">
              <v:path arrowok="t"/>
              <v:fill on="t" focussize="0,0"/>
              <v:stroke on="f"/>
              <v:imagedata o:title=""/>
              <o:lock v:ext="edit"/>
            </v:shape>
            <v:shape id="_x0000_s1136" o:spid="_x0000_s1136" o:spt="75" type="#_x0000_t75" style="position:absolute;left:5932;top:2703;height:364;width:196;" filled="f" stroked="f" coordsize="21600,21600">
              <v:path/>
              <v:fill on="f" focussize="0,0"/>
              <v:stroke on="f"/>
              <v:imagedata r:id="rId93" o:title=""/>
              <o:lock v:ext="edit" aspectratio="t"/>
            </v:shape>
            <v:shape id="_x0000_s1137" o:spid="_x0000_s1137" o:spt="202" type="#_x0000_t202" style="position:absolute;left:4836;top:2136;height:576;width:2376;" filled="f" stroked="t" coordsize="21600,21600">
              <v:path/>
              <v:fill on="f" focussize="0,0"/>
              <v:stroke weight="3pt" color="#000000"/>
              <v:imagedata o:title=""/>
              <o:lock v:ext="edit"/>
              <v:textbox inset="0mm,0mm,0mm,0mm">
                <w:txbxContent>
                  <w:p w14:paraId="406B364A">
                    <w:pPr>
                      <w:spacing w:before="72"/>
                      <w:ind w:left="146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General</w:t>
                    </w:r>
                    <w:r>
                      <w:rPr>
                        <w:b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Manager</w:t>
                    </w:r>
                  </w:p>
                </w:txbxContent>
              </v:textbox>
            </v:shape>
          </v:group>
        </w:pict>
      </w:r>
      <w:r>
        <w:t>For every construction process well organized work flow is necessary for successful compilation of the</w:t>
      </w:r>
      <w:r>
        <w:rPr>
          <w:spacing w:val="1"/>
        </w:rPr>
        <w:t xml:space="preserve"> </w:t>
      </w:r>
      <w:r>
        <w:t>project whether it is large or small. smooth work flow depends on factors like the time required to-finish</w:t>
      </w:r>
      <w:r>
        <w:rPr>
          <w:spacing w:val="1"/>
        </w:rPr>
        <w:t xml:space="preserve"> </w:t>
      </w:r>
      <w:r>
        <w:t>the project, the number of employees involved, the scale of project, the type of the project, the location of</w:t>
      </w:r>
      <w:r>
        <w:rPr>
          <w:spacing w:val="1"/>
        </w:rPr>
        <w:t xml:space="preserve"> </w:t>
      </w:r>
      <w:r>
        <w:t>the project site.my working site at Bishoftu town project the work flow was look like the chart below. As</w:t>
      </w:r>
      <w:r>
        <w:rPr>
          <w:spacing w:val="1"/>
        </w:rPr>
        <w:t xml:space="preserve"> </w:t>
      </w:r>
      <w:r>
        <w:t>shown in the chart everything was excuted based on this flow. The work flow is put as figure of chart</w:t>
      </w:r>
      <w:r>
        <w:rPr>
          <w:spacing w:val="1"/>
        </w:rPr>
        <w:t xml:space="preserve"> </w:t>
      </w:r>
      <w:r>
        <w:t>below:</w:t>
      </w:r>
    </w:p>
    <w:p w14:paraId="3C1FF797">
      <w:pPr>
        <w:pStyle w:val="8"/>
        <w:rPr>
          <w:sz w:val="20"/>
        </w:rPr>
      </w:pPr>
    </w:p>
    <w:p w14:paraId="05FD8A77">
      <w:pPr>
        <w:pStyle w:val="8"/>
        <w:rPr>
          <w:sz w:val="20"/>
        </w:rPr>
      </w:pPr>
    </w:p>
    <w:p w14:paraId="1D34381A">
      <w:pPr>
        <w:pStyle w:val="8"/>
        <w:rPr>
          <w:sz w:val="20"/>
        </w:rPr>
      </w:pPr>
    </w:p>
    <w:p w14:paraId="3280EE55">
      <w:pPr>
        <w:pStyle w:val="8"/>
        <w:rPr>
          <w:sz w:val="20"/>
        </w:rPr>
      </w:pPr>
    </w:p>
    <w:p w14:paraId="0BAE7C0B">
      <w:pPr>
        <w:pStyle w:val="8"/>
        <w:spacing w:before="8"/>
        <w:rPr>
          <w:sz w:val="13"/>
        </w:rPr>
      </w:pPr>
      <w:r>
        <w:pict>
          <v:group id="_x0000_s1138" o:spid="_x0000_s1138" o:spt="203" style="position:absolute;left:0pt;margin-left:61.95pt;margin-top:17.65pt;height:84.2pt;width:159.2pt;mso-position-horizontal-relative:page;mso-wrap-distance-bottom:0pt;mso-wrap-distance-top:0pt;z-index:-251621376;mso-width-relative:page;mso-height-relative:page;" coordorigin="1239,354" coordsize="3184,1684">
            <o:lock v:ext="edit"/>
            <v:rect id="_x0000_s1139" o:spid="_x0000_s1139" o:spt="1" style="position:absolute;left:1254;top:1546;height:432;width:924;" filled="f" stroked="t" coordsize="21600,21600">
              <v:path/>
              <v:fill on="f" focussize="0,0"/>
              <v:stroke weight="1.5pt" color="#000000"/>
              <v:imagedata o:title=""/>
              <o:lock v:ext="edit"/>
            </v:rect>
            <v:shape id="_x0000_s1140" o:spid="_x0000_s1140" o:spt="75" type="#_x0000_t75" style="position:absolute;left:1701;top:1069;height:713;width:497;" filled="f" stroked="f" coordsize="21600,21600">
              <v:path/>
              <v:fill on="f" focussize="0,0"/>
              <v:stroke on="f"/>
              <v:imagedata r:id="rId94" o:title=""/>
              <o:lock v:ext="edit" aspectratio="t"/>
            </v:shape>
            <v:shape id="_x0000_s1141" o:spid="_x0000_s1141" o:spt="75" type="#_x0000_t75" style="position:absolute;left:1854;top:1099;height:397;width:181;" filled="f" stroked="f" coordsize="21600,21600">
              <v:path/>
              <v:fill on="f" focussize="0,0"/>
              <v:stroke on="f"/>
              <v:imagedata r:id="rId95" o:title=""/>
              <o:lock v:ext="edit" aspectratio="t"/>
            </v:shape>
            <v:shape id="_x0000_s1142" o:spid="_x0000_s1142" o:spt="75" type="#_x0000_t75" style="position:absolute;left:3595;top:1133;height:490;width:267;" filled="f" stroked="f" coordsize="21600,21600">
              <v:path/>
              <v:fill on="f" focussize="0,0"/>
              <v:stroke on="f"/>
              <v:imagedata r:id="rId96" o:title=""/>
              <o:lock v:ext="edit" aspectratio="t"/>
            </v:shape>
            <v:shape id="_x0000_s1143" o:spid="_x0000_s1143" o:spt="75" type="#_x0000_t75" style="position:absolute;left:3638;top:1151;height:396;width:180;" filled="f" stroked="f" coordsize="21600,21600">
              <v:path/>
              <v:fill on="f" focussize="0,0"/>
              <v:stroke on="f"/>
              <v:imagedata r:id="rId91" o:title=""/>
              <o:lock v:ext="edit" aspectratio="t"/>
            </v:shape>
            <v:line id="_x0000_s1144" o:spid="_x0000_s1144" o:spt="20" style="position:absolute;left:1938;top:1098;height:0;width:1836;" stroked="t" coordsize="21600,21600">
              <v:path arrowok="t"/>
              <v:fill focussize="0,0"/>
              <v:stroke weight="2.25pt" color="#000000"/>
              <v:imagedata o:title=""/>
              <o:lock v:ext="edit"/>
            </v:line>
            <v:shape id="_x0000_s1145" o:spid="_x0000_s1145" o:spt="75" type="#_x0000_t75" style="position:absolute;left:3118;top:806;height:277;width:111;" filled="f" stroked="f" coordsize="21600,21600">
              <v:path/>
              <v:fill on="f" focussize="0,0"/>
              <v:stroke on="f"/>
              <v:imagedata r:id="rId97" o:title=""/>
              <o:lock v:ext="edit" aspectratio="t"/>
            </v:shape>
            <v:rect id="_x0000_s1146" o:spid="_x0000_s1146" o:spt="1" style="position:absolute;left:3371;top:1551;height:471;width:931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47" o:spid="_x0000_s1147" o:spt="75" type="#_x0000_t75" style="position:absolute;left:2733;top:1149;height:396;width:180;" filled="f" stroked="f" coordsize="21600,21600">
              <v:path/>
              <v:fill on="f" focussize="0,0"/>
              <v:stroke on="f"/>
              <v:imagedata r:id="rId91" o:title=""/>
              <o:lock v:ext="edit" aspectratio="t"/>
            </v:shape>
            <v:shape id="_x0000_s1148" o:spid="_x0000_s1148" o:spt="202" type="#_x0000_t202" style="position:absolute;left:1239;top:806;height:1216;width:306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6762707">
                    <w:pPr>
                      <w:tabs>
                        <w:tab w:val="left" w:pos="1336"/>
                      </w:tabs>
                      <w:spacing w:before="313"/>
                      <w:ind w:left="24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store</w:t>
                    </w:r>
                    <w:r>
                      <w:rPr>
                        <w:b/>
                        <w:sz w:val="22"/>
                      </w:rPr>
                      <w:tab/>
                    </w:r>
                    <w:r>
                      <w:rPr>
                        <w:b/>
                        <w:position w:val="1"/>
                        <w:sz w:val="22"/>
                      </w:rPr>
                      <w:drawing>
                        <wp:inline distT="0" distB="0" distL="0" distR="0">
                          <wp:extent cx="314960" cy="450850"/>
                          <wp:effectExtent l="0" t="0" r="0" b="0"/>
                          <wp:docPr id="113" name="image88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3" name="image88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8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15468" cy="45110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149" o:spid="_x0000_s1149" o:spt="202" type="#_x0000_t202" style="position:absolute;left:3371;top:1551;height:471;width:931;" filled="f" stroked="t" coordsize="21600,21600">
              <v:path/>
              <v:fill on="f" focussize="0,0"/>
              <v:stroke weight="1.5pt" color="#000000"/>
              <v:imagedata o:title=""/>
              <o:lock v:ext="edit"/>
              <v:textbox inset="0mm,0mm,0mm,0mm">
                <w:txbxContent>
                  <w:p w14:paraId="0AD94BFD">
                    <w:pPr>
                      <w:spacing w:before="72"/>
                      <w:ind w:left="14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Guar</w:t>
                    </w:r>
                  </w:p>
                </w:txbxContent>
              </v:textbox>
            </v:shape>
            <v:shape id="_x0000_s1150" o:spid="_x0000_s1150" o:spt="202" type="#_x0000_t202" style="position:absolute;left:2332;top:1543;height:432;width:924;" filled="f" stroked="t" coordsize="21600,21600">
              <v:path/>
              <v:fill on="f" focussize="0,0"/>
              <v:stroke weight="2pt" color="#000000"/>
              <v:imagedata o:title=""/>
              <o:lock v:ext="edit"/>
              <v:textbox inset="0mm,0mm,0mm,0mm">
                <w:txbxContent>
                  <w:p w14:paraId="164A54D7">
                    <w:pPr>
                      <w:spacing w:before="72"/>
                      <w:ind w:left="15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Drive</w:t>
                    </w:r>
                  </w:p>
                </w:txbxContent>
              </v:textbox>
            </v:shape>
            <v:shape id="_x0000_s1151" o:spid="_x0000_s1151" o:spt="202" type="#_x0000_t202" style="position:absolute;left:1831;top:368;height:450;width:2577;" filled="f" stroked="t" coordsize="21600,21600">
              <v:path/>
              <v:fill on="f" focussize="0,0"/>
              <v:stroke weight="1.5pt" color="#000000"/>
              <v:imagedata o:title=""/>
              <o:lock v:ext="edit"/>
              <v:textbox inset="0mm,0mm,0mm,0mm">
                <w:txbxContent>
                  <w:p w14:paraId="17C7B293">
                    <w:pPr>
                      <w:spacing w:before="70"/>
                      <w:ind w:left="18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Project</w:t>
                    </w:r>
                    <w:r>
                      <w:rPr>
                        <w:b/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Administration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152" o:spid="_x0000_s1152" o:spt="203" style="position:absolute;left:0pt;margin-left:222.4pt;margin-top:9.8pt;height:96.45pt;width:263.3pt;mso-position-horizontal-relative:page;mso-wrap-distance-bottom:0pt;mso-wrap-distance-top:0pt;z-index:-251620352;mso-width-relative:page;mso-height-relative:page;" coordorigin="4449,197" coordsize="5266,1929">
            <o:lock v:ext="edit"/>
            <v:line id="_x0000_s1153" o:spid="_x0000_s1153" o:spt="20" style="position:absolute;left:5242;top:942;height:0;width:2983;" stroked="t" coordsize="21600,21600">
              <v:path arrowok="t"/>
              <v:fill focussize="0,0"/>
              <v:stroke weight="2.25pt" color="#000000"/>
              <v:imagedata o:title=""/>
              <o:lock v:ext="edit"/>
            </v:line>
            <v:shape id="_x0000_s1154" o:spid="_x0000_s1154" o:spt="75" type="#_x0000_t75" style="position:absolute;left:6676;top:681;height:284;width:111;" filled="f" stroked="f" coordsize="21600,21600">
              <v:path/>
              <v:fill on="f" focussize="0,0"/>
              <v:stroke on="f"/>
              <v:imagedata r:id="rId99" o:title=""/>
              <o:lock v:ext="edit" aspectratio="t"/>
            </v:shape>
            <v:shape id="_x0000_s1155" o:spid="_x0000_s1155" o:spt="75" type="#_x0000_t75" style="position:absolute;left:6745;top:1033;height:289;width:171;" filled="f" stroked="f" coordsize="21600,21600">
              <v:path/>
              <v:fill on="f" focussize="0,0"/>
              <v:stroke on="f"/>
              <v:imagedata r:id="rId100" o:title=""/>
              <o:lock v:ext="edit" aspectratio="t"/>
            </v:shape>
            <v:shape id="_x0000_s1156" o:spid="_x0000_s1156" o:spt="75" type="#_x0000_t75" style="position:absolute;left:8134;top:926;height:302;width:111;" filled="f" stroked="f" coordsize="21600,21600">
              <v:path/>
              <v:fill on="f" focussize="0,0"/>
              <v:stroke on="f"/>
              <v:imagedata r:id="rId101" o:title=""/>
              <o:lock v:ext="edit" aspectratio="t"/>
            </v:shape>
            <v:shape id="_x0000_s1157" o:spid="_x0000_s1157" style="position:absolute;left:5289;top:976;height:325;width:71;" fillcolor="#000000" filled="t" stroked="f" coordorigin="5289,976" coordsize="71,325" path="m5342,976l5307,976,5307,1266,5289,1266,5324,1301,5360,1266,5342,1266,5342,976xe">
              <v:path arrowok="t"/>
              <v:fill on="t" focussize="0,0"/>
              <v:stroke on="f"/>
              <v:imagedata o:title=""/>
              <o:lock v:ext="edit"/>
            </v:shape>
            <v:shape id="_x0000_s1158" o:spid="_x0000_s1158" style="position:absolute;left:5289;top:976;height:325;width:71;" filled="f" stroked="t" coordorigin="5289,976" coordsize="71,325" path="m5289,1266l5307,1266,5307,976,5342,976,5342,1266,5360,1266,5324,1301,5289,1266xe">
              <v:path arrowok="t"/>
              <v:fill on="f" focussize="0,0"/>
              <v:stroke weight="2pt" color="#000000"/>
              <v:imagedata o:title=""/>
              <o:lock v:ext="edit"/>
            </v:shape>
            <v:shape id="_x0000_s1159" o:spid="_x0000_s1159" o:spt="202" type="#_x0000_t202" style="position:absolute;left:4464;top:1324;height:786;width:1488;" filled="f" stroked="t" coordsize="21600,21600">
              <v:path/>
              <v:fill on="f" focussize="0,0"/>
              <v:stroke weight="1.5pt" color="#000000"/>
              <v:imagedata o:title=""/>
              <o:lock v:ext="edit"/>
              <v:textbox inset="0mm,0mm,0mm,0mm">
                <w:txbxContent>
                  <w:p w14:paraId="378B52E2">
                    <w:pPr>
                      <w:spacing w:before="73" w:line="276" w:lineRule="auto"/>
                      <w:ind w:left="326" w:right="305" w:firstLine="115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Office</w:t>
                    </w:r>
                    <w:r>
                      <w:rPr>
                        <w:b/>
                        <w:spacing w:val="1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engineer</w:t>
                    </w:r>
                  </w:p>
                </w:txbxContent>
              </v:textbox>
            </v:shape>
            <v:shape id="_x0000_s1160" o:spid="_x0000_s1160" o:spt="202" type="#_x0000_t202" style="position:absolute;left:7600;top:1261;height:456;width:2100;" filled="f" stroked="t" coordsize="21600,21600">
              <v:path/>
              <v:fill on="f" focussize="0,0"/>
              <v:stroke weight="1.5pt" color="#000000"/>
              <v:imagedata o:title=""/>
              <o:lock v:ext="edit"/>
              <v:textbox inset="0mm,0mm,0mm,0mm">
                <w:txbxContent>
                  <w:p w14:paraId="1478A3DB">
                    <w:pPr>
                      <w:spacing w:before="71"/>
                      <w:ind w:left="25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General</w:t>
                    </w:r>
                    <w:r>
                      <w:rPr>
                        <w:b/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Forman</w:t>
                    </w:r>
                  </w:p>
                </w:txbxContent>
              </v:textbox>
            </v:shape>
            <v:shape id="_x0000_s1161" o:spid="_x0000_s1161" o:spt="202" type="#_x0000_t202" style="position:absolute;left:6105;top:1330;height:750;width:1404;" filled="f" stroked="t" coordsize="21600,21600">
              <v:path/>
              <v:fill on="f" focussize="0,0"/>
              <v:stroke weight="1.5pt" color="#000000"/>
              <v:imagedata o:title=""/>
              <o:lock v:ext="edit"/>
              <v:textbox inset="0mm,0mm,0mm,0mm">
                <w:txbxContent>
                  <w:p w14:paraId="04061E46">
                    <w:pPr>
                      <w:spacing w:before="72" w:line="276" w:lineRule="auto"/>
                      <w:ind w:left="284" w:right="263" w:firstLine="225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Site</w:t>
                    </w:r>
                    <w:r>
                      <w:rPr>
                        <w:b/>
                        <w:spacing w:val="1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engineer</w:t>
                    </w:r>
                  </w:p>
                </w:txbxContent>
              </v:textbox>
            </v:shape>
            <v:shape id="_x0000_s1162" o:spid="_x0000_s1162" o:spt="202" type="#_x0000_t202" style="position:absolute;left:5648;top:211;height:484;width:1936;" filled="f" stroked="t" coordsize="21600,21600">
              <v:path/>
              <v:fill on="f" focussize="0,0"/>
              <v:stroke weight="1.5pt" color="#000000"/>
              <v:imagedata o:title=""/>
              <o:lock v:ext="edit"/>
              <v:textbox inset="0mm,0mm,0mm,0mm">
                <w:txbxContent>
                  <w:p w14:paraId="1D1034E4">
                    <w:pPr>
                      <w:spacing w:before="71"/>
                      <w:ind w:left="17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Project</w:t>
                    </w:r>
                    <w:r>
                      <w:rPr>
                        <w:b/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manager</w:t>
                    </w:r>
                  </w:p>
                </w:txbxContent>
              </v:textbox>
            </v:shape>
            <w10:wrap type="topAndBottom"/>
          </v:group>
        </w:pict>
      </w:r>
    </w:p>
    <w:p w14:paraId="2FD1C1EC">
      <w:pPr>
        <w:pStyle w:val="8"/>
        <w:rPr>
          <w:sz w:val="26"/>
        </w:rPr>
      </w:pPr>
    </w:p>
    <w:p w14:paraId="609B6AFC">
      <w:pPr>
        <w:pStyle w:val="8"/>
        <w:spacing w:before="4"/>
        <w:rPr>
          <w:sz w:val="31"/>
        </w:rPr>
      </w:pPr>
    </w:p>
    <w:p w14:paraId="3B2F6669">
      <w:pPr>
        <w:spacing w:before="0"/>
        <w:ind w:left="1448" w:right="1927" w:firstLine="0"/>
        <w:jc w:val="center"/>
        <w:rPr>
          <w:sz w:val="24"/>
        </w:rPr>
      </w:pPr>
      <w:r>
        <w:pict>
          <v:group id="_x0000_s1163" o:spid="_x0000_s1163" o:spt="203" style="position:absolute;left:0pt;margin-left:395.25pt;margin-top:-56.3pt;height:45.9pt;width:171.3pt;mso-position-horizontal-relative:page;z-index:251675648;mso-width-relative:page;mso-height-relative:page;" coordorigin="7905,-1126" coordsize="3426,918">
            <o:lock v:ext="edit"/>
            <v:rect id="_x0000_s1164" o:spid="_x0000_s1164" o:spt="1" style="position:absolute;left:7920;top:-752;height:528;width:3396;" filled="f" stroked="t" coordsize="21600,21600">
              <v:path/>
              <v:fill on="f" focussize="0,0"/>
              <v:stroke weight="1.5pt" color="#000000"/>
              <v:imagedata o:title=""/>
              <o:lock v:ext="edit"/>
            </v:rect>
            <v:shape id="_x0000_s1165" o:spid="_x0000_s1165" o:spt="75" type="#_x0000_t75" style="position:absolute;left:8520;top:-1127;height:672;width:497;" filled="f" stroked="f" coordsize="21600,21600">
              <v:path/>
              <v:fill on="f" focussize="0,0"/>
              <v:stroke on="f"/>
              <v:imagedata r:id="rId102" o:title=""/>
              <o:lock v:ext="edit" aspectratio="t"/>
            </v:shape>
            <v:shape id="_x0000_s1166" o:spid="_x0000_s1166" o:spt="75" type="#_x0000_t75" style="position:absolute;left:8679;top:-1097;height:357;width:180;" filled="f" stroked="f" coordsize="21600,21600">
              <v:path/>
              <v:fill on="f" focussize="0,0"/>
              <v:stroke on="f"/>
              <v:imagedata r:id="rId103" o:title=""/>
              <o:lock v:ext="edit" aspectratio="t"/>
            </v:shape>
            <v:shape id="_x0000_s1167" o:spid="_x0000_s1167" o:spt="202" type="#_x0000_t202" style="position:absolute;left:7905;top:-1127;height:918;width:34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DAC12FD">
                    <w:pPr>
                      <w:spacing w:before="0" w:line="240" w:lineRule="auto"/>
                      <w:rPr>
                        <w:sz w:val="24"/>
                      </w:rPr>
                    </w:pPr>
                  </w:p>
                  <w:p w14:paraId="0022CCBA">
                    <w:pPr>
                      <w:spacing w:before="187"/>
                      <w:ind w:left="292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Skilled</w:t>
                    </w:r>
                    <w:r>
                      <w:rPr>
                        <w:b/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non-skilled</w:t>
                    </w:r>
                    <w:r>
                      <w:rPr>
                        <w:b/>
                        <w:spacing w:val="-2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person</w:t>
                    </w:r>
                  </w:p>
                </w:txbxContent>
              </v:textbox>
            </v:shape>
          </v:group>
        </w:pict>
      </w:r>
      <w:bookmarkStart w:id="36" w:name="_bookmark22"/>
      <w:bookmarkEnd w:id="36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</w:p>
    <w:p w14:paraId="45E46CE4">
      <w:pPr>
        <w:pStyle w:val="8"/>
        <w:rPr>
          <w:sz w:val="26"/>
        </w:rPr>
      </w:pPr>
    </w:p>
    <w:p w14:paraId="41EA2F4A">
      <w:pPr>
        <w:pStyle w:val="5"/>
        <w:numPr>
          <w:ilvl w:val="1"/>
          <w:numId w:val="16"/>
        </w:numPr>
        <w:tabs>
          <w:tab w:val="left" w:pos="1474"/>
        </w:tabs>
        <w:spacing w:before="198" w:after="0" w:line="240" w:lineRule="auto"/>
        <w:ind w:left="1473" w:right="0" w:hanging="308"/>
        <w:jc w:val="both"/>
      </w:pPr>
      <w:r>
        <w:t>General</w:t>
      </w:r>
      <w:r>
        <w:rPr>
          <w:spacing w:val="-2"/>
        </w:rPr>
        <w:t xml:space="preserve"> </w:t>
      </w:r>
      <w:r>
        <w:t>Manager</w:t>
      </w:r>
    </w:p>
    <w:p w14:paraId="042A6F05">
      <w:pPr>
        <w:pStyle w:val="8"/>
        <w:spacing w:before="135" w:line="324" w:lineRule="auto"/>
        <w:ind w:left="752" w:right="567"/>
        <w:jc w:val="both"/>
      </w:pPr>
      <w:r>
        <w:t>General Manager is preparing meetings, with different section heads for reviewing schedules, evaluate</w:t>
      </w:r>
      <w:r>
        <w:rPr>
          <w:spacing w:val="1"/>
        </w:rPr>
        <w:t xml:space="preserve"> </w:t>
      </w:r>
      <w:r>
        <w:t>performances, better understanding of problems and solutions, and recollection of resources, removal of</w:t>
      </w:r>
      <w:r>
        <w:rPr>
          <w:spacing w:val="1"/>
        </w:rPr>
        <w:t xml:space="preserve"> </w:t>
      </w:r>
      <w:r>
        <w:t>doubts,</w:t>
      </w:r>
      <w:r>
        <w:rPr>
          <w:spacing w:val="-1"/>
        </w:rPr>
        <w:t xml:space="preserve"> </w:t>
      </w:r>
      <w:r>
        <w:t>acceleration plans etc.</w:t>
      </w:r>
    </w:p>
    <w:p w14:paraId="0740CB7A">
      <w:pPr>
        <w:pStyle w:val="8"/>
        <w:spacing w:before="2"/>
        <w:rPr>
          <w:sz w:val="21"/>
        </w:rPr>
      </w:pPr>
    </w:p>
    <w:p w14:paraId="58AC7FA0">
      <w:pPr>
        <w:pStyle w:val="5"/>
        <w:numPr>
          <w:ilvl w:val="2"/>
          <w:numId w:val="16"/>
        </w:numPr>
        <w:tabs>
          <w:tab w:val="left" w:pos="1473"/>
          <w:tab w:val="left" w:pos="1474"/>
        </w:tabs>
        <w:spacing w:before="0" w:after="0" w:line="240" w:lineRule="auto"/>
        <w:ind w:left="1473" w:right="0" w:hanging="438"/>
        <w:jc w:val="left"/>
      </w:pPr>
      <w:r>
        <w:t>Project</w:t>
      </w:r>
      <w:r>
        <w:rPr>
          <w:spacing w:val="-4"/>
        </w:rPr>
        <w:t xml:space="preserve"> </w:t>
      </w:r>
      <w:r>
        <w:t>Administration</w:t>
      </w:r>
    </w:p>
    <w:p w14:paraId="081E733E">
      <w:pPr>
        <w:pStyle w:val="8"/>
        <w:spacing w:before="134"/>
        <w:ind w:left="813"/>
      </w:pPr>
      <w:r>
        <w:t>The</w:t>
      </w:r>
      <w:r>
        <w:rPr>
          <w:spacing w:val="-4"/>
        </w:rPr>
        <w:t xml:space="preserve"> </w:t>
      </w:r>
      <w:r>
        <w:t>responsibilities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administration:</w:t>
      </w:r>
    </w:p>
    <w:p w14:paraId="41F86832">
      <w:pPr>
        <w:pStyle w:val="15"/>
        <w:numPr>
          <w:ilvl w:val="0"/>
          <w:numId w:val="17"/>
        </w:numPr>
        <w:tabs>
          <w:tab w:val="left" w:pos="1395"/>
        </w:tabs>
        <w:spacing w:before="137" w:after="0" w:line="240" w:lineRule="auto"/>
        <w:ind w:left="1394" w:right="0" w:hanging="359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workers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company.</w:t>
      </w:r>
    </w:p>
    <w:p w14:paraId="0979DDFF">
      <w:pPr>
        <w:pStyle w:val="15"/>
        <w:numPr>
          <w:ilvl w:val="0"/>
          <w:numId w:val="17"/>
        </w:numPr>
        <w:tabs>
          <w:tab w:val="left" w:pos="1395"/>
        </w:tabs>
        <w:spacing w:before="130" w:after="0" w:line="240" w:lineRule="auto"/>
        <w:ind w:left="1394" w:right="0" w:hanging="359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workers.</w:t>
      </w:r>
    </w:p>
    <w:p w14:paraId="278BC263">
      <w:pPr>
        <w:pStyle w:val="15"/>
        <w:numPr>
          <w:ilvl w:val="0"/>
          <w:numId w:val="17"/>
        </w:numPr>
        <w:tabs>
          <w:tab w:val="left" w:pos="1395"/>
        </w:tabs>
        <w:spacing w:before="127" w:after="0" w:line="240" w:lineRule="auto"/>
        <w:ind w:left="1394" w:right="0" w:hanging="359"/>
        <w:jc w:val="left"/>
        <w:rPr>
          <w:sz w:val="24"/>
        </w:rPr>
      </w:pPr>
      <w:r>
        <w:rPr>
          <w:sz w:val="24"/>
        </w:rPr>
        <w:t>Solve</w:t>
      </w:r>
      <w:r>
        <w:rPr>
          <w:spacing w:val="-2"/>
          <w:sz w:val="24"/>
        </w:rPr>
        <w:t xml:space="preserve"> </w:t>
      </w:r>
      <w:r>
        <w:rPr>
          <w:sz w:val="24"/>
        </w:rPr>
        <w:t>interpersonal</w:t>
      </w:r>
      <w:r>
        <w:rPr>
          <w:spacing w:val="-2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between workers.</w:t>
      </w:r>
    </w:p>
    <w:p w14:paraId="326532C8">
      <w:pPr>
        <w:pStyle w:val="15"/>
        <w:numPr>
          <w:ilvl w:val="0"/>
          <w:numId w:val="17"/>
        </w:numPr>
        <w:tabs>
          <w:tab w:val="left" w:pos="1395"/>
        </w:tabs>
        <w:spacing w:before="130" w:after="0" w:line="240" w:lineRule="auto"/>
        <w:ind w:left="1394" w:right="0" w:hanging="359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letters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workers.</w:t>
      </w:r>
    </w:p>
    <w:p w14:paraId="642F0030">
      <w:pPr>
        <w:pStyle w:val="15"/>
        <w:numPr>
          <w:ilvl w:val="0"/>
          <w:numId w:val="18"/>
        </w:numPr>
        <w:tabs>
          <w:tab w:val="left" w:pos="1037"/>
        </w:tabs>
        <w:spacing w:before="127" w:after="0" w:line="312" w:lineRule="auto"/>
        <w:ind w:left="1036" w:right="571" w:hanging="284"/>
        <w:jc w:val="left"/>
        <w:rPr>
          <w:sz w:val="24"/>
        </w:rPr>
      </w:pPr>
      <w:r>
        <w:rPr>
          <w:b/>
          <w:sz w:val="24"/>
        </w:rPr>
        <w:t xml:space="preserve">Store - </w:t>
      </w:r>
      <w:r>
        <w:rPr>
          <w:sz w:val="24"/>
        </w:rPr>
        <w:t>Control</w:t>
      </w:r>
      <w:r>
        <w:rPr>
          <w:spacing w:val="2"/>
          <w:sz w:val="24"/>
        </w:rPr>
        <w:t xml:space="preserve"> </w:t>
      </w:r>
      <w:r>
        <w:rPr>
          <w:sz w:val="24"/>
        </w:rPr>
        <w:t>the amount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type of material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 construction</w:t>
      </w:r>
      <w:r>
        <w:rPr>
          <w:spacing w:val="2"/>
          <w:sz w:val="24"/>
        </w:rPr>
        <w:t xml:space="preserve"> </w:t>
      </w:r>
      <w:r>
        <w:rPr>
          <w:sz w:val="24"/>
        </w:rPr>
        <w:t>entering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leaving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preparing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forms.</w:t>
      </w:r>
    </w:p>
    <w:p w14:paraId="3362A493">
      <w:pPr>
        <w:pStyle w:val="15"/>
        <w:numPr>
          <w:ilvl w:val="0"/>
          <w:numId w:val="18"/>
        </w:numPr>
        <w:tabs>
          <w:tab w:val="left" w:pos="1037"/>
        </w:tabs>
        <w:spacing w:before="0" w:after="0" w:line="312" w:lineRule="auto"/>
        <w:ind w:left="1036" w:right="569" w:hanging="284"/>
        <w:jc w:val="left"/>
        <w:rPr>
          <w:sz w:val="24"/>
        </w:rPr>
      </w:pPr>
      <w:r>
        <w:rPr>
          <w:b/>
          <w:sz w:val="24"/>
        </w:rPr>
        <w:t>Drivers:-</w:t>
      </w:r>
      <w:r>
        <w:rPr>
          <w:sz w:val="24"/>
        </w:rPr>
        <w:t>Includes</w:t>
      </w:r>
      <w:r>
        <w:rPr>
          <w:spacing w:val="26"/>
          <w:sz w:val="24"/>
        </w:rPr>
        <w:t xml:space="preserve"> </w:t>
      </w:r>
      <w:r>
        <w:rPr>
          <w:sz w:val="24"/>
        </w:rPr>
        <w:t>all</w:t>
      </w:r>
      <w:r>
        <w:rPr>
          <w:spacing w:val="28"/>
          <w:sz w:val="24"/>
        </w:rPr>
        <w:t xml:space="preserve"> </w:t>
      </w:r>
      <w:r>
        <w:rPr>
          <w:sz w:val="24"/>
        </w:rPr>
        <w:t>from</w:t>
      </w:r>
      <w:r>
        <w:rPr>
          <w:spacing w:val="28"/>
          <w:sz w:val="24"/>
        </w:rPr>
        <w:t xml:space="preserve"> </w:t>
      </w:r>
      <w:r>
        <w:rPr>
          <w:sz w:val="24"/>
        </w:rPr>
        <w:t>small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large</w:t>
      </w:r>
      <w:r>
        <w:rPr>
          <w:spacing w:val="32"/>
          <w:sz w:val="24"/>
        </w:rPr>
        <w:t xml:space="preserve"> </w:t>
      </w:r>
      <w:r>
        <w:rPr>
          <w:sz w:val="24"/>
        </w:rPr>
        <w:t>truck</w:t>
      </w:r>
      <w:r>
        <w:rPr>
          <w:spacing w:val="26"/>
          <w:sz w:val="24"/>
        </w:rPr>
        <w:t xml:space="preserve"> </w:t>
      </w:r>
      <w:r>
        <w:rPr>
          <w:sz w:val="24"/>
        </w:rPr>
        <w:t>drivers.</w:t>
      </w:r>
      <w:r>
        <w:rPr>
          <w:spacing w:val="27"/>
          <w:sz w:val="24"/>
        </w:rPr>
        <w:t xml:space="preserve"> </w:t>
      </w:r>
      <w:r>
        <w:rPr>
          <w:sz w:val="24"/>
        </w:rPr>
        <w:t>Transports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materials</w:t>
      </w:r>
      <w:r>
        <w:rPr>
          <w:spacing w:val="27"/>
          <w:sz w:val="24"/>
        </w:rPr>
        <w:t xml:space="preserve"> </w:t>
      </w:r>
      <w:r>
        <w:rPr>
          <w:sz w:val="24"/>
        </w:rPr>
        <w:t>purchased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machines</w:t>
      </w:r>
      <w:r>
        <w:rPr>
          <w:spacing w:val="-1"/>
          <w:sz w:val="24"/>
        </w:rPr>
        <w:t xml:space="preserve"> </w:t>
      </w:r>
      <w:r>
        <w:rPr>
          <w:sz w:val="24"/>
        </w:rPr>
        <w:t>in and out of the</w:t>
      </w:r>
      <w:r>
        <w:rPr>
          <w:spacing w:val="-1"/>
          <w:sz w:val="24"/>
        </w:rPr>
        <w:t xml:space="preserve"> </w:t>
      </w:r>
      <w:r>
        <w:rPr>
          <w:sz w:val="24"/>
        </w:rPr>
        <w:t>site.</w:t>
      </w:r>
    </w:p>
    <w:p w14:paraId="2DFA26F7">
      <w:pPr>
        <w:spacing w:after="0" w:line="312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126D4F4D">
      <w:pPr>
        <w:pStyle w:val="8"/>
        <w:spacing w:before="7"/>
        <w:rPr>
          <w:sz w:val="13"/>
        </w:rPr>
      </w:pPr>
    </w:p>
    <w:p w14:paraId="51289BF8">
      <w:pPr>
        <w:pStyle w:val="15"/>
        <w:numPr>
          <w:ilvl w:val="0"/>
          <w:numId w:val="18"/>
        </w:numPr>
        <w:tabs>
          <w:tab w:val="left" w:pos="1037"/>
        </w:tabs>
        <w:spacing w:before="90" w:after="0" w:line="240" w:lineRule="auto"/>
        <w:ind w:left="1036" w:right="0" w:hanging="285"/>
        <w:jc w:val="left"/>
        <w:rPr>
          <w:sz w:val="24"/>
        </w:rPr>
      </w:pPr>
      <w:r>
        <w:rPr>
          <w:b/>
          <w:sz w:val="24"/>
        </w:rPr>
        <w:t>Guard-</w:t>
      </w:r>
      <w:r>
        <w:rPr>
          <w:sz w:val="24"/>
        </w:rPr>
        <w:t>responsibilities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guard</w:t>
      </w:r>
      <w:r>
        <w:rPr>
          <w:spacing w:val="-1"/>
          <w:sz w:val="24"/>
        </w:rPr>
        <w:t xml:space="preserve"> </w:t>
      </w:r>
      <w:r>
        <w:rPr>
          <w:sz w:val="24"/>
        </w:rPr>
        <w:t>in 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site:-</w:t>
      </w:r>
    </w:p>
    <w:p w14:paraId="1B2405B6">
      <w:pPr>
        <w:pStyle w:val="15"/>
        <w:numPr>
          <w:ilvl w:val="1"/>
          <w:numId w:val="18"/>
        </w:numPr>
        <w:tabs>
          <w:tab w:val="left" w:pos="1467"/>
        </w:tabs>
        <w:spacing w:before="168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Observes</w:t>
      </w:r>
      <w:r>
        <w:rPr>
          <w:spacing w:val="-1"/>
          <w:sz w:val="24"/>
        </w:rPr>
        <w:t xml:space="preserve"> </w:t>
      </w:r>
      <w:r>
        <w:rPr>
          <w:sz w:val="24"/>
        </w:rPr>
        <w:t>windows, doors, gates,</w:t>
      </w:r>
      <w:r>
        <w:rPr>
          <w:spacing w:val="1"/>
          <w:sz w:val="24"/>
        </w:rPr>
        <w:t xml:space="preserve"> </w:t>
      </w:r>
      <w:r>
        <w:rPr>
          <w:sz w:val="24"/>
        </w:rPr>
        <w:t>equipment and</w:t>
      </w:r>
      <w:r>
        <w:rPr>
          <w:spacing w:val="1"/>
          <w:sz w:val="24"/>
        </w:rPr>
        <w:t xml:space="preserve"> </w:t>
      </w:r>
      <w:r>
        <w:rPr>
          <w:sz w:val="24"/>
        </w:rPr>
        <w:t>machinery</w:t>
      </w:r>
      <w:r>
        <w:rPr>
          <w:spacing w:val="-5"/>
          <w:sz w:val="24"/>
        </w:rPr>
        <w:t xml:space="preserve"> </w:t>
      </w:r>
      <w:r>
        <w:rPr>
          <w:sz w:val="24"/>
        </w:rPr>
        <w:t>to ensure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properly</w:t>
      </w:r>
      <w:r>
        <w:rPr>
          <w:spacing w:val="-5"/>
          <w:sz w:val="24"/>
        </w:rPr>
        <w:t xml:space="preserve"> </w:t>
      </w:r>
      <w:r>
        <w:rPr>
          <w:sz w:val="24"/>
        </w:rPr>
        <w:t>secured.</w:t>
      </w:r>
    </w:p>
    <w:p w14:paraId="1E9F181D">
      <w:pPr>
        <w:pStyle w:val="15"/>
        <w:numPr>
          <w:ilvl w:val="1"/>
          <w:numId w:val="18"/>
        </w:numPr>
        <w:tabs>
          <w:tab w:val="left" w:pos="1467"/>
        </w:tabs>
        <w:spacing w:before="55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Issues</w:t>
      </w:r>
      <w:r>
        <w:rPr>
          <w:spacing w:val="-2"/>
          <w:sz w:val="24"/>
        </w:rPr>
        <w:t xml:space="preserve"> </w:t>
      </w:r>
      <w:r>
        <w:rPr>
          <w:sz w:val="24"/>
        </w:rPr>
        <w:t>passes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directs</w:t>
      </w:r>
      <w:r>
        <w:rPr>
          <w:spacing w:val="1"/>
          <w:sz w:val="24"/>
        </w:rPr>
        <w:t xml:space="preserve"> </w:t>
      </w:r>
      <w:r>
        <w:rPr>
          <w:sz w:val="24"/>
        </w:rPr>
        <w:t>visitors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area.</w:t>
      </w:r>
    </w:p>
    <w:p w14:paraId="3A1C5B31">
      <w:pPr>
        <w:pStyle w:val="5"/>
        <w:numPr>
          <w:ilvl w:val="2"/>
          <w:numId w:val="16"/>
        </w:numPr>
        <w:tabs>
          <w:tab w:val="left" w:pos="1337"/>
        </w:tabs>
        <w:spacing w:before="63" w:after="0" w:line="240" w:lineRule="auto"/>
        <w:ind w:left="1336" w:right="0" w:hanging="356"/>
        <w:jc w:val="left"/>
      </w:pPr>
      <w:r>
        <w:t>Project</w:t>
      </w:r>
      <w:r>
        <w:rPr>
          <w:spacing w:val="-3"/>
        </w:rPr>
        <w:t xml:space="preserve"> </w:t>
      </w:r>
      <w:r>
        <w:t>Manager</w:t>
      </w:r>
    </w:p>
    <w:p w14:paraId="221859B2">
      <w:pPr>
        <w:pStyle w:val="8"/>
        <w:spacing w:before="3"/>
        <w:rPr>
          <w:b/>
          <w:sz w:val="26"/>
        </w:rPr>
      </w:pPr>
    </w:p>
    <w:p w14:paraId="3B229904">
      <w:pPr>
        <w:pStyle w:val="8"/>
        <w:spacing w:line="348" w:lineRule="auto"/>
        <w:ind w:left="752" w:right="564"/>
        <w:jc w:val="both"/>
      </w:pPr>
      <w:r>
        <w:t>The project manager has so many responsibilities at the site and in our site these positions is accountable</w:t>
      </w:r>
      <w:r>
        <w:rPr>
          <w:spacing w:val="1"/>
        </w:rPr>
        <w:t xml:space="preserve"> </w:t>
      </w:r>
      <w:r>
        <w:t>for the for the contractor or the owner and are appointed by the owner of the construction company. The</w:t>
      </w:r>
      <w:r>
        <w:rPr>
          <w:spacing w:val="1"/>
        </w:rPr>
        <w:t xml:space="preserve"> </w:t>
      </w:r>
      <w:r>
        <w:t>main duty of manager is manages the whole site work execution, Makes payment to sub contract workers,</w:t>
      </w:r>
      <w:r>
        <w:rPr>
          <w:spacing w:val="-57"/>
        </w:rPr>
        <w:t xml:space="preserve"> </w:t>
      </w:r>
      <w:r>
        <w:t>Approves material request, Analyses the work processes, Executes sub-contracting agreements, Review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checks the</w:t>
      </w:r>
      <w:r>
        <w:rPr>
          <w:spacing w:val="-1"/>
        </w:rPr>
        <w:t xml:space="preserve"> </w:t>
      </w:r>
      <w:r>
        <w:t>reports made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office</w:t>
      </w:r>
      <w:r>
        <w:rPr>
          <w:spacing w:val="1"/>
        </w:rPr>
        <w:t xml:space="preserve"> </w:t>
      </w:r>
      <w:r>
        <w:t>engineer.</w:t>
      </w:r>
    </w:p>
    <w:p w14:paraId="57509AFB">
      <w:pPr>
        <w:pStyle w:val="15"/>
        <w:numPr>
          <w:ilvl w:val="0"/>
          <w:numId w:val="19"/>
        </w:numPr>
        <w:tabs>
          <w:tab w:val="left" w:pos="1114"/>
        </w:tabs>
        <w:spacing w:before="206" w:after="0" w:line="240" w:lineRule="auto"/>
        <w:ind w:left="1113" w:right="0" w:hanging="362"/>
        <w:jc w:val="left"/>
        <w:rPr>
          <w:sz w:val="28"/>
        </w:rPr>
      </w:pPr>
      <w:r>
        <w:rPr>
          <w:b/>
          <w:sz w:val="24"/>
        </w:rPr>
        <w:t>Office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</w:t>
      </w:r>
      <w:r>
        <w:rPr>
          <w:b/>
          <w:sz w:val="28"/>
        </w:rPr>
        <w:t>-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6"/>
          <w:sz w:val="24"/>
        </w:rPr>
        <w:t xml:space="preserve"> </w:t>
      </w:r>
      <w:r>
        <w:rPr>
          <w:sz w:val="24"/>
        </w:rPr>
        <w:t>of office</w:t>
      </w:r>
      <w:r>
        <w:rPr>
          <w:spacing w:val="-2"/>
          <w:sz w:val="24"/>
        </w:rPr>
        <w:t xml:space="preserve"> </w:t>
      </w:r>
      <w:r>
        <w:rPr>
          <w:sz w:val="24"/>
        </w:rPr>
        <w:t>Engineers are;</w:t>
      </w:r>
    </w:p>
    <w:p w14:paraId="6B6E7318">
      <w:pPr>
        <w:pStyle w:val="8"/>
        <w:spacing w:before="5"/>
        <w:rPr>
          <w:sz w:val="26"/>
        </w:rPr>
      </w:pPr>
    </w:p>
    <w:p w14:paraId="0D3BCF77">
      <w:pPr>
        <w:pStyle w:val="15"/>
        <w:numPr>
          <w:ilvl w:val="1"/>
          <w:numId w:val="19"/>
        </w:numPr>
        <w:tabs>
          <w:tab w:val="left" w:pos="1649"/>
        </w:tabs>
        <w:spacing w:before="0" w:after="0" w:line="240" w:lineRule="auto"/>
        <w:ind w:left="1648" w:right="0" w:hanging="356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-4"/>
          <w:sz w:val="24"/>
        </w:rPr>
        <w:t xml:space="preserve"> </w:t>
      </w:r>
      <w:r>
        <w:rPr>
          <w:sz w:val="24"/>
        </w:rPr>
        <w:t>material</w:t>
      </w:r>
      <w:r>
        <w:rPr>
          <w:spacing w:val="-1"/>
          <w:sz w:val="24"/>
        </w:rPr>
        <w:t xml:space="preserve"> </w:t>
      </w:r>
      <w:r>
        <w:rPr>
          <w:sz w:val="24"/>
        </w:rPr>
        <w:t>lists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14:paraId="0BA42086">
      <w:pPr>
        <w:pStyle w:val="15"/>
        <w:numPr>
          <w:ilvl w:val="1"/>
          <w:numId w:val="19"/>
        </w:numPr>
        <w:tabs>
          <w:tab w:val="left" w:pos="1649"/>
        </w:tabs>
        <w:spacing w:before="118" w:after="0" w:line="240" w:lineRule="auto"/>
        <w:ind w:left="1648" w:right="0" w:hanging="356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-3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sub-contractors.</w:t>
      </w:r>
    </w:p>
    <w:p w14:paraId="350A57E8">
      <w:pPr>
        <w:pStyle w:val="15"/>
        <w:numPr>
          <w:ilvl w:val="1"/>
          <w:numId w:val="19"/>
        </w:numPr>
        <w:tabs>
          <w:tab w:val="left" w:pos="1649"/>
        </w:tabs>
        <w:spacing w:before="117" w:after="0" w:line="240" w:lineRule="auto"/>
        <w:ind w:left="1648" w:right="0" w:hanging="356"/>
        <w:jc w:val="left"/>
        <w:rPr>
          <w:sz w:val="24"/>
        </w:rPr>
      </w:pP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contract</w:t>
      </w:r>
      <w:r>
        <w:rPr>
          <w:spacing w:val="-1"/>
          <w:sz w:val="24"/>
        </w:rPr>
        <w:t xml:space="preserve"> </w:t>
      </w:r>
      <w:r>
        <w:rPr>
          <w:sz w:val="24"/>
        </w:rPr>
        <w:t>document and</w:t>
      </w:r>
      <w:r>
        <w:rPr>
          <w:spacing w:val="-1"/>
          <w:sz w:val="24"/>
        </w:rPr>
        <w:t xml:space="preserve"> </w:t>
      </w:r>
      <w:r>
        <w:rPr>
          <w:sz w:val="24"/>
        </w:rPr>
        <w:t>detail drawing</w:t>
      </w:r>
      <w:r>
        <w:rPr>
          <w:spacing w:val="-4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site.</w:t>
      </w:r>
    </w:p>
    <w:p w14:paraId="16946AB7">
      <w:pPr>
        <w:pStyle w:val="15"/>
        <w:numPr>
          <w:ilvl w:val="1"/>
          <w:numId w:val="19"/>
        </w:numPr>
        <w:tabs>
          <w:tab w:val="left" w:pos="1649"/>
        </w:tabs>
        <w:spacing w:before="118" w:after="0" w:line="240" w:lineRule="auto"/>
        <w:ind w:left="1648" w:right="0" w:hanging="356"/>
        <w:jc w:val="left"/>
        <w:rPr>
          <w:sz w:val="24"/>
        </w:rPr>
      </w:pPr>
      <w:r>
        <w:rPr>
          <w:sz w:val="24"/>
        </w:rPr>
        <w:t>Approve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quantity.</w:t>
      </w:r>
    </w:p>
    <w:p w14:paraId="7FC80A6D">
      <w:pPr>
        <w:pStyle w:val="15"/>
        <w:numPr>
          <w:ilvl w:val="0"/>
          <w:numId w:val="19"/>
        </w:numPr>
        <w:tabs>
          <w:tab w:val="left" w:pos="1114"/>
        </w:tabs>
        <w:spacing w:before="115" w:after="0" w:line="348" w:lineRule="auto"/>
        <w:ind w:left="1113" w:right="570" w:hanging="361"/>
        <w:jc w:val="left"/>
        <w:rPr>
          <w:sz w:val="24"/>
        </w:rPr>
      </w:pPr>
      <w:r>
        <w:rPr>
          <w:b/>
          <w:sz w:val="24"/>
        </w:rPr>
        <w:t>Site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Engineer</w:t>
      </w:r>
      <w:r>
        <w:rPr>
          <w:sz w:val="24"/>
        </w:rPr>
        <w:t>-</w:t>
      </w:r>
      <w:r>
        <w:rPr>
          <w:spacing w:val="54"/>
          <w:sz w:val="24"/>
        </w:rPr>
        <w:t xml:space="preserve"> </w:t>
      </w:r>
      <w:r>
        <w:rPr>
          <w:sz w:val="24"/>
        </w:rPr>
        <w:t>Site</w:t>
      </w:r>
      <w:r>
        <w:rPr>
          <w:spacing w:val="53"/>
          <w:sz w:val="24"/>
        </w:rPr>
        <w:t xml:space="preserve"> </w:t>
      </w:r>
      <w:r>
        <w:rPr>
          <w:sz w:val="24"/>
        </w:rPr>
        <w:t>engineer</w:t>
      </w:r>
      <w:r>
        <w:rPr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54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54"/>
          <w:sz w:val="24"/>
        </w:rPr>
        <w:t xml:space="preserve"> </w:t>
      </w:r>
      <w:r>
        <w:rPr>
          <w:sz w:val="24"/>
        </w:rPr>
        <w:t>has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49"/>
          <w:sz w:val="24"/>
        </w:rPr>
        <w:t xml:space="preserve"> </w:t>
      </w:r>
      <w:r>
        <w:rPr>
          <w:sz w:val="24"/>
        </w:rPr>
        <w:t>to</w:t>
      </w:r>
      <w:r>
        <w:rPr>
          <w:spacing w:val="55"/>
          <w:sz w:val="24"/>
        </w:rPr>
        <w:t xml:space="preserve"> </w:t>
      </w:r>
      <w:r>
        <w:rPr>
          <w:sz w:val="24"/>
        </w:rPr>
        <w:t>make</w:t>
      </w:r>
      <w:r>
        <w:rPr>
          <w:spacing w:val="53"/>
          <w:sz w:val="24"/>
        </w:rPr>
        <w:t xml:space="preserve"> </w:t>
      </w:r>
      <w:r>
        <w:rPr>
          <w:sz w:val="24"/>
        </w:rPr>
        <w:t>sure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work</w:t>
      </w:r>
      <w:r>
        <w:rPr>
          <w:spacing w:val="5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based on the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based on specifications used by</w:t>
      </w:r>
      <w:r>
        <w:rPr>
          <w:spacing w:val="-5"/>
          <w:sz w:val="24"/>
        </w:rPr>
        <w:t xml:space="preserve"> </w:t>
      </w:r>
      <w:r>
        <w:rPr>
          <w:sz w:val="24"/>
        </w:rPr>
        <w:t>the company.</w:t>
      </w:r>
    </w:p>
    <w:p w14:paraId="4E5786A2">
      <w:pPr>
        <w:pStyle w:val="15"/>
        <w:numPr>
          <w:ilvl w:val="1"/>
          <w:numId w:val="19"/>
        </w:numPr>
        <w:tabs>
          <w:tab w:val="left" w:pos="1606"/>
        </w:tabs>
        <w:spacing w:before="160" w:after="0" w:line="240" w:lineRule="auto"/>
        <w:ind w:left="1605" w:right="0" w:hanging="361"/>
        <w:jc w:val="left"/>
        <w:rPr>
          <w:sz w:val="24"/>
        </w:rPr>
      </w:pPr>
      <w:r>
        <w:rPr>
          <w:sz w:val="24"/>
        </w:rPr>
        <w:t>prepares</w:t>
      </w:r>
      <w:r>
        <w:rPr>
          <w:spacing w:val="-6"/>
          <w:sz w:val="24"/>
        </w:rPr>
        <w:t xml:space="preserve"> </w:t>
      </w:r>
      <w:r>
        <w:rPr>
          <w:sz w:val="24"/>
        </w:rPr>
        <w:t>daily</w:t>
      </w:r>
      <w:r>
        <w:rPr>
          <w:spacing w:val="-10"/>
          <w:sz w:val="24"/>
        </w:rPr>
        <w:t xml:space="preserve"> </w:t>
      </w:r>
      <w:r>
        <w:rPr>
          <w:sz w:val="24"/>
        </w:rPr>
        <w:t>laborer‟s</w:t>
      </w:r>
      <w:r>
        <w:rPr>
          <w:spacing w:val="-5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report</w:t>
      </w:r>
    </w:p>
    <w:p w14:paraId="1D9E8E5D">
      <w:pPr>
        <w:pStyle w:val="15"/>
        <w:numPr>
          <w:ilvl w:val="1"/>
          <w:numId w:val="19"/>
        </w:numPr>
        <w:tabs>
          <w:tab w:val="left" w:pos="1606"/>
        </w:tabs>
        <w:spacing w:before="134" w:after="0" w:line="240" w:lineRule="auto"/>
        <w:ind w:left="1605" w:right="0" w:hanging="361"/>
        <w:jc w:val="left"/>
        <w:rPr>
          <w:sz w:val="24"/>
        </w:rPr>
      </w:pPr>
      <w:r>
        <w:rPr>
          <w:sz w:val="24"/>
        </w:rPr>
        <w:t>Schedules weekly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monthly</w:t>
      </w:r>
      <w:r>
        <w:rPr>
          <w:spacing w:val="-4"/>
          <w:sz w:val="24"/>
        </w:rPr>
        <w:t xml:space="preserve"> </w:t>
      </w:r>
      <w:r>
        <w:rPr>
          <w:sz w:val="24"/>
        </w:rPr>
        <w:t>work implementation</w:t>
      </w:r>
    </w:p>
    <w:p w14:paraId="48046231">
      <w:pPr>
        <w:pStyle w:val="15"/>
        <w:numPr>
          <w:ilvl w:val="1"/>
          <w:numId w:val="19"/>
        </w:numPr>
        <w:tabs>
          <w:tab w:val="left" w:pos="1606"/>
        </w:tabs>
        <w:spacing w:before="133" w:after="0" w:line="240" w:lineRule="auto"/>
        <w:ind w:left="1605" w:right="0" w:hanging="361"/>
        <w:jc w:val="left"/>
        <w:rPr>
          <w:sz w:val="24"/>
        </w:rPr>
      </w:pPr>
      <w:r>
        <w:rPr>
          <w:sz w:val="24"/>
        </w:rPr>
        <w:t>checks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reviews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contract</w:t>
      </w:r>
      <w:r>
        <w:rPr>
          <w:spacing w:val="-1"/>
          <w:sz w:val="24"/>
        </w:rPr>
        <w:t xml:space="preserve"> </w:t>
      </w:r>
      <w:r>
        <w:rPr>
          <w:sz w:val="24"/>
        </w:rPr>
        <w:t>payments</w:t>
      </w:r>
    </w:p>
    <w:p w14:paraId="2374ED80">
      <w:pPr>
        <w:pStyle w:val="15"/>
        <w:numPr>
          <w:ilvl w:val="1"/>
          <w:numId w:val="19"/>
        </w:numPr>
        <w:tabs>
          <w:tab w:val="left" w:pos="1606"/>
        </w:tabs>
        <w:spacing w:before="134" w:after="0" w:line="240" w:lineRule="auto"/>
        <w:ind w:left="1605" w:right="0" w:hanging="361"/>
        <w:jc w:val="left"/>
        <w:rPr>
          <w:sz w:val="24"/>
        </w:rPr>
      </w:pPr>
      <w:r>
        <w:rPr>
          <w:sz w:val="24"/>
        </w:rPr>
        <w:t>Quantifies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</w:p>
    <w:p w14:paraId="7CF9A5E0">
      <w:pPr>
        <w:pStyle w:val="15"/>
        <w:numPr>
          <w:ilvl w:val="1"/>
          <w:numId w:val="19"/>
        </w:numPr>
        <w:tabs>
          <w:tab w:val="left" w:pos="1606"/>
        </w:tabs>
        <w:spacing w:before="132" w:after="0" w:line="240" w:lineRule="auto"/>
        <w:ind w:left="1605" w:right="0" w:hanging="361"/>
        <w:jc w:val="left"/>
        <w:rPr>
          <w:sz w:val="24"/>
        </w:rPr>
      </w:pPr>
      <w:r>
        <w:rPr>
          <w:sz w:val="24"/>
        </w:rPr>
        <w:t>Manages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supervises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</w:p>
    <w:p w14:paraId="0098CA12">
      <w:pPr>
        <w:pStyle w:val="15"/>
        <w:numPr>
          <w:ilvl w:val="0"/>
          <w:numId w:val="19"/>
        </w:numPr>
        <w:tabs>
          <w:tab w:val="left" w:pos="1114"/>
        </w:tabs>
        <w:spacing w:before="141" w:after="0" w:line="345" w:lineRule="auto"/>
        <w:ind w:left="1113" w:right="569" w:hanging="361"/>
        <w:jc w:val="both"/>
        <w:rPr>
          <w:sz w:val="24"/>
        </w:rPr>
      </w:pPr>
      <w:r>
        <w:rPr>
          <w:b/>
          <w:sz w:val="24"/>
        </w:rPr>
        <w:t>General Forman</w:t>
      </w:r>
      <w:r>
        <w:rPr>
          <w:b/>
          <w:sz w:val="28"/>
        </w:rPr>
        <w:t xml:space="preserve">- </w:t>
      </w:r>
      <w:r>
        <w:rPr>
          <w:sz w:val="24"/>
        </w:rPr>
        <w:t>The Forman in construction controls the distribution of Masons, Carpenter, bar</w:t>
      </w:r>
      <w:r>
        <w:rPr>
          <w:spacing w:val="1"/>
          <w:sz w:val="24"/>
        </w:rPr>
        <w:t xml:space="preserve"> </w:t>
      </w:r>
      <w:r>
        <w:rPr>
          <w:sz w:val="24"/>
        </w:rPr>
        <w:t>bender and daily labors. He also gives guidance on how the work is to be done and gives correction if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 any</w:t>
      </w:r>
      <w:r>
        <w:rPr>
          <w:spacing w:val="-5"/>
          <w:sz w:val="24"/>
        </w:rPr>
        <w:t xml:space="preserve"> </w:t>
      </w:r>
      <w:r>
        <w:rPr>
          <w:sz w:val="24"/>
        </w:rPr>
        <w:t>mistake</w:t>
      </w:r>
      <w:r>
        <w:rPr>
          <w:spacing w:val="-2"/>
          <w:sz w:val="24"/>
        </w:rPr>
        <w:t xml:space="preserve"> </w:t>
      </w:r>
      <w:r>
        <w:rPr>
          <w:sz w:val="24"/>
        </w:rPr>
        <w:t>done.</w:t>
      </w:r>
    </w:p>
    <w:p w14:paraId="00562E00">
      <w:pPr>
        <w:pStyle w:val="8"/>
        <w:spacing w:before="9" w:line="348" w:lineRule="auto"/>
        <w:ind w:left="752" w:right="562"/>
        <w:jc w:val="both"/>
      </w:pPr>
      <w:r>
        <w:rPr>
          <w:b/>
        </w:rPr>
        <w:t xml:space="preserve">Skilled And Non-Skilled Persons </w:t>
      </w:r>
      <w:r>
        <w:rPr>
          <w:b/>
          <w:sz w:val="28"/>
        </w:rPr>
        <w:t xml:space="preserve">- </w:t>
      </w:r>
      <w:r>
        <w:t>This group includes masons, carpenter, bar benders (ferrayo)   and</w:t>
      </w:r>
      <w:r>
        <w:rPr>
          <w:spacing w:val="1"/>
        </w:rPr>
        <w:t xml:space="preserve"> </w:t>
      </w:r>
      <w:r>
        <w:t>the daily laborers. In our country workers of such group are appointed only by experience these have its</w:t>
      </w:r>
      <w:r>
        <w:rPr>
          <w:spacing w:val="1"/>
        </w:rPr>
        <w:t xml:space="preserve"> </w:t>
      </w:r>
      <w:r>
        <w:t>own advantage on the construction. They work everything as they ordered by with the Forman or the site</w:t>
      </w:r>
      <w:r>
        <w:rPr>
          <w:spacing w:val="1"/>
        </w:rPr>
        <w:t xml:space="preserve"> </w:t>
      </w:r>
      <w:r>
        <w:t>engineer.</w:t>
      </w:r>
    </w:p>
    <w:p w14:paraId="6F6BB23D">
      <w:pPr>
        <w:pStyle w:val="8"/>
        <w:spacing w:before="9"/>
        <w:rPr>
          <w:sz w:val="20"/>
        </w:rPr>
      </w:pPr>
    </w:p>
    <w:p w14:paraId="53EEBD8F">
      <w:pPr>
        <w:pStyle w:val="5"/>
        <w:numPr>
          <w:ilvl w:val="2"/>
          <w:numId w:val="16"/>
        </w:numPr>
        <w:tabs>
          <w:tab w:val="left" w:pos="1337"/>
        </w:tabs>
        <w:spacing w:before="1" w:after="0" w:line="240" w:lineRule="auto"/>
        <w:ind w:left="1336" w:right="0" w:hanging="306"/>
        <w:jc w:val="left"/>
      </w:pPr>
      <w:r>
        <w:t>Finance</w:t>
      </w:r>
      <w:r>
        <w:rPr>
          <w:spacing w:val="-2"/>
        </w:rPr>
        <w:t xml:space="preserve"> </w:t>
      </w:r>
      <w:r>
        <w:t>Office</w:t>
      </w:r>
    </w:p>
    <w:p w14:paraId="43E490CE">
      <w:pPr>
        <w:pStyle w:val="8"/>
        <w:spacing w:before="1"/>
        <w:rPr>
          <w:b/>
          <w:sz w:val="31"/>
        </w:rPr>
      </w:pPr>
    </w:p>
    <w:p w14:paraId="31B21BD6">
      <w:pPr>
        <w:pStyle w:val="8"/>
        <w:spacing w:line="348" w:lineRule="auto"/>
        <w:ind w:left="752" w:right="573"/>
        <w:jc w:val="both"/>
      </w:pPr>
      <w:r>
        <w:t>Is responsible for acquiring funds for the firm, managing funds within the organization and planning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expenditure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funds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assets.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charge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accurately</w:t>
      </w:r>
      <w:r>
        <w:rPr>
          <w:spacing w:val="-3"/>
        </w:rPr>
        <w:t xml:space="preserve"> </w:t>
      </w:r>
      <w:r>
        <w:t>tracking</w:t>
      </w:r>
    </w:p>
    <w:p w14:paraId="42C7DECA">
      <w:pPr>
        <w:spacing w:after="0" w:line="348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499F28CC">
      <w:pPr>
        <w:pStyle w:val="8"/>
        <w:spacing w:before="5"/>
        <w:rPr>
          <w:sz w:val="13"/>
        </w:rPr>
      </w:pPr>
    </w:p>
    <w:p w14:paraId="4881DDEB">
      <w:pPr>
        <w:pStyle w:val="8"/>
        <w:spacing w:before="90" w:line="348" w:lineRule="auto"/>
        <w:ind w:left="752"/>
      </w:pPr>
      <w:r>
        <w:t>income</w:t>
      </w:r>
      <w:r>
        <w:rPr>
          <w:spacing w:val="45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expenses,</w:t>
      </w:r>
      <w:r>
        <w:rPr>
          <w:spacing w:val="49"/>
        </w:rPr>
        <w:t xml:space="preserve"> </w:t>
      </w:r>
      <w:r>
        <w:t>monitoring</w:t>
      </w:r>
      <w:r>
        <w:rPr>
          <w:spacing w:val="44"/>
        </w:rPr>
        <w:t xml:space="preserve"> </w:t>
      </w:r>
      <w:r>
        <w:t>budgets,</w:t>
      </w:r>
      <w:r>
        <w:rPr>
          <w:spacing w:val="49"/>
        </w:rPr>
        <w:t xml:space="preserve"> </w:t>
      </w:r>
      <w:r>
        <w:t>reporting</w:t>
      </w:r>
      <w:r>
        <w:rPr>
          <w:spacing w:val="45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financial</w:t>
      </w:r>
      <w:r>
        <w:rPr>
          <w:spacing w:val="52"/>
        </w:rPr>
        <w:t xml:space="preserve"> </w:t>
      </w:r>
      <w:r>
        <w:t>status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both</w:t>
      </w:r>
      <w:r>
        <w:rPr>
          <w:spacing w:val="48"/>
        </w:rPr>
        <w:t xml:space="preserve"> </w:t>
      </w:r>
      <w:r>
        <w:t>projects</w:t>
      </w:r>
      <w:r>
        <w:rPr>
          <w:spacing w:val="49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company,</w:t>
      </w:r>
      <w:r>
        <w:rPr>
          <w:spacing w:val="-1"/>
        </w:rPr>
        <w:t xml:space="preserve"> </w:t>
      </w:r>
      <w:r>
        <w:t>and managing cash flow.</w:t>
      </w:r>
    </w:p>
    <w:p w14:paraId="4F91DF7A">
      <w:pPr>
        <w:pStyle w:val="5"/>
        <w:numPr>
          <w:ilvl w:val="1"/>
          <w:numId w:val="15"/>
        </w:numPr>
        <w:tabs>
          <w:tab w:val="left" w:pos="4155"/>
        </w:tabs>
        <w:spacing w:before="207" w:after="0" w:line="240" w:lineRule="auto"/>
        <w:ind w:left="4154" w:right="0" w:hanging="361"/>
        <w:jc w:val="left"/>
      </w:pPr>
      <w:bookmarkStart w:id="37" w:name="_bookmark23"/>
      <w:bookmarkEnd w:id="37"/>
      <w:bookmarkStart w:id="38" w:name="_bookmark23"/>
      <w:bookmarkEnd w:id="38"/>
      <w:r>
        <w:t>The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Tasks I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Executing</w:t>
      </w:r>
    </w:p>
    <w:p w14:paraId="34538A3F">
      <w:pPr>
        <w:spacing w:before="135"/>
        <w:ind w:left="752" w:right="0" w:firstLine="0"/>
        <w:jc w:val="left"/>
        <w:rPr>
          <w:sz w:val="24"/>
        </w:rPr>
      </w:pPr>
      <w:r>
        <w:rPr>
          <w:sz w:val="24"/>
        </w:rPr>
        <w:t>In my</w:t>
      </w:r>
      <w:r>
        <w:rPr>
          <w:spacing w:val="-5"/>
          <w:sz w:val="24"/>
        </w:rPr>
        <w:t xml:space="preserve"> </w:t>
      </w:r>
      <w:r>
        <w:rPr>
          <w:sz w:val="24"/>
        </w:rPr>
        <w:t>internship time</w:t>
      </w:r>
      <w:r>
        <w:rPr>
          <w:spacing w:val="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been working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office </w:t>
      </w:r>
      <w:r>
        <w:rPr>
          <w:sz w:val="24"/>
        </w:rPr>
        <w:t xml:space="preserve">and </w:t>
      </w:r>
      <w:r>
        <w:rPr>
          <w:b/>
          <w:sz w:val="24"/>
        </w:rPr>
        <w:t>Site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Works</w:t>
      </w:r>
      <w:r>
        <w:rPr>
          <w:sz w:val="24"/>
        </w:rPr>
        <w:t>.</w:t>
      </w:r>
    </w:p>
    <w:p w14:paraId="00100D17">
      <w:pPr>
        <w:pStyle w:val="8"/>
        <w:spacing w:before="7"/>
        <w:rPr>
          <w:sz w:val="29"/>
        </w:rPr>
      </w:pPr>
    </w:p>
    <w:p w14:paraId="6F959019">
      <w:pPr>
        <w:pStyle w:val="5"/>
        <w:numPr>
          <w:ilvl w:val="2"/>
          <w:numId w:val="15"/>
        </w:numPr>
        <w:tabs>
          <w:tab w:val="left" w:pos="5122"/>
        </w:tabs>
        <w:spacing w:before="0" w:after="0" w:line="240" w:lineRule="auto"/>
        <w:ind w:left="5121" w:right="0" w:hanging="541"/>
        <w:jc w:val="left"/>
      </w:pPr>
      <w:bookmarkStart w:id="39" w:name="_bookmark24"/>
      <w:bookmarkEnd w:id="39"/>
      <w:bookmarkStart w:id="40" w:name="_bookmark24"/>
      <w:bookmarkEnd w:id="40"/>
      <w:r>
        <w:t>Office</w:t>
      </w:r>
      <w:r>
        <w:rPr>
          <w:spacing w:val="-2"/>
        </w:rPr>
        <w:t xml:space="preserve"> </w:t>
      </w:r>
      <w:r>
        <w:t>Work</w:t>
      </w:r>
    </w:p>
    <w:p w14:paraId="00930D5C">
      <w:pPr>
        <w:pStyle w:val="8"/>
        <w:spacing w:before="134" w:line="360" w:lineRule="auto"/>
        <w:ind w:left="752" w:right="561"/>
        <w:rPr>
          <w:b/>
        </w:rPr>
      </w:pPr>
      <w:r>
        <w:t>This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activities</w:t>
      </w:r>
      <w:r>
        <w:rPr>
          <w:spacing w:val="15"/>
        </w:rPr>
        <w:t xml:space="preserve"> </w:t>
      </w:r>
      <w:r>
        <w:t>done</w:t>
      </w:r>
      <w:r>
        <w:rPr>
          <w:spacing w:val="14"/>
        </w:rPr>
        <w:t xml:space="preserve"> </w:t>
      </w:r>
      <w:r>
        <w:t>within</w:t>
      </w:r>
      <w:r>
        <w:rPr>
          <w:spacing w:val="15"/>
        </w:rPr>
        <w:t xml:space="preserve"> </w:t>
      </w:r>
      <w:r>
        <w:t>office,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order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implement</w:t>
      </w:r>
      <w:r>
        <w:rPr>
          <w:spacing w:val="16"/>
        </w:rPr>
        <w:t xml:space="preserve"> </w:t>
      </w:r>
      <w:r>
        <w:t>construction</w:t>
      </w:r>
      <w:r>
        <w:rPr>
          <w:spacing w:val="15"/>
        </w:rPr>
        <w:t xml:space="preserve"> </w:t>
      </w:r>
      <w:r>
        <w:t>process.</w:t>
      </w:r>
      <w:r>
        <w:rPr>
          <w:spacing w:val="2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office</w:t>
      </w:r>
      <w:r>
        <w:rPr>
          <w:spacing w:val="18"/>
        </w:rPr>
        <w:t xml:space="preserve"> </w:t>
      </w:r>
      <w:r>
        <w:t>work</w:t>
      </w:r>
      <w:r>
        <w:rPr>
          <w:spacing w:val="17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 work in different unit rate analysis</w:t>
      </w:r>
      <w:r>
        <w:rPr>
          <w:spacing w:val="3"/>
        </w:rPr>
        <w:t xml:space="preserve"> </w:t>
      </w:r>
      <w:r>
        <w:rPr>
          <w:b/>
        </w:rPr>
        <w:t>such as:</w:t>
      </w:r>
    </w:p>
    <w:p w14:paraId="18464D83">
      <w:pPr>
        <w:pStyle w:val="15"/>
        <w:numPr>
          <w:ilvl w:val="0"/>
          <w:numId w:val="20"/>
        </w:numPr>
        <w:tabs>
          <w:tab w:val="left" w:pos="1143"/>
        </w:tabs>
        <w:spacing w:before="1" w:after="0" w:line="240" w:lineRule="auto"/>
        <w:ind w:left="1142" w:right="0" w:hanging="391"/>
        <w:jc w:val="left"/>
        <w:rPr>
          <w:sz w:val="24"/>
        </w:rPr>
      </w:pP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preparing</w:t>
      </w:r>
    </w:p>
    <w:p w14:paraId="044957D5">
      <w:pPr>
        <w:pStyle w:val="15"/>
        <w:numPr>
          <w:ilvl w:val="0"/>
          <w:numId w:val="20"/>
        </w:numPr>
        <w:tabs>
          <w:tab w:val="left" w:pos="1143"/>
        </w:tabs>
        <w:spacing w:before="82" w:after="0" w:line="240" w:lineRule="auto"/>
        <w:ind w:left="1142" w:right="0" w:hanging="391"/>
        <w:jc w:val="left"/>
        <w:rPr>
          <w:sz w:val="24"/>
        </w:rPr>
      </w:pPr>
      <w:r>
        <w:rPr>
          <w:sz w:val="24"/>
        </w:rPr>
        <w:t>BOQ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(bill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quantity)</w:t>
      </w:r>
    </w:p>
    <w:p w14:paraId="02D1357A">
      <w:pPr>
        <w:pStyle w:val="15"/>
        <w:numPr>
          <w:ilvl w:val="0"/>
          <w:numId w:val="20"/>
        </w:numPr>
        <w:tabs>
          <w:tab w:val="left" w:pos="1143"/>
        </w:tabs>
        <w:spacing w:before="84" w:after="0" w:line="240" w:lineRule="auto"/>
        <w:ind w:left="1142" w:right="0" w:hanging="391"/>
        <w:jc w:val="left"/>
        <w:rPr>
          <w:sz w:val="24"/>
        </w:rPr>
      </w:pPr>
      <w:r>
        <w:rPr>
          <w:sz w:val="24"/>
        </w:rPr>
        <w:t>Reading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drawing</w:t>
      </w:r>
    </w:p>
    <w:p w14:paraId="65B56ECE">
      <w:pPr>
        <w:pStyle w:val="5"/>
        <w:spacing w:before="86"/>
        <w:ind w:left="752"/>
      </w:pPr>
      <w:r>
        <w:t>Quantity</w:t>
      </w:r>
      <w:r>
        <w:rPr>
          <w:spacing w:val="-1"/>
        </w:rPr>
        <w:t xml:space="preserve"> </w:t>
      </w:r>
      <w:r>
        <w:t>Work</w:t>
      </w:r>
    </w:p>
    <w:p w14:paraId="28B649B3">
      <w:pPr>
        <w:spacing w:before="139"/>
        <w:ind w:left="752" w:right="0" w:firstLine="0"/>
        <w:jc w:val="both"/>
        <w:rPr>
          <w:b/>
          <w:sz w:val="24"/>
        </w:rPr>
      </w:pPr>
      <w:r>
        <w:rPr>
          <w:b/>
          <w:sz w:val="24"/>
        </w:rPr>
        <w:t>Preparation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take-off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sheet</w:t>
      </w:r>
    </w:p>
    <w:p w14:paraId="408819A4">
      <w:pPr>
        <w:pStyle w:val="8"/>
        <w:spacing w:before="132" w:line="360" w:lineRule="auto"/>
        <w:ind w:left="752" w:right="567"/>
        <w:jc w:val="both"/>
      </w:pPr>
      <w:r>
        <w:t>Take off sheet is a tabular standard format in which dimensions of items from the drawing are transferred</w:t>
      </w:r>
      <w:r>
        <w:rPr>
          <w:spacing w:val="1"/>
        </w:rPr>
        <w:t xml:space="preserve"> </w:t>
      </w:r>
      <w:r>
        <w:t>to further calculations or take off sheet is a paper which measurements and quantities of materials is being</w:t>
      </w:r>
      <w:r>
        <w:rPr>
          <w:spacing w:val="-57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detail</w:t>
      </w:r>
      <w:r>
        <w:rPr>
          <w:spacing w:val="2"/>
        </w:rPr>
        <w:t xml:space="preserve"> </w:t>
      </w:r>
      <w:r>
        <w:t>construction drawing.</w:t>
      </w:r>
    </w:p>
    <w:p w14:paraId="1948C79C">
      <w:pPr>
        <w:pStyle w:val="5"/>
        <w:numPr>
          <w:ilvl w:val="0"/>
          <w:numId w:val="21"/>
        </w:numPr>
        <w:tabs>
          <w:tab w:val="left" w:pos="1114"/>
        </w:tabs>
        <w:spacing w:before="7" w:after="0" w:line="240" w:lineRule="auto"/>
        <w:ind w:left="1113" w:right="0" w:hanging="362"/>
        <w:jc w:val="both"/>
      </w:pPr>
      <w:r>
        <w:t>While</w:t>
      </w:r>
      <w:r>
        <w:rPr>
          <w:spacing w:val="-3"/>
        </w:rPr>
        <w:t xml:space="preserve"> </w:t>
      </w:r>
      <w:r>
        <w:t>preparing</w:t>
      </w:r>
      <w:r>
        <w:rPr>
          <w:spacing w:val="-1"/>
        </w:rPr>
        <w:t xml:space="preserve"> </w:t>
      </w:r>
      <w:r>
        <w:t>takeoff</w:t>
      </w:r>
      <w:r>
        <w:rPr>
          <w:spacing w:val="-1"/>
        </w:rPr>
        <w:t xml:space="preserve"> </w:t>
      </w:r>
      <w:r>
        <w:t>sheet</w:t>
      </w:r>
    </w:p>
    <w:p w14:paraId="52D44878">
      <w:pPr>
        <w:pStyle w:val="15"/>
        <w:numPr>
          <w:ilvl w:val="1"/>
          <w:numId w:val="21"/>
        </w:numPr>
        <w:tabs>
          <w:tab w:val="left" w:pos="1499"/>
          <w:tab w:val="left" w:pos="1500"/>
        </w:tabs>
        <w:spacing w:before="132" w:after="0" w:line="240" w:lineRule="auto"/>
        <w:ind w:left="1499" w:right="0" w:hanging="426"/>
        <w:jc w:val="left"/>
        <w:rPr>
          <w:sz w:val="24"/>
        </w:rPr>
      </w:pP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English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words.</w:t>
      </w:r>
    </w:p>
    <w:p w14:paraId="127C52DF">
      <w:pPr>
        <w:pStyle w:val="15"/>
        <w:numPr>
          <w:ilvl w:val="1"/>
          <w:numId w:val="21"/>
        </w:numPr>
        <w:tabs>
          <w:tab w:val="left" w:pos="1464"/>
        </w:tabs>
        <w:spacing w:before="84" w:after="0" w:line="240" w:lineRule="auto"/>
        <w:ind w:left="1463" w:right="0" w:hanging="390"/>
        <w:jc w:val="left"/>
        <w:rPr>
          <w:sz w:val="24"/>
        </w:rPr>
      </w:pPr>
      <w:r>
        <w:rPr>
          <w:sz w:val="24"/>
        </w:rPr>
        <w:t>Repeated</w:t>
      </w:r>
      <w:r>
        <w:rPr>
          <w:spacing w:val="-1"/>
          <w:sz w:val="24"/>
        </w:rPr>
        <w:t xml:space="preserve"> </w:t>
      </w:r>
      <w:r>
        <w:rPr>
          <w:sz w:val="24"/>
        </w:rPr>
        <w:t>words</w:t>
      </w:r>
      <w:r>
        <w:rPr>
          <w:spacing w:val="-1"/>
          <w:sz w:val="24"/>
        </w:rPr>
        <w:t xml:space="preserve"> </w:t>
      </w:r>
      <w:r>
        <w:rPr>
          <w:sz w:val="24"/>
        </w:rPr>
        <w:t>must be</w:t>
      </w:r>
      <w:r>
        <w:rPr>
          <w:spacing w:val="-2"/>
          <w:sz w:val="24"/>
        </w:rPr>
        <w:t xml:space="preserve"> </w:t>
      </w:r>
      <w:r>
        <w:rPr>
          <w:sz w:val="24"/>
        </w:rPr>
        <w:t>avoided,</w:t>
      </w:r>
    </w:p>
    <w:p w14:paraId="28D41FE1">
      <w:pPr>
        <w:pStyle w:val="15"/>
        <w:numPr>
          <w:ilvl w:val="1"/>
          <w:numId w:val="21"/>
        </w:numPr>
        <w:tabs>
          <w:tab w:val="left" w:pos="1464"/>
        </w:tabs>
        <w:spacing w:before="82" w:after="0" w:line="240" w:lineRule="auto"/>
        <w:ind w:left="1463" w:right="0" w:hanging="390"/>
        <w:jc w:val="left"/>
        <w:rPr>
          <w:sz w:val="24"/>
        </w:rPr>
      </w:pPr>
      <w:r>
        <w:rPr>
          <w:sz w:val="24"/>
        </w:rPr>
        <w:t>Non</w:t>
      </w:r>
      <w:r>
        <w:rPr>
          <w:spacing w:val="-1"/>
          <w:sz w:val="24"/>
        </w:rPr>
        <w:t xml:space="preserve"> </w:t>
      </w:r>
      <w:r>
        <w:rPr>
          <w:sz w:val="24"/>
        </w:rPr>
        <w:t>popular</w:t>
      </w:r>
      <w:r>
        <w:rPr>
          <w:spacing w:val="-1"/>
          <w:sz w:val="24"/>
        </w:rPr>
        <w:t xml:space="preserve"> </w:t>
      </w:r>
      <w:r>
        <w:rPr>
          <w:sz w:val="24"/>
        </w:rPr>
        <w:t>abbreviations must</w:t>
      </w:r>
      <w:r>
        <w:rPr>
          <w:spacing w:val="-1"/>
          <w:sz w:val="24"/>
        </w:rPr>
        <w:t xml:space="preserve"> </w:t>
      </w:r>
      <w:r>
        <w:rPr>
          <w:sz w:val="24"/>
        </w:rPr>
        <w:t>be avoided</w:t>
      </w:r>
    </w:p>
    <w:p w14:paraId="54B30DBC">
      <w:pPr>
        <w:pStyle w:val="5"/>
        <w:numPr>
          <w:ilvl w:val="0"/>
          <w:numId w:val="21"/>
        </w:numPr>
        <w:tabs>
          <w:tab w:val="left" w:pos="1114"/>
        </w:tabs>
        <w:spacing w:before="88" w:after="0" w:line="240" w:lineRule="auto"/>
        <w:ind w:left="1113" w:right="0" w:hanging="362"/>
        <w:jc w:val="left"/>
      </w:pPr>
      <w:r>
        <w:t>Purposes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takeoff</w:t>
      </w:r>
      <w:r>
        <w:rPr>
          <w:spacing w:val="-1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preparation</w:t>
      </w:r>
      <w:r>
        <w:rPr>
          <w:spacing w:val="-1"/>
        </w:rPr>
        <w:t xml:space="preserve"> </w:t>
      </w:r>
      <w:r>
        <w:t>are:</w:t>
      </w:r>
    </w:p>
    <w:p w14:paraId="2C9F08B1">
      <w:pPr>
        <w:pStyle w:val="15"/>
        <w:numPr>
          <w:ilvl w:val="1"/>
          <w:numId w:val="21"/>
        </w:numPr>
        <w:tabs>
          <w:tab w:val="left" w:pos="1462"/>
        </w:tabs>
        <w:spacing w:before="132" w:after="0" w:line="240" w:lineRule="auto"/>
        <w:ind w:left="1461" w:right="0" w:hanging="39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 money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</w:p>
    <w:p w14:paraId="2B502755">
      <w:pPr>
        <w:pStyle w:val="15"/>
        <w:numPr>
          <w:ilvl w:val="1"/>
          <w:numId w:val="21"/>
        </w:numPr>
        <w:tabs>
          <w:tab w:val="left" w:pos="1462"/>
        </w:tabs>
        <w:spacing w:before="84" w:after="0" w:line="240" w:lineRule="auto"/>
        <w:ind w:left="1461" w:right="0" w:hanging="390"/>
        <w:jc w:val="left"/>
        <w:rPr>
          <w:sz w:val="24"/>
        </w:rPr>
      </w:pPr>
      <w:r>
        <w:rPr>
          <w:sz w:val="24"/>
        </w:rPr>
        <w:t>To know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quantity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materials, equipment &amp;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</w:p>
    <w:p w14:paraId="5C853674">
      <w:pPr>
        <w:pStyle w:val="15"/>
        <w:numPr>
          <w:ilvl w:val="1"/>
          <w:numId w:val="21"/>
        </w:numPr>
        <w:tabs>
          <w:tab w:val="left" w:pos="1462"/>
        </w:tabs>
        <w:spacing w:before="82" w:after="0" w:line="240" w:lineRule="auto"/>
        <w:ind w:left="1461" w:right="0" w:hanging="39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workers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employed</w:t>
      </w:r>
    </w:p>
    <w:p w14:paraId="7D892305">
      <w:pPr>
        <w:pStyle w:val="15"/>
        <w:numPr>
          <w:ilvl w:val="1"/>
          <w:numId w:val="21"/>
        </w:numPr>
        <w:tabs>
          <w:tab w:val="left" w:pos="1462"/>
        </w:tabs>
        <w:spacing w:before="85" w:after="0" w:line="240" w:lineRule="auto"/>
        <w:ind w:left="1461" w:right="0" w:hanging="39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progra</w:t>
      </w:r>
      <w:bookmarkStart w:id="41" w:name="_bookmark25"/>
      <w:bookmarkEnd w:id="41"/>
      <w:r>
        <w:rPr>
          <w:sz w:val="24"/>
        </w:rPr>
        <w:t>m</w:t>
      </w:r>
    </w:p>
    <w:p w14:paraId="7E102663">
      <w:pPr>
        <w:pStyle w:val="8"/>
        <w:spacing w:before="81"/>
        <w:ind w:left="752"/>
      </w:pP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2-1</w:t>
      </w:r>
      <w:r>
        <w:rPr>
          <w:b/>
          <w:spacing w:val="-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takeoff</w:t>
      </w:r>
      <w:r>
        <w:rPr>
          <w:spacing w:val="-1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concrete and</w:t>
      </w:r>
      <w:r>
        <w:rPr>
          <w:spacing w:val="1"/>
        </w:rPr>
        <w:t xml:space="preserve"> </w:t>
      </w:r>
      <w:r>
        <w:t>formwork</w:t>
      </w:r>
    </w:p>
    <w:p w14:paraId="7A2018BD">
      <w:pPr>
        <w:pStyle w:val="8"/>
        <w:spacing w:before="10"/>
        <w:rPr>
          <w:sz w:val="17"/>
        </w:rPr>
      </w:pPr>
    </w:p>
    <w:tbl>
      <w:tblPr>
        <w:tblStyle w:val="7"/>
        <w:tblW w:w="0" w:type="auto"/>
        <w:tblInd w:w="7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2"/>
        <w:gridCol w:w="1844"/>
        <w:gridCol w:w="2127"/>
        <w:gridCol w:w="3018"/>
      </w:tblGrid>
      <w:tr w14:paraId="4BD211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6" w:hRule="atLeast"/>
        </w:trPr>
        <w:tc>
          <w:tcPr>
            <w:tcW w:w="8691" w:type="dxa"/>
            <w:gridSpan w:val="4"/>
          </w:tcPr>
          <w:p w14:paraId="56211144">
            <w:pPr>
              <w:pStyle w:val="16"/>
              <w:spacing w:line="270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Project: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Bishoftu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town</w:t>
            </w:r>
          </w:p>
          <w:p w14:paraId="511AA9CF">
            <w:pPr>
              <w:pStyle w:val="16"/>
              <w:spacing w:before="55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Client: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Abissiniya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Group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of</w:t>
            </w:r>
            <w:r>
              <w:rPr>
                <w:spacing w:val="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Industry</w:t>
            </w:r>
          </w:p>
          <w:p w14:paraId="4ADB206A">
            <w:pPr>
              <w:pStyle w:val="16"/>
              <w:spacing w:before="55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Consultant: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Metaferia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Consulting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Engineers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Architects</w:t>
            </w:r>
          </w:p>
          <w:p w14:paraId="0ED5DECB">
            <w:pPr>
              <w:pStyle w:val="16"/>
              <w:spacing w:before="55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Contractor: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SIMLESS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CONSTRUCTION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PLC</w:t>
            </w:r>
          </w:p>
        </w:tc>
      </w:tr>
      <w:tr w14:paraId="6F9757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702" w:type="dxa"/>
          </w:tcPr>
          <w:p w14:paraId="772CE9DD">
            <w:pPr>
              <w:pStyle w:val="16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Timesing(T)</w:t>
            </w:r>
          </w:p>
        </w:tc>
        <w:tc>
          <w:tcPr>
            <w:tcW w:w="1844" w:type="dxa"/>
          </w:tcPr>
          <w:p w14:paraId="0D1728B5">
            <w:pPr>
              <w:pStyle w:val="16"/>
              <w:spacing w:line="270" w:lineRule="exact"/>
              <w:ind w:left="167"/>
              <w:rPr>
                <w:sz w:val="24"/>
              </w:rPr>
            </w:pPr>
            <w:r>
              <w:rPr>
                <w:sz w:val="24"/>
              </w:rPr>
              <w:t>Dimension(D)</w:t>
            </w:r>
          </w:p>
        </w:tc>
        <w:tc>
          <w:tcPr>
            <w:tcW w:w="2127" w:type="dxa"/>
          </w:tcPr>
          <w:p w14:paraId="02FA96B8">
            <w:pPr>
              <w:pStyle w:val="16"/>
              <w:spacing w:line="270" w:lineRule="exact"/>
              <w:ind w:left="167"/>
              <w:rPr>
                <w:sz w:val="24"/>
              </w:rPr>
            </w:pPr>
            <w:r>
              <w:rPr>
                <w:sz w:val="24"/>
              </w:rPr>
              <w:t>Squaring(S)</w:t>
            </w:r>
          </w:p>
        </w:tc>
        <w:tc>
          <w:tcPr>
            <w:tcW w:w="3018" w:type="dxa"/>
          </w:tcPr>
          <w:p w14:paraId="00841734">
            <w:pPr>
              <w:pStyle w:val="16"/>
              <w:spacing w:line="270" w:lineRule="exact"/>
              <w:ind w:left="887"/>
              <w:rPr>
                <w:sz w:val="24"/>
              </w:rPr>
            </w:pPr>
            <w:r>
              <w:rPr>
                <w:sz w:val="24"/>
              </w:rPr>
              <w:t>Description(D)</w:t>
            </w:r>
          </w:p>
        </w:tc>
      </w:tr>
      <w:tr w14:paraId="03B4FE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702" w:type="dxa"/>
          </w:tcPr>
          <w:p w14:paraId="39998142">
            <w:pPr>
              <w:pStyle w:val="16"/>
              <w:rPr>
                <w:sz w:val="24"/>
              </w:rPr>
            </w:pPr>
          </w:p>
        </w:tc>
        <w:tc>
          <w:tcPr>
            <w:tcW w:w="1844" w:type="dxa"/>
          </w:tcPr>
          <w:p w14:paraId="0195EB2B">
            <w:pPr>
              <w:pStyle w:val="16"/>
              <w:rPr>
                <w:sz w:val="24"/>
              </w:rPr>
            </w:pPr>
          </w:p>
        </w:tc>
        <w:tc>
          <w:tcPr>
            <w:tcW w:w="2127" w:type="dxa"/>
          </w:tcPr>
          <w:p w14:paraId="0E316F40">
            <w:pPr>
              <w:pStyle w:val="16"/>
              <w:rPr>
                <w:sz w:val="24"/>
              </w:rPr>
            </w:pPr>
          </w:p>
        </w:tc>
        <w:tc>
          <w:tcPr>
            <w:tcW w:w="3018" w:type="dxa"/>
          </w:tcPr>
          <w:p w14:paraId="46FE2EBB">
            <w:pPr>
              <w:pStyle w:val="16"/>
              <w:rPr>
                <w:sz w:val="24"/>
              </w:rPr>
            </w:pPr>
          </w:p>
        </w:tc>
      </w:tr>
      <w:tr w14:paraId="14226D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1702" w:type="dxa"/>
          </w:tcPr>
          <w:p w14:paraId="40948262">
            <w:pPr>
              <w:pStyle w:val="16"/>
              <w:rPr>
                <w:sz w:val="24"/>
              </w:rPr>
            </w:pPr>
          </w:p>
        </w:tc>
        <w:tc>
          <w:tcPr>
            <w:tcW w:w="1844" w:type="dxa"/>
          </w:tcPr>
          <w:p w14:paraId="6598EF8E">
            <w:pPr>
              <w:pStyle w:val="16"/>
              <w:rPr>
                <w:sz w:val="24"/>
              </w:rPr>
            </w:pPr>
          </w:p>
        </w:tc>
        <w:tc>
          <w:tcPr>
            <w:tcW w:w="2127" w:type="dxa"/>
          </w:tcPr>
          <w:p w14:paraId="7575979D">
            <w:pPr>
              <w:pStyle w:val="16"/>
              <w:rPr>
                <w:sz w:val="24"/>
              </w:rPr>
            </w:pPr>
          </w:p>
        </w:tc>
        <w:tc>
          <w:tcPr>
            <w:tcW w:w="3018" w:type="dxa"/>
          </w:tcPr>
          <w:p w14:paraId="6CC85AA5">
            <w:pPr>
              <w:pStyle w:val="16"/>
              <w:rPr>
                <w:sz w:val="24"/>
              </w:rPr>
            </w:pPr>
          </w:p>
        </w:tc>
      </w:tr>
    </w:tbl>
    <w:p w14:paraId="14BD5599">
      <w:pPr>
        <w:pStyle w:val="8"/>
        <w:spacing w:before="3"/>
        <w:rPr>
          <w:sz w:val="27"/>
        </w:rPr>
      </w:pPr>
    </w:p>
    <w:p w14:paraId="2CC92D49">
      <w:pPr>
        <w:pStyle w:val="15"/>
        <w:numPr>
          <w:ilvl w:val="1"/>
          <w:numId w:val="21"/>
        </w:numPr>
        <w:tabs>
          <w:tab w:val="left" w:pos="1467"/>
        </w:tabs>
        <w:spacing w:before="0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Timesing</w:t>
      </w:r>
      <w:r>
        <w:rPr>
          <w:spacing w:val="-3"/>
          <w:sz w:val="24"/>
        </w:rPr>
        <w:t xml:space="preserve"> </w:t>
      </w:r>
      <w:r>
        <w:rPr>
          <w:sz w:val="24"/>
        </w:rPr>
        <w:t>(T)</w:t>
      </w:r>
      <w:r>
        <w:rPr>
          <w:spacing w:val="1"/>
          <w:sz w:val="24"/>
        </w:rPr>
        <w:t xml:space="preserve"> </w:t>
      </w:r>
      <w:r>
        <w:rPr>
          <w:sz w:val="24"/>
        </w:rPr>
        <w:t>-number</w:t>
      </w:r>
      <w:r>
        <w:rPr>
          <w:spacing w:val="-2"/>
          <w:sz w:val="24"/>
        </w:rPr>
        <w:t xml:space="preserve"> </w:t>
      </w:r>
      <w:r>
        <w:rPr>
          <w:sz w:val="24"/>
        </w:rPr>
        <w:t>of repetition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dimension</w:t>
      </w:r>
    </w:p>
    <w:p w14:paraId="596DEDBF">
      <w:pPr>
        <w:pStyle w:val="15"/>
        <w:numPr>
          <w:ilvl w:val="1"/>
          <w:numId w:val="21"/>
        </w:numPr>
        <w:tabs>
          <w:tab w:val="left" w:pos="1467"/>
        </w:tabs>
        <w:spacing w:before="55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Dimension</w:t>
      </w:r>
      <w:r>
        <w:rPr>
          <w:spacing w:val="-1"/>
          <w:sz w:val="24"/>
        </w:rPr>
        <w:t xml:space="preserve"> </w:t>
      </w:r>
      <w:r>
        <w:rPr>
          <w:sz w:val="24"/>
        </w:rPr>
        <w:t>(D)</w:t>
      </w:r>
      <w:r>
        <w:rPr>
          <w:spacing w:val="-1"/>
          <w:sz w:val="24"/>
        </w:rPr>
        <w:t xml:space="preserve"> </w:t>
      </w:r>
      <w:r>
        <w:rPr>
          <w:sz w:val="24"/>
        </w:rPr>
        <w:t>-all necessary</w:t>
      </w:r>
      <w:r>
        <w:rPr>
          <w:spacing w:val="-5"/>
          <w:sz w:val="24"/>
        </w:rPr>
        <w:t xml:space="preserve"> </w:t>
      </w:r>
      <w:r>
        <w:rPr>
          <w:sz w:val="24"/>
        </w:rPr>
        <w:t>dimensions</w:t>
      </w:r>
    </w:p>
    <w:p w14:paraId="4548B9D3">
      <w:pPr>
        <w:pStyle w:val="15"/>
        <w:numPr>
          <w:ilvl w:val="1"/>
          <w:numId w:val="21"/>
        </w:numPr>
        <w:tabs>
          <w:tab w:val="left" w:pos="1467"/>
        </w:tabs>
        <w:spacing w:before="55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Squaring</w:t>
      </w:r>
      <w:r>
        <w:rPr>
          <w:spacing w:val="-4"/>
          <w:sz w:val="24"/>
        </w:rPr>
        <w:t xml:space="preserve"> </w:t>
      </w:r>
      <w:r>
        <w:rPr>
          <w:sz w:val="24"/>
        </w:rPr>
        <w:t>(S) -the</w:t>
      </w:r>
      <w:r>
        <w:rPr>
          <w:spacing w:val="-1"/>
          <w:sz w:val="24"/>
        </w:rPr>
        <w:t xml:space="preserve"> </w:t>
      </w:r>
      <w:r>
        <w:rPr>
          <w:sz w:val="24"/>
        </w:rPr>
        <w:t>multiplication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dimension</w:t>
      </w:r>
    </w:p>
    <w:p w14:paraId="2C3BCFCC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053BBA7B">
      <w:pPr>
        <w:pStyle w:val="8"/>
        <w:spacing w:before="5"/>
        <w:rPr>
          <w:sz w:val="13"/>
        </w:rPr>
      </w:pPr>
    </w:p>
    <w:p w14:paraId="7F834C6C">
      <w:pPr>
        <w:pStyle w:val="15"/>
        <w:numPr>
          <w:ilvl w:val="1"/>
          <w:numId w:val="21"/>
        </w:numPr>
        <w:tabs>
          <w:tab w:val="left" w:pos="1474"/>
        </w:tabs>
        <w:spacing w:before="92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(D)-</w:t>
      </w:r>
      <w:r>
        <w:rPr>
          <w:spacing w:val="27"/>
          <w:sz w:val="24"/>
        </w:rPr>
        <w:t xml:space="preserve"> </w:t>
      </w:r>
      <w:r>
        <w:rPr>
          <w:sz w:val="24"/>
        </w:rPr>
        <w:t>work item is</w:t>
      </w:r>
      <w:r>
        <w:rPr>
          <w:spacing w:val="-1"/>
          <w:sz w:val="24"/>
        </w:rPr>
        <w:t xml:space="preserve"> </w:t>
      </w:r>
      <w:r>
        <w:rPr>
          <w:sz w:val="24"/>
        </w:rPr>
        <w:t>briefly</w:t>
      </w:r>
      <w:r>
        <w:rPr>
          <w:spacing w:val="-5"/>
          <w:sz w:val="24"/>
        </w:rPr>
        <w:t xml:space="preserve"> </w:t>
      </w:r>
      <w:r>
        <w:rPr>
          <w:sz w:val="24"/>
        </w:rPr>
        <w:t>stated.</w:t>
      </w:r>
    </w:p>
    <w:p w14:paraId="335CCA77">
      <w:pPr>
        <w:pStyle w:val="8"/>
        <w:spacing w:before="10"/>
        <w:rPr>
          <w:sz w:val="29"/>
        </w:rPr>
      </w:pPr>
    </w:p>
    <w:p w14:paraId="52985744">
      <w:pPr>
        <w:pStyle w:val="5"/>
        <w:numPr>
          <w:ilvl w:val="1"/>
          <w:numId w:val="20"/>
        </w:numPr>
        <w:tabs>
          <w:tab w:val="left" w:pos="1766"/>
        </w:tabs>
        <w:spacing w:before="0" w:after="0" w:line="240" w:lineRule="auto"/>
        <w:ind w:left="1766" w:right="0" w:hanging="293"/>
        <w:jc w:val="left"/>
      </w:pPr>
      <w:bookmarkStart w:id="42" w:name="_bookmark26"/>
      <w:bookmarkEnd w:id="42"/>
      <w:bookmarkStart w:id="43" w:name="_bookmark26"/>
      <w:bookmarkEnd w:id="43"/>
      <w:r>
        <w:t>Bar</w:t>
      </w:r>
      <w:r>
        <w:rPr>
          <w:spacing w:val="-4"/>
        </w:rPr>
        <w:t xml:space="preserve"> </w:t>
      </w:r>
      <w:r>
        <w:t>Schedule</w:t>
      </w:r>
      <w:r>
        <w:rPr>
          <w:spacing w:val="-2"/>
        </w:rPr>
        <w:t xml:space="preserve"> </w:t>
      </w:r>
      <w:r>
        <w:t>Preparing</w:t>
      </w:r>
    </w:p>
    <w:p w14:paraId="732EF257">
      <w:pPr>
        <w:pStyle w:val="8"/>
        <w:rPr>
          <w:b/>
          <w:sz w:val="26"/>
        </w:rPr>
      </w:pPr>
    </w:p>
    <w:p w14:paraId="33AD7677">
      <w:pPr>
        <w:spacing w:before="176"/>
        <w:ind w:left="933" w:right="0" w:firstLine="0"/>
        <w:jc w:val="both"/>
        <w:rPr>
          <w:b/>
          <w:sz w:val="24"/>
        </w:rPr>
      </w:pPr>
      <w:r>
        <w:rPr>
          <w:b/>
          <w:sz w:val="24"/>
        </w:rPr>
        <w:t>Preparation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takeoff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sheet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reinforcement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bars</w:t>
      </w:r>
    </w:p>
    <w:p w14:paraId="5F0A5A8E">
      <w:pPr>
        <w:pStyle w:val="8"/>
        <w:spacing w:before="79" w:line="312" w:lineRule="auto"/>
        <w:ind w:left="752" w:right="564"/>
        <w:jc w:val="both"/>
      </w:pPr>
      <w:r>
        <w:t>It is clear that the reinforcement bar is one of the essential units of a certain structural element. To prepare</w:t>
      </w:r>
      <w:r>
        <w:rPr>
          <w:spacing w:val="-57"/>
        </w:rPr>
        <w:t xml:space="preserve"> </w:t>
      </w:r>
      <w:r>
        <w:t>the take-off sheet for the reinforcement bars there is formats in use for these reason it is important to</w:t>
      </w:r>
      <w:r>
        <w:rPr>
          <w:spacing w:val="1"/>
        </w:rPr>
        <w:t xml:space="preserve"> </w:t>
      </w:r>
      <w:r>
        <w:t>determine the type and amount of reinforcement bars required for a certain project, To know the number</w:t>
      </w:r>
      <w:r>
        <w:rPr>
          <w:spacing w:val="1"/>
        </w:rPr>
        <w:t xml:space="preserve"> </w:t>
      </w:r>
      <w:r>
        <w:t>of 12m re-bar (berga) and manage wastage easily and the mass of a particular type (i.e. in terms of bar</w:t>
      </w:r>
      <w:r>
        <w:rPr>
          <w:spacing w:val="1"/>
        </w:rPr>
        <w:t xml:space="preserve"> </w:t>
      </w:r>
      <w:r>
        <w:t>diameter)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bar in kilograms.</w:t>
      </w:r>
    </w:p>
    <w:p w14:paraId="3BDA0107">
      <w:pPr>
        <w:pStyle w:val="8"/>
        <w:spacing w:before="1"/>
        <w:rPr>
          <w:sz w:val="31"/>
        </w:rPr>
      </w:pPr>
    </w:p>
    <w:p w14:paraId="35E2AB72">
      <w:pPr>
        <w:spacing w:before="0"/>
        <w:ind w:left="752" w:right="0" w:firstLine="0"/>
        <w:jc w:val="both"/>
        <w:rPr>
          <w:sz w:val="24"/>
        </w:rPr>
      </w:pPr>
      <w:bookmarkStart w:id="44" w:name="_bookmark27"/>
      <w:bookmarkEnd w:id="44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2-2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</w:p>
    <w:p w14:paraId="013CFEF3">
      <w:pPr>
        <w:pStyle w:val="8"/>
        <w:spacing w:before="3"/>
        <w:rPr>
          <w:sz w:val="10"/>
        </w:rPr>
      </w:pPr>
    </w:p>
    <w:tbl>
      <w:tblPr>
        <w:tblStyle w:val="7"/>
        <w:tblW w:w="0" w:type="auto"/>
        <w:tblInd w:w="7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4"/>
        <w:gridCol w:w="850"/>
        <w:gridCol w:w="1134"/>
        <w:gridCol w:w="932"/>
        <w:gridCol w:w="802"/>
        <w:gridCol w:w="802"/>
        <w:gridCol w:w="1294"/>
        <w:gridCol w:w="428"/>
        <w:gridCol w:w="425"/>
        <w:gridCol w:w="425"/>
        <w:gridCol w:w="425"/>
        <w:gridCol w:w="425"/>
        <w:gridCol w:w="425"/>
        <w:gridCol w:w="569"/>
        <w:gridCol w:w="566"/>
      </w:tblGrid>
      <w:tr w14:paraId="56EE624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94" w:type="dxa"/>
            <w:vMerge w:val="restart"/>
          </w:tcPr>
          <w:p w14:paraId="05225CCF">
            <w:pPr>
              <w:pStyle w:val="16"/>
              <w:spacing w:line="251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Descrip</w:t>
            </w:r>
          </w:p>
          <w:p w14:paraId="1E652585">
            <w:pPr>
              <w:pStyle w:val="16"/>
              <w:spacing w:before="102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tion</w:t>
            </w:r>
          </w:p>
        </w:tc>
        <w:tc>
          <w:tcPr>
            <w:tcW w:w="850" w:type="dxa"/>
            <w:vMerge w:val="restart"/>
          </w:tcPr>
          <w:p w14:paraId="30A0E9AB">
            <w:pPr>
              <w:pStyle w:val="16"/>
              <w:spacing w:line="251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Shape</w:t>
            </w:r>
          </w:p>
        </w:tc>
        <w:tc>
          <w:tcPr>
            <w:tcW w:w="1134" w:type="dxa"/>
            <w:vMerge w:val="restart"/>
          </w:tcPr>
          <w:p w14:paraId="0BFCA809">
            <w:pPr>
              <w:pStyle w:val="16"/>
              <w:spacing w:line="251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Diameter</w:t>
            </w:r>
          </w:p>
        </w:tc>
        <w:tc>
          <w:tcPr>
            <w:tcW w:w="932" w:type="dxa"/>
            <w:vMerge w:val="restart"/>
          </w:tcPr>
          <w:p w14:paraId="7A4A3B47">
            <w:pPr>
              <w:pStyle w:val="16"/>
              <w:spacing w:line="251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Length</w:t>
            </w:r>
          </w:p>
          <w:p w14:paraId="30F9BBDF">
            <w:pPr>
              <w:pStyle w:val="16"/>
              <w:spacing w:before="102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(m)</w:t>
            </w:r>
          </w:p>
        </w:tc>
        <w:tc>
          <w:tcPr>
            <w:tcW w:w="802" w:type="dxa"/>
            <w:vMerge w:val="restart"/>
          </w:tcPr>
          <w:p w14:paraId="4CBD6453">
            <w:pPr>
              <w:pStyle w:val="16"/>
              <w:spacing w:line="251" w:lineRule="exact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b/>
                <w:sz w:val="22"/>
              </w:rPr>
              <w:t>of</w:t>
            </w:r>
          </w:p>
          <w:p w14:paraId="0BAF304C">
            <w:pPr>
              <w:pStyle w:val="16"/>
              <w:spacing w:before="102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Bar</w:t>
            </w:r>
          </w:p>
        </w:tc>
        <w:tc>
          <w:tcPr>
            <w:tcW w:w="802" w:type="dxa"/>
            <w:vMerge w:val="restart"/>
          </w:tcPr>
          <w:p w14:paraId="61618F14">
            <w:pPr>
              <w:pStyle w:val="16"/>
              <w:spacing w:line="251" w:lineRule="exact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of</w:t>
            </w:r>
          </w:p>
          <w:p w14:paraId="19CDE3E8">
            <w:pPr>
              <w:pStyle w:val="16"/>
              <w:spacing w:before="102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mem</w:t>
            </w:r>
          </w:p>
        </w:tc>
        <w:tc>
          <w:tcPr>
            <w:tcW w:w="1294" w:type="dxa"/>
            <w:vMerge w:val="restart"/>
          </w:tcPr>
          <w:p w14:paraId="22A69329">
            <w:pPr>
              <w:pStyle w:val="16"/>
              <w:spacing w:line="251" w:lineRule="exact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Total No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of</w:t>
            </w:r>
          </w:p>
          <w:p w14:paraId="40A9AFE2">
            <w:pPr>
              <w:pStyle w:val="16"/>
              <w:spacing w:before="102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bar</w:t>
            </w:r>
          </w:p>
        </w:tc>
        <w:tc>
          <w:tcPr>
            <w:tcW w:w="3688" w:type="dxa"/>
            <w:gridSpan w:val="8"/>
          </w:tcPr>
          <w:p w14:paraId="63E1D4D4">
            <w:pPr>
              <w:pStyle w:val="16"/>
              <w:spacing w:line="251" w:lineRule="exact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b/>
                <w:sz w:val="22"/>
              </w:rPr>
              <w:t>Total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Length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of Bar/s</w:t>
            </w:r>
          </w:p>
        </w:tc>
      </w:tr>
      <w:tr w14:paraId="6D3327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994" w:type="dxa"/>
            <w:vMerge w:val="continue"/>
            <w:tcBorders>
              <w:top w:val="nil"/>
            </w:tcBorders>
          </w:tcPr>
          <w:p w14:paraId="0FF91C1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 w:val="continue"/>
            <w:tcBorders>
              <w:top w:val="nil"/>
            </w:tcBorders>
          </w:tcPr>
          <w:p w14:paraId="183530C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 w:val="continue"/>
            <w:tcBorders>
              <w:top w:val="nil"/>
            </w:tcBorders>
          </w:tcPr>
          <w:p w14:paraId="6BDF5583"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vMerge w:val="continue"/>
            <w:tcBorders>
              <w:top w:val="nil"/>
            </w:tcBorders>
          </w:tcPr>
          <w:p w14:paraId="1070BB7C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vMerge w:val="continue"/>
            <w:tcBorders>
              <w:top w:val="nil"/>
            </w:tcBorders>
          </w:tcPr>
          <w:p w14:paraId="7692E6C3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vMerge w:val="continue"/>
            <w:tcBorders>
              <w:top w:val="nil"/>
            </w:tcBorders>
          </w:tcPr>
          <w:p w14:paraId="440275A8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 w:val="continue"/>
            <w:tcBorders>
              <w:top w:val="nil"/>
            </w:tcBorders>
          </w:tcPr>
          <w:p w14:paraId="41F929EB">
            <w:pPr>
              <w:rPr>
                <w:sz w:val="2"/>
                <w:szCs w:val="2"/>
              </w:rPr>
            </w:pPr>
          </w:p>
        </w:tc>
        <w:tc>
          <w:tcPr>
            <w:tcW w:w="428" w:type="dxa"/>
          </w:tcPr>
          <w:p w14:paraId="664C181F">
            <w:pPr>
              <w:pStyle w:val="16"/>
              <w:spacing w:line="225" w:lineRule="exact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425" w:type="dxa"/>
          </w:tcPr>
          <w:p w14:paraId="64BE4C98">
            <w:pPr>
              <w:pStyle w:val="16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25" w:type="dxa"/>
          </w:tcPr>
          <w:p w14:paraId="02E35824">
            <w:pPr>
              <w:pStyle w:val="16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425" w:type="dxa"/>
          </w:tcPr>
          <w:p w14:paraId="1C6880F1">
            <w:pPr>
              <w:pStyle w:val="16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425" w:type="dxa"/>
          </w:tcPr>
          <w:p w14:paraId="7D79580E">
            <w:pPr>
              <w:pStyle w:val="16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425" w:type="dxa"/>
          </w:tcPr>
          <w:p w14:paraId="45E8A824">
            <w:pPr>
              <w:pStyle w:val="16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569" w:type="dxa"/>
          </w:tcPr>
          <w:p w14:paraId="51923141">
            <w:pPr>
              <w:pStyle w:val="16"/>
              <w:spacing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566" w:type="dxa"/>
          </w:tcPr>
          <w:p w14:paraId="74C306C1">
            <w:pPr>
              <w:pStyle w:val="16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14:paraId="54DADB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5" w:hRule="atLeast"/>
        </w:trPr>
        <w:tc>
          <w:tcPr>
            <w:tcW w:w="994" w:type="dxa"/>
          </w:tcPr>
          <w:p w14:paraId="1915D687">
            <w:pPr>
              <w:pStyle w:val="16"/>
              <w:rPr>
                <w:sz w:val="24"/>
              </w:rPr>
            </w:pPr>
          </w:p>
        </w:tc>
        <w:tc>
          <w:tcPr>
            <w:tcW w:w="850" w:type="dxa"/>
          </w:tcPr>
          <w:p w14:paraId="7BA7EDEC">
            <w:pPr>
              <w:pStyle w:val="16"/>
              <w:rPr>
                <w:sz w:val="24"/>
              </w:rPr>
            </w:pPr>
          </w:p>
        </w:tc>
        <w:tc>
          <w:tcPr>
            <w:tcW w:w="1134" w:type="dxa"/>
          </w:tcPr>
          <w:p w14:paraId="31846E28">
            <w:pPr>
              <w:pStyle w:val="16"/>
              <w:rPr>
                <w:sz w:val="24"/>
              </w:rPr>
            </w:pPr>
          </w:p>
        </w:tc>
        <w:tc>
          <w:tcPr>
            <w:tcW w:w="932" w:type="dxa"/>
          </w:tcPr>
          <w:p w14:paraId="604E2CD2">
            <w:pPr>
              <w:pStyle w:val="16"/>
              <w:rPr>
                <w:sz w:val="24"/>
              </w:rPr>
            </w:pPr>
          </w:p>
        </w:tc>
        <w:tc>
          <w:tcPr>
            <w:tcW w:w="802" w:type="dxa"/>
          </w:tcPr>
          <w:p w14:paraId="5376C017">
            <w:pPr>
              <w:pStyle w:val="16"/>
              <w:rPr>
                <w:sz w:val="24"/>
              </w:rPr>
            </w:pPr>
          </w:p>
        </w:tc>
        <w:tc>
          <w:tcPr>
            <w:tcW w:w="802" w:type="dxa"/>
          </w:tcPr>
          <w:p w14:paraId="2444C1EE">
            <w:pPr>
              <w:pStyle w:val="16"/>
              <w:rPr>
                <w:sz w:val="24"/>
              </w:rPr>
            </w:pPr>
          </w:p>
        </w:tc>
        <w:tc>
          <w:tcPr>
            <w:tcW w:w="1294" w:type="dxa"/>
          </w:tcPr>
          <w:p w14:paraId="340FE5DD">
            <w:pPr>
              <w:pStyle w:val="16"/>
              <w:rPr>
                <w:sz w:val="24"/>
              </w:rPr>
            </w:pPr>
          </w:p>
        </w:tc>
        <w:tc>
          <w:tcPr>
            <w:tcW w:w="428" w:type="dxa"/>
          </w:tcPr>
          <w:p w14:paraId="46C37321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0F548103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1D40A655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1523A1E8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383B9551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27D92CF9">
            <w:pPr>
              <w:pStyle w:val="16"/>
              <w:rPr>
                <w:sz w:val="24"/>
              </w:rPr>
            </w:pPr>
          </w:p>
        </w:tc>
        <w:tc>
          <w:tcPr>
            <w:tcW w:w="569" w:type="dxa"/>
          </w:tcPr>
          <w:p w14:paraId="2B193BFE">
            <w:pPr>
              <w:pStyle w:val="16"/>
              <w:rPr>
                <w:sz w:val="24"/>
              </w:rPr>
            </w:pPr>
          </w:p>
        </w:tc>
        <w:tc>
          <w:tcPr>
            <w:tcW w:w="566" w:type="dxa"/>
          </w:tcPr>
          <w:p w14:paraId="106E9A1E">
            <w:pPr>
              <w:pStyle w:val="16"/>
              <w:rPr>
                <w:sz w:val="24"/>
              </w:rPr>
            </w:pPr>
          </w:p>
        </w:tc>
      </w:tr>
      <w:tr w14:paraId="7135FC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6808" w:type="dxa"/>
            <w:gridSpan w:val="7"/>
            <w:vMerge w:val="restart"/>
          </w:tcPr>
          <w:p w14:paraId="68352771">
            <w:pPr>
              <w:pStyle w:val="16"/>
              <w:spacing w:line="336" w:lineRule="auto"/>
              <w:ind w:left="4909" w:right="123" w:firstLine="38"/>
              <w:rPr>
                <w:b/>
                <w:sz w:val="24"/>
              </w:rPr>
            </w:pPr>
            <w:r>
              <w:rPr>
                <w:b/>
                <w:sz w:val="24"/>
              </w:rPr>
              <w:t>Total length(M)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Weight per (kg)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Total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weight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(kg)</w:t>
            </w:r>
          </w:p>
        </w:tc>
        <w:tc>
          <w:tcPr>
            <w:tcW w:w="428" w:type="dxa"/>
          </w:tcPr>
          <w:p w14:paraId="12D66946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6AAFA52D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4B82E3C5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2113C285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76A586A7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4661EB5C">
            <w:pPr>
              <w:pStyle w:val="16"/>
              <w:rPr>
                <w:sz w:val="24"/>
              </w:rPr>
            </w:pPr>
          </w:p>
        </w:tc>
        <w:tc>
          <w:tcPr>
            <w:tcW w:w="569" w:type="dxa"/>
          </w:tcPr>
          <w:p w14:paraId="2B5DBDEE">
            <w:pPr>
              <w:pStyle w:val="16"/>
              <w:rPr>
                <w:sz w:val="24"/>
              </w:rPr>
            </w:pPr>
          </w:p>
        </w:tc>
        <w:tc>
          <w:tcPr>
            <w:tcW w:w="566" w:type="dxa"/>
          </w:tcPr>
          <w:p w14:paraId="46F58773">
            <w:pPr>
              <w:pStyle w:val="16"/>
              <w:rPr>
                <w:sz w:val="24"/>
              </w:rPr>
            </w:pPr>
          </w:p>
        </w:tc>
      </w:tr>
      <w:tr w14:paraId="35D16D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6808" w:type="dxa"/>
            <w:gridSpan w:val="7"/>
            <w:vMerge w:val="continue"/>
            <w:tcBorders>
              <w:top w:val="nil"/>
            </w:tcBorders>
          </w:tcPr>
          <w:p w14:paraId="31FA3705">
            <w:pPr>
              <w:rPr>
                <w:sz w:val="2"/>
                <w:szCs w:val="2"/>
              </w:rPr>
            </w:pPr>
          </w:p>
        </w:tc>
        <w:tc>
          <w:tcPr>
            <w:tcW w:w="428" w:type="dxa"/>
          </w:tcPr>
          <w:p w14:paraId="32D61E60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3E296B28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7A416D79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465FD784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5441503A">
            <w:pPr>
              <w:pStyle w:val="16"/>
              <w:rPr>
                <w:sz w:val="24"/>
              </w:rPr>
            </w:pPr>
          </w:p>
        </w:tc>
        <w:tc>
          <w:tcPr>
            <w:tcW w:w="425" w:type="dxa"/>
          </w:tcPr>
          <w:p w14:paraId="76574BC4">
            <w:pPr>
              <w:pStyle w:val="16"/>
              <w:rPr>
                <w:sz w:val="24"/>
              </w:rPr>
            </w:pPr>
          </w:p>
        </w:tc>
        <w:tc>
          <w:tcPr>
            <w:tcW w:w="569" w:type="dxa"/>
          </w:tcPr>
          <w:p w14:paraId="53713349">
            <w:pPr>
              <w:pStyle w:val="16"/>
              <w:rPr>
                <w:sz w:val="24"/>
              </w:rPr>
            </w:pPr>
          </w:p>
        </w:tc>
        <w:tc>
          <w:tcPr>
            <w:tcW w:w="566" w:type="dxa"/>
          </w:tcPr>
          <w:p w14:paraId="0A29007D">
            <w:pPr>
              <w:pStyle w:val="16"/>
              <w:rPr>
                <w:sz w:val="24"/>
              </w:rPr>
            </w:pPr>
          </w:p>
        </w:tc>
      </w:tr>
      <w:tr w14:paraId="3A7AAF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6808" w:type="dxa"/>
            <w:gridSpan w:val="7"/>
            <w:vMerge w:val="continue"/>
            <w:tcBorders>
              <w:top w:val="nil"/>
            </w:tcBorders>
          </w:tcPr>
          <w:p w14:paraId="789FB1CE">
            <w:pPr>
              <w:rPr>
                <w:sz w:val="2"/>
                <w:szCs w:val="2"/>
              </w:rPr>
            </w:pPr>
          </w:p>
        </w:tc>
        <w:tc>
          <w:tcPr>
            <w:tcW w:w="3688" w:type="dxa"/>
            <w:gridSpan w:val="8"/>
          </w:tcPr>
          <w:p w14:paraId="1A5653CA">
            <w:pPr>
              <w:pStyle w:val="16"/>
              <w:rPr>
                <w:sz w:val="24"/>
              </w:rPr>
            </w:pPr>
          </w:p>
        </w:tc>
      </w:tr>
    </w:tbl>
    <w:p w14:paraId="0E844A40">
      <w:pPr>
        <w:pStyle w:val="8"/>
        <w:spacing w:before="6"/>
      </w:pPr>
    </w:p>
    <w:p w14:paraId="7183840F">
      <w:pPr>
        <w:pStyle w:val="8"/>
        <w:tabs>
          <w:tab w:val="left" w:pos="5107"/>
        </w:tabs>
        <w:spacing w:line="290" w:lineRule="auto"/>
        <w:ind w:left="1533" w:right="3099" w:hanging="781"/>
      </w:pPr>
      <w:r>
        <w:rPr>
          <w:b/>
        </w:rPr>
        <w:t xml:space="preserve">Note: </w:t>
      </w:r>
      <w:r>
        <w:t>In order to find the Total weight of the bars in Kg we can use the formula</w:t>
      </w:r>
      <w:r>
        <w:rPr>
          <w:spacing w:val="-57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Kg=0.222*D</w:t>
      </w:r>
      <w:r>
        <w:rPr>
          <w:vertAlign w:val="superscript"/>
        </w:rPr>
        <w:t>2</w:t>
      </w:r>
      <w:r>
        <w:rPr>
          <w:vertAlign w:val="baseline"/>
        </w:rPr>
        <w:t>*L/36</w:t>
      </w:r>
      <w:r>
        <w:rPr>
          <w:spacing w:val="-1"/>
          <w:vertAlign w:val="baseline"/>
        </w:rPr>
        <w:t xml:space="preserve"> </w:t>
      </w:r>
      <w:r>
        <w:rPr>
          <w:b/>
          <w:vertAlign w:val="baseline"/>
        </w:rPr>
        <w:t>where:</w:t>
      </w:r>
      <w:r>
        <w:rPr>
          <w:b/>
          <w:vertAlign w:val="baseline"/>
        </w:rPr>
        <w:tab/>
      </w:r>
      <w:r>
        <w:rPr>
          <w:vertAlign w:val="baseline"/>
        </w:rPr>
        <w:t>-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D is the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diameter of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bars in mm</w:t>
      </w:r>
    </w:p>
    <w:p w14:paraId="73E58ADA">
      <w:pPr>
        <w:pStyle w:val="15"/>
        <w:numPr>
          <w:ilvl w:val="0"/>
          <w:numId w:val="22"/>
        </w:numPr>
        <w:tabs>
          <w:tab w:val="left" w:pos="5216"/>
        </w:tabs>
        <w:spacing w:before="103" w:after="0" w:line="240" w:lineRule="auto"/>
        <w:ind w:left="5215" w:right="0" w:hanging="143"/>
        <w:jc w:val="left"/>
        <w:rPr>
          <w:sz w:val="24"/>
        </w:rPr>
      </w:pPr>
      <w:r>
        <w:rPr>
          <w:sz w:val="24"/>
        </w:rPr>
        <w:t>L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total length</w:t>
      </w:r>
      <w:r>
        <w:rPr>
          <w:spacing w:val="-1"/>
          <w:sz w:val="24"/>
        </w:rPr>
        <w:t xml:space="preserve"> </w:t>
      </w:r>
      <w:r>
        <w:rPr>
          <w:sz w:val="24"/>
        </w:rPr>
        <w:t>of bar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</w:p>
    <w:p w14:paraId="0A16B656">
      <w:pPr>
        <w:pStyle w:val="15"/>
        <w:numPr>
          <w:ilvl w:val="0"/>
          <w:numId w:val="22"/>
        </w:numPr>
        <w:tabs>
          <w:tab w:val="left" w:pos="5213"/>
        </w:tabs>
        <w:spacing w:before="163" w:after="0" w:line="240" w:lineRule="auto"/>
        <w:ind w:left="5213" w:right="0" w:hanging="140"/>
        <w:jc w:val="left"/>
        <w:rPr>
          <w:sz w:val="24"/>
        </w:rPr>
      </w:pPr>
      <w:r>
        <w:rPr>
          <w:sz w:val="24"/>
        </w:rPr>
        <w:t>0.222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Conversion factor</w:t>
      </w:r>
    </w:p>
    <w:p w14:paraId="1B8AED85">
      <w:pPr>
        <w:pStyle w:val="8"/>
        <w:spacing w:before="5"/>
        <w:rPr>
          <w:sz w:val="13"/>
        </w:rPr>
      </w:pPr>
    </w:p>
    <w:p w14:paraId="65EAF05A">
      <w:pPr>
        <w:pStyle w:val="5"/>
        <w:numPr>
          <w:ilvl w:val="1"/>
          <w:numId w:val="20"/>
        </w:numPr>
        <w:tabs>
          <w:tab w:val="left" w:pos="1575"/>
        </w:tabs>
        <w:spacing w:before="90" w:after="0" w:line="240" w:lineRule="auto"/>
        <w:ind w:left="1574" w:right="0" w:hanging="282"/>
        <w:jc w:val="left"/>
      </w:pPr>
      <w:bookmarkStart w:id="45" w:name="_bookmark28"/>
      <w:bookmarkEnd w:id="45"/>
      <w:bookmarkStart w:id="46" w:name="_bookmark28"/>
      <w:bookmarkEnd w:id="46"/>
      <w:r>
        <w:t>Bill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(BOQ</w:t>
      </w:r>
      <w:r>
        <w:rPr>
          <w:spacing w:val="-3"/>
        </w:rPr>
        <w:t xml:space="preserve"> </w:t>
      </w:r>
      <w:r>
        <w:t>form)</w:t>
      </w:r>
    </w:p>
    <w:p w14:paraId="6E3957C1">
      <w:pPr>
        <w:pStyle w:val="8"/>
        <w:spacing w:before="5"/>
        <w:rPr>
          <w:b/>
          <w:sz w:val="32"/>
        </w:rPr>
      </w:pPr>
    </w:p>
    <w:p w14:paraId="0181CF10">
      <w:pPr>
        <w:pStyle w:val="8"/>
        <w:spacing w:line="297" w:lineRule="auto"/>
        <w:ind w:left="752" w:right="561"/>
      </w:pP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format</w:t>
      </w:r>
      <w:r>
        <w:rPr>
          <w:spacing w:val="12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bill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quantity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list</w:t>
      </w:r>
      <w:r>
        <w:rPr>
          <w:spacing w:val="12"/>
        </w:rPr>
        <w:t xml:space="preserve"> </w:t>
      </w:r>
      <w:r>
        <w:t>(include)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short</w:t>
      </w:r>
      <w:r>
        <w:rPr>
          <w:spacing w:val="14"/>
        </w:rPr>
        <w:t xml:space="preserve"> </w:t>
      </w:r>
      <w:r>
        <w:t>description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specification</w:t>
      </w:r>
      <w:r>
        <w:rPr>
          <w:spacing w:val="-57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its measuring</w:t>
      </w:r>
      <w:r>
        <w:rPr>
          <w:spacing w:val="-2"/>
        </w:rPr>
        <w:t xml:space="preserve"> </w:t>
      </w:r>
      <w:r>
        <w:t>unit, quantity</w:t>
      </w:r>
      <w:r>
        <w:rPr>
          <w:spacing w:val="-6"/>
        </w:rPr>
        <w:t xml:space="preserve"> </w:t>
      </w:r>
      <w:r>
        <w:t>and unit</w:t>
      </w:r>
      <w:r>
        <w:rPr>
          <w:spacing w:val="-1"/>
        </w:rPr>
        <w:t xml:space="preserve"> </w:t>
      </w:r>
      <w:r>
        <w:t>prices to determine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 cost 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trade</w:t>
      </w:r>
      <w:r>
        <w:rPr>
          <w:spacing w:val="-1"/>
        </w:rPr>
        <w:t xml:space="preserve"> </w:t>
      </w:r>
      <w:r>
        <w:t>of item.</w:t>
      </w:r>
    </w:p>
    <w:p w14:paraId="21F77022">
      <w:pPr>
        <w:pStyle w:val="8"/>
        <w:spacing w:before="5"/>
        <w:rPr>
          <w:sz w:val="21"/>
        </w:rPr>
      </w:pPr>
    </w:p>
    <w:p w14:paraId="39551F7D">
      <w:pPr>
        <w:spacing w:before="0"/>
        <w:ind w:left="752" w:right="0" w:firstLine="0"/>
        <w:jc w:val="left"/>
        <w:rPr>
          <w:sz w:val="24"/>
        </w:rPr>
      </w:pPr>
      <w:bookmarkStart w:id="47" w:name="_bookmark29"/>
      <w:bookmarkEnd w:id="47"/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2-3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2"/>
          <w:sz w:val="24"/>
        </w:rPr>
        <w:t xml:space="preserve"> </w:t>
      </w:r>
      <w:r>
        <w:rPr>
          <w:sz w:val="24"/>
        </w:rPr>
        <w:t>worksheet</w:t>
      </w:r>
      <w:r>
        <w:rPr>
          <w:spacing w:val="2"/>
          <w:sz w:val="24"/>
        </w:rPr>
        <w:t xml:space="preserve"> </w:t>
      </w:r>
      <w:r>
        <w:rPr>
          <w:sz w:val="24"/>
        </w:rPr>
        <w:t>BOQ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</w:p>
    <w:p w14:paraId="41EBA4B9">
      <w:pPr>
        <w:pStyle w:val="8"/>
        <w:spacing w:before="7"/>
        <w:rPr>
          <w:sz w:val="12"/>
        </w:rPr>
      </w:pPr>
    </w:p>
    <w:tbl>
      <w:tblPr>
        <w:tblStyle w:val="7"/>
        <w:tblW w:w="0" w:type="auto"/>
        <w:tblInd w:w="7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8"/>
        <w:gridCol w:w="2626"/>
        <w:gridCol w:w="1135"/>
        <w:gridCol w:w="1548"/>
        <w:gridCol w:w="1661"/>
        <w:gridCol w:w="1301"/>
      </w:tblGrid>
      <w:tr w14:paraId="6F9FE8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768" w:type="dxa"/>
          </w:tcPr>
          <w:p w14:paraId="57547197">
            <w:pPr>
              <w:pStyle w:val="16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Item</w:t>
            </w:r>
          </w:p>
        </w:tc>
        <w:tc>
          <w:tcPr>
            <w:tcW w:w="2626" w:type="dxa"/>
          </w:tcPr>
          <w:p w14:paraId="077C47FC">
            <w:pPr>
              <w:pStyle w:val="16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135" w:type="dxa"/>
          </w:tcPr>
          <w:p w14:paraId="4047024E">
            <w:pPr>
              <w:pStyle w:val="16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Unit</w:t>
            </w:r>
          </w:p>
        </w:tc>
        <w:tc>
          <w:tcPr>
            <w:tcW w:w="1548" w:type="dxa"/>
          </w:tcPr>
          <w:p w14:paraId="670C6161">
            <w:pPr>
              <w:pStyle w:val="16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661" w:type="dxa"/>
            <w:tcBorders>
              <w:right w:val="single" w:color="000000" w:sz="6" w:space="0"/>
            </w:tcBorders>
          </w:tcPr>
          <w:p w14:paraId="6130A493">
            <w:pPr>
              <w:pStyle w:val="16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1301" w:type="dxa"/>
            <w:tcBorders>
              <w:left w:val="single" w:color="000000" w:sz="6" w:space="0"/>
            </w:tcBorders>
          </w:tcPr>
          <w:p w14:paraId="503E65D7">
            <w:pPr>
              <w:pStyle w:val="16"/>
              <w:spacing w:line="270" w:lineRule="exact"/>
              <w:ind w:left="130"/>
              <w:rPr>
                <w:sz w:val="24"/>
              </w:rPr>
            </w:pPr>
            <w:r>
              <w:rPr>
                <w:sz w:val="24"/>
              </w:rPr>
              <w:t>Total price</w:t>
            </w:r>
          </w:p>
        </w:tc>
      </w:tr>
      <w:tr w14:paraId="700B53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768" w:type="dxa"/>
          </w:tcPr>
          <w:p w14:paraId="147D683B">
            <w:pPr>
              <w:pStyle w:val="16"/>
              <w:rPr>
                <w:sz w:val="24"/>
              </w:rPr>
            </w:pPr>
          </w:p>
        </w:tc>
        <w:tc>
          <w:tcPr>
            <w:tcW w:w="2626" w:type="dxa"/>
          </w:tcPr>
          <w:p w14:paraId="0EDB6D0A">
            <w:pPr>
              <w:pStyle w:val="16"/>
              <w:rPr>
                <w:sz w:val="24"/>
              </w:rPr>
            </w:pPr>
          </w:p>
        </w:tc>
        <w:tc>
          <w:tcPr>
            <w:tcW w:w="1135" w:type="dxa"/>
          </w:tcPr>
          <w:p w14:paraId="2E4633D6">
            <w:pPr>
              <w:pStyle w:val="16"/>
              <w:rPr>
                <w:sz w:val="24"/>
              </w:rPr>
            </w:pPr>
          </w:p>
        </w:tc>
        <w:tc>
          <w:tcPr>
            <w:tcW w:w="1548" w:type="dxa"/>
          </w:tcPr>
          <w:p w14:paraId="11E188B7">
            <w:pPr>
              <w:pStyle w:val="16"/>
              <w:rPr>
                <w:sz w:val="24"/>
              </w:rPr>
            </w:pPr>
          </w:p>
        </w:tc>
        <w:tc>
          <w:tcPr>
            <w:tcW w:w="1661" w:type="dxa"/>
            <w:tcBorders>
              <w:right w:val="single" w:color="000000" w:sz="6" w:space="0"/>
            </w:tcBorders>
          </w:tcPr>
          <w:p w14:paraId="5BC4D5EC">
            <w:pPr>
              <w:pStyle w:val="16"/>
              <w:rPr>
                <w:sz w:val="24"/>
              </w:rPr>
            </w:pPr>
          </w:p>
        </w:tc>
        <w:tc>
          <w:tcPr>
            <w:tcW w:w="1301" w:type="dxa"/>
            <w:tcBorders>
              <w:left w:val="single" w:color="000000" w:sz="6" w:space="0"/>
            </w:tcBorders>
          </w:tcPr>
          <w:p w14:paraId="2AE8A475">
            <w:pPr>
              <w:pStyle w:val="16"/>
              <w:rPr>
                <w:sz w:val="24"/>
              </w:rPr>
            </w:pPr>
          </w:p>
        </w:tc>
      </w:tr>
      <w:tr w14:paraId="0D0251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768" w:type="dxa"/>
          </w:tcPr>
          <w:p w14:paraId="5D7FFF78">
            <w:pPr>
              <w:pStyle w:val="16"/>
              <w:rPr>
                <w:sz w:val="24"/>
              </w:rPr>
            </w:pPr>
          </w:p>
        </w:tc>
        <w:tc>
          <w:tcPr>
            <w:tcW w:w="2626" w:type="dxa"/>
          </w:tcPr>
          <w:p w14:paraId="5E136351">
            <w:pPr>
              <w:pStyle w:val="16"/>
              <w:rPr>
                <w:sz w:val="24"/>
              </w:rPr>
            </w:pPr>
          </w:p>
        </w:tc>
        <w:tc>
          <w:tcPr>
            <w:tcW w:w="1135" w:type="dxa"/>
          </w:tcPr>
          <w:p w14:paraId="0AD7580B">
            <w:pPr>
              <w:pStyle w:val="16"/>
              <w:rPr>
                <w:sz w:val="24"/>
              </w:rPr>
            </w:pPr>
          </w:p>
        </w:tc>
        <w:tc>
          <w:tcPr>
            <w:tcW w:w="1548" w:type="dxa"/>
          </w:tcPr>
          <w:p w14:paraId="412197AD">
            <w:pPr>
              <w:pStyle w:val="16"/>
              <w:rPr>
                <w:sz w:val="24"/>
              </w:rPr>
            </w:pPr>
          </w:p>
        </w:tc>
        <w:tc>
          <w:tcPr>
            <w:tcW w:w="1661" w:type="dxa"/>
          </w:tcPr>
          <w:p w14:paraId="1B0EB457">
            <w:pPr>
              <w:pStyle w:val="16"/>
              <w:rPr>
                <w:sz w:val="24"/>
              </w:rPr>
            </w:pPr>
          </w:p>
        </w:tc>
        <w:tc>
          <w:tcPr>
            <w:tcW w:w="1301" w:type="dxa"/>
          </w:tcPr>
          <w:p w14:paraId="13286CAD">
            <w:pPr>
              <w:pStyle w:val="16"/>
              <w:rPr>
                <w:sz w:val="24"/>
              </w:rPr>
            </w:pPr>
          </w:p>
        </w:tc>
      </w:tr>
    </w:tbl>
    <w:p w14:paraId="043106A3">
      <w:pPr>
        <w:pStyle w:val="5"/>
        <w:numPr>
          <w:ilvl w:val="1"/>
          <w:numId w:val="20"/>
        </w:numPr>
        <w:tabs>
          <w:tab w:val="left" w:pos="1706"/>
        </w:tabs>
        <w:spacing w:before="198" w:after="0" w:line="240" w:lineRule="auto"/>
        <w:ind w:left="1706" w:right="0" w:hanging="293"/>
        <w:jc w:val="left"/>
      </w:pPr>
      <w:bookmarkStart w:id="48" w:name="_bookmark30"/>
      <w:bookmarkEnd w:id="48"/>
      <w:bookmarkStart w:id="49" w:name="_bookmark30"/>
      <w:bookmarkEnd w:id="49"/>
      <w:r>
        <w:t>Reading</w:t>
      </w:r>
      <w:r>
        <w:rPr>
          <w:spacing w:val="-2"/>
        </w:rPr>
        <w:t xml:space="preserve"> </w:t>
      </w:r>
      <w:r>
        <w:t>Construction</w:t>
      </w:r>
      <w:r>
        <w:rPr>
          <w:spacing w:val="-2"/>
        </w:rPr>
        <w:t xml:space="preserve"> </w:t>
      </w:r>
      <w:r>
        <w:t>Drawing</w:t>
      </w:r>
    </w:p>
    <w:p w14:paraId="42623171">
      <w:pPr>
        <w:pStyle w:val="8"/>
        <w:rPr>
          <w:b/>
          <w:sz w:val="29"/>
        </w:rPr>
      </w:pPr>
    </w:p>
    <w:p w14:paraId="059431C2">
      <w:pPr>
        <w:pStyle w:val="15"/>
        <w:numPr>
          <w:ilvl w:val="0"/>
          <w:numId w:val="23"/>
        </w:numPr>
        <w:tabs>
          <w:tab w:val="left" w:pos="1111"/>
        </w:tabs>
        <w:spacing w:before="1" w:after="0" w:line="312" w:lineRule="auto"/>
        <w:ind w:left="1110" w:right="567" w:hanging="359"/>
        <w:jc w:val="both"/>
        <w:rPr>
          <w:sz w:val="24"/>
        </w:rPr>
      </w:pPr>
      <w:r>
        <w:rPr>
          <w:b/>
          <w:sz w:val="24"/>
        </w:rPr>
        <w:t>Architectural Drawing: -</w:t>
      </w:r>
      <w:r>
        <w:rPr>
          <w:sz w:val="24"/>
        </w:rPr>
        <w:t>shows the design of a building, open areas, and even whole communities,</w:t>
      </w:r>
      <w:r>
        <w:rPr>
          <w:spacing w:val="1"/>
          <w:sz w:val="24"/>
        </w:rPr>
        <w:t xml:space="preserve"> </w:t>
      </w:r>
      <w:r>
        <w:rPr>
          <w:sz w:val="24"/>
        </w:rPr>
        <w:t>often with an eye to the aesthetics of the end result. Architectural drawing are consists floor plan, site</w:t>
      </w:r>
      <w:r>
        <w:rPr>
          <w:spacing w:val="1"/>
          <w:sz w:val="24"/>
        </w:rPr>
        <w:t xml:space="preserve"> </w:t>
      </w:r>
      <w:r>
        <w:rPr>
          <w:sz w:val="24"/>
        </w:rPr>
        <w:t>plan,</w:t>
      </w:r>
      <w:r>
        <w:rPr>
          <w:spacing w:val="-1"/>
          <w:sz w:val="24"/>
        </w:rPr>
        <w:t xml:space="preserve"> </w:t>
      </w:r>
      <w:r>
        <w:rPr>
          <w:sz w:val="24"/>
        </w:rPr>
        <w:t>section, elevation, construction detail plan.</w:t>
      </w:r>
    </w:p>
    <w:p w14:paraId="5D059B62">
      <w:pPr>
        <w:pStyle w:val="15"/>
        <w:numPr>
          <w:ilvl w:val="0"/>
          <w:numId w:val="23"/>
        </w:numPr>
        <w:tabs>
          <w:tab w:val="left" w:pos="1111"/>
        </w:tabs>
        <w:spacing w:before="0" w:after="0" w:line="275" w:lineRule="exact"/>
        <w:ind w:left="1110" w:right="0" w:hanging="359"/>
        <w:jc w:val="both"/>
        <w:rPr>
          <w:sz w:val="24"/>
        </w:rPr>
      </w:pPr>
      <w:r>
        <w:rPr>
          <w:b/>
          <w:sz w:val="24"/>
        </w:rPr>
        <w:t>Structural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Drawing: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6"/>
          <w:sz w:val="24"/>
        </w:rPr>
        <w:t xml:space="preserve"> </w:t>
      </w:r>
      <w:r>
        <w:rPr>
          <w:sz w:val="24"/>
        </w:rPr>
        <w:t>explains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design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building.</w:t>
      </w:r>
      <w:r>
        <w:rPr>
          <w:spacing w:val="14"/>
          <w:sz w:val="24"/>
        </w:rPr>
        <w:t xml:space="preserve"> </w:t>
      </w:r>
      <w:r>
        <w:rPr>
          <w:sz w:val="24"/>
        </w:rPr>
        <w:t>Mainly</w:t>
      </w:r>
      <w:r>
        <w:rPr>
          <w:spacing w:val="9"/>
          <w:sz w:val="24"/>
        </w:rPr>
        <w:t xml:space="preserve"> </w:t>
      </w:r>
      <w:r>
        <w:rPr>
          <w:sz w:val="24"/>
        </w:rPr>
        <w:t>it</w:t>
      </w:r>
      <w:r>
        <w:rPr>
          <w:spacing w:val="16"/>
          <w:sz w:val="24"/>
        </w:rPr>
        <w:t xml:space="preserve"> </w:t>
      </w:r>
      <w:r>
        <w:rPr>
          <w:sz w:val="24"/>
        </w:rPr>
        <w:t>shows</w:t>
      </w:r>
      <w:r>
        <w:rPr>
          <w:spacing w:val="13"/>
          <w:sz w:val="24"/>
        </w:rPr>
        <w:t xml:space="preserve"> </w:t>
      </w:r>
      <w:r>
        <w:rPr>
          <w:sz w:val="24"/>
        </w:rPr>
        <w:t>details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reinforcement</w:t>
      </w:r>
    </w:p>
    <w:p w14:paraId="7D17D426">
      <w:pPr>
        <w:spacing w:after="0" w:line="275" w:lineRule="exact"/>
        <w:jc w:val="both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6B0B9D3D">
      <w:pPr>
        <w:pStyle w:val="8"/>
        <w:spacing w:before="7"/>
        <w:rPr>
          <w:sz w:val="13"/>
        </w:rPr>
      </w:pPr>
    </w:p>
    <w:p w14:paraId="774CF8A5">
      <w:pPr>
        <w:pStyle w:val="8"/>
        <w:spacing w:before="90" w:line="312" w:lineRule="auto"/>
        <w:ind w:left="1110" w:right="564"/>
        <w:jc w:val="both"/>
      </w:pPr>
      <w:r>
        <w:t>for different RC members of the building. Structural drawing are consists foundation layout details,</w:t>
      </w:r>
      <w:r>
        <w:rPr>
          <w:spacing w:val="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beams details,</w:t>
      </w:r>
      <w:r>
        <w:rPr>
          <w:spacing w:val="-1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slabs details,</w:t>
      </w:r>
      <w:r>
        <w:rPr>
          <w:spacing w:val="1"/>
        </w:rPr>
        <w:t xml:space="preserve"> </w:t>
      </w:r>
      <w:r>
        <w:t>staircase</w:t>
      </w:r>
      <w:r>
        <w:rPr>
          <w:spacing w:val="-2"/>
        </w:rPr>
        <w:t xml:space="preserve"> </w:t>
      </w:r>
      <w:r>
        <w:t>details and</w:t>
      </w:r>
      <w:r>
        <w:rPr>
          <w:spacing w:val="-1"/>
        </w:rPr>
        <w:t xml:space="preserve"> </w:t>
      </w:r>
      <w:r>
        <w:t>other structural</w:t>
      </w:r>
      <w:r>
        <w:rPr>
          <w:spacing w:val="-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details.</w:t>
      </w:r>
    </w:p>
    <w:p w14:paraId="5342C8E8">
      <w:pPr>
        <w:pStyle w:val="5"/>
        <w:numPr>
          <w:ilvl w:val="2"/>
          <w:numId w:val="15"/>
        </w:numPr>
        <w:tabs>
          <w:tab w:val="left" w:pos="5122"/>
        </w:tabs>
        <w:spacing w:before="204" w:after="0" w:line="240" w:lineRule="auto"/>
        <w:ind w:left="5121" w:right="0" w:hanging="541"/>
        <w:jc w:val="left"/>
      </w:pPr>
      <w:bookmarkStart w:id="50" w:name="_bookmark31"/>
      <w:bookmarkEnd w:id="50"/>
      <w:bookmarkStart w:id="51" w:name="_bookmark31"/>
      <w:bookmarkEnd w:id="51"/>
      <w:r>
        <w:t>Site</w:t>
      </w:r>
      <w:r>
        <w:rPr>
          <w:spacing w:val="-3"/>
        </w:rPr>
        <w:t xml:space="preserve"> </w:t>
      </w:r>
      <w:r>
        <w:t>work</w:t>
      </w:r>
    </w:p>
    <w:p w14:paraId="55B1E6B2">
      <w:pPr>
        <w:pStyle w:val="8"/>
        <w:spacing w:before="7"/>
        <w:rPr>
          <w:b/>
          <w:sz w:val="23"/>
        </w:rPr>
      </w:pPr>
    </w:p>
    <w:p w14:paraId="3AC77246">
      <w:pPr>
        <w:pStyle w:val="8"/>
        <w:spacing w:line="336" w:lineRule="auto"/>
        <w:ind w:left="752" w:right="564"/>
        <w:jc w:val="both"/>
      </w:pPr>
      <w:r>
        <w:t>In section of my report, I will try to describe activities and practices that were done in my hosting</w:t>
      </w:r>
      <w:r>
        <w:rPr>
          <w:spacing w:val="1"/>
        </w:rPr>
        <w:t xml:space="preserve"> </w:t>
      </w:r>
      <w:r>
        <w:t>company during my internship time.</w:t>
      </w:r>
      <w:r>
        <w:rPr>
          <w:spacing w:val="60"/>
        </w:rPr>
        <w:t xml:space="preserve"> </w:t>
      </w:r>
      <w:r>
        <w:t>I was able to see the practical works starting from excavation to</w:t>
      </w:r>
      <w:r>
        <w:rPr>
          <w:spacing w:val="1"/>
        </w:rPr>
        <w:t xml:space="preserve"> </w:t>
      </w:r>
      <w:r>
        <w:t>some super structure work. I used observation method as well as participate in activities that have done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to achieve</w:t>
      </w:r>
      <w:r>
        <w:rPr>
          <w:spacing w:val="-2"/>
        </w:rPr>
        <w:t xml:space="preserve"> </w:t>
      </w:r>
      <w:r>
        <w:t>our task</w:t>
      </w:r>
      <w:r>
        <w:rPr>
          <w:spacing w:val="1"/>
        </w:rPr>
        <w:t xml:space="preserve"> </w:t>
      </w:r>
      <w:r>
        <w:t>and to find out</w:t>
      </w:r>
      <w:r>
        <w:rPr>
          <w:spacing w:val="-1"/>
        </w:rPr>
        <w:t xml:space="preserve"> </w:t>
      </w:r>
      <w:r>
        <w:t>the practical knowledge.</w:t>
      </w:r>
    </w:p>
    <w:p w14:paraId="15B8A373">
      <w:pPr>
        <w:pStyle w:val="8"/>
        <w:ind w:left="752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in the site</w:t>
      </w:r>
      <w:r>
        <w:rPr>
          <w:spacing w:val="-1"/>
        </w:rPr>
        <w:t xml:space="preserve"> </w:t>
      </w:r>
      <w:r>
        <w:t>work:</w:t>
      </w:r>
    </w:p>
    <w:p w14:paraId="7434166D">
      <w:pPr>
        <w:pStyle w:val="15"/>
        <w:numPr>
          <w:ilvl w:val="2"/>
          <w:numId w:val="20"/>
        </w:numPr>
        <w:tabs>
          <w:tab w:val="left" w:pos="3164"/>
        </w:tabs>
        <w:spacing w:before="111" w:after="0" w:line="240" w:lineRule="auto"/>
        <w:ind w:left="3163" w:right="0" w:hanging="359"/>
        <w:jc w:val="both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</w:p>
    <w:p w14:paraId="0D7D3674">
      <w:pPr>
        <w:pStyle w:val="15"/>
        <w:numPr>
          <w:ilvl w:val="2"/>
          <w:numId w:val="20"/>
        </w:numPr>
        <w:tabs>
          <w:tab w:val="left" w:pos="3164"/>
        </w:tabs>
        <w:spacing w:before="43" w:after="0" w:line="240" w:lineRule="auto"/>
        <w:ind w:left="3163" w:right="0" w:hanging="359"/>
        <w:jc w:val="both"/>
        <w:rPr>
          <w:sz w:val="24"/>
        </w:rPr>
      </w:pPr>
      <w:r>
        <w:rPr>
          <w:sz w:val="24"/>
        </w:rPr>
        <w:t>Super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</w:p>
    <w:p w14:paraId="3D3E1A93">
      <w:pPr>
        <w:pStyle w:val="8"/>
        <w:spacing w:before="1"/>
        <w:rPr>
          <w:sz w:val="21"/>
        </w:rPr>
      </w:pPr>
    </w:p>
    <w:p w14:paraId="23B9C98B">
      <w:pPr>
        <w:pStyle w:val="5"/>
        <w:numPr>
          <w:ilvl w:val="3"/>
          <w:numId w:val="24"/>
        </w:numPr>
        <w:tabs>
          <w:tab w:val="left" w:pos="1984"/>
        </w:tabs>
        <w:spacing w:before="0" w:after="0" w:line="240" w:lineRule="auto"/>
        <w:ind w:left="1983" w:right="0" w:hanging="662"/>
        <w:jc w:val="left"/>
        <w:rPr>
          <w:sz w:val="22"/>
        </w:rPr>
      </w:pPr>
      <w:r>
        <w:t>Sub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Working</w:t>
      </w:r>
    </w:p>
    <w:p w14:paraId="5AD40BFE">
      <w:pPr>
        <w:pStyle w:val="8"/>
        <w:spacing w:before="1"/>
        <w:rPr>
          <w:b/>
          <w:sz w:val="30"/>
        </w:rPr>
      </w:pPr>
    </w:p>
    <w:p w14:paraId="18492CF0">
      <w:pPr>
        <w:pStyle w:val="8"/>
        <w:spacing w:line="336" w:lineRule="auto"/>
        <w:ind w:left="752" w:right="949" w:firstLine="110"/>
        <w:jc w:val="both"/>
      </w:pPr>
      <w:r>
        <w:t>On the construction works which are performed below normal ground level classified as substructure</w:t>
      </w:r>
      <w:r>
        <w:rPr>
          <w:spacing w:val="-57"/>
        </w:rPr>
        <w:t xml:space="preserve"> </w:t>
      </w:r>
      <w:r>
        <w:t>works.</w:t>
      </w:r>
      <w:r>
        <w:rPr>
          <w:spacing w:val="-1"/>
        </w:rPr>
        <w:t xml:space="preserve"> </w:t>
      </w:r>
      <w:r>
        <w:t>From substructure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seen 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activities:-</w:t>
      </w:r>
    </w:p>
    <w:p w14:paraId="6B3AABFF">
      <w:pPr>
        <w:pStyle w:val="8"/>
        <w:spacing w:before="10"/>
        <w:rPr>
          <w:sz w:val="20"/>
        </w:rPr>
      </w:pPr>
    </w:p>
    <w:p w14:paraId="30553DC0">
      <w:pPr>
        <w:pStyle w:val="15"/>
        <w:numPr>
          <w:ilvl w:val="0"/>
          <w:numId w:val="25"/>
        </w:numPr>
        <w:tabs>
          <w:tab w:val="left" w:pos="1054"/>
        </w:tabs>
        <w:spacing w:before="0" w:after="0" w:line="300" w:lineRule="auto"/>
        <w:ind w:left="752" w:right="1470" w:firstLine="60"/>
        <w:jc w:val="left"/>
        <w:rPr>
          <w:sz w:val="24"/>
        </w:rPr>
      </w:pPr>
      <w:r>
        <w:rPr>
          <w:sz w:val="24"/>
        </w:rPr>
        <w:t>Earth work and excavation (site clearance, bulk, pit excavation, backfill, cart away and trench</w:t>
      </w:r>
      <w:r>
        <w:rPr>
          <w:spacing w:val="-57"/>
          <w:sz w:val="24"/>
        </w:rPr>
        <w:t xml:space="preserve"> </w:t>
      </w:r>
      <w:r>
        <w:rPr>
          <w:sz w:val="24"/>
        </w:rPr>
        <w:t>excavation)</w:t>
      </w:r>
    </w:p>
    <w:p w14:paraId="79912EC5">
      <w:pPr>
        <w:pStyle w:val="15"/>
        <w:numPr>
          <w:ilvl w:val="0"/>
          <w:numId w:val="25"/>
        </w:numPr>
        <w:tabs>
          <w:tab w:val="left" w:pos="1054"/>
        </w:tabs>
        <w:spacing w:before="1" w:after="0" w:line="240" w:lineRule="auto"/>
        <w:ind w:left="1053" w:right="0" w:hanging="241"/>
        <w:jc w:val="left"/>
        <w:rPr>
          <w:sz w:val="24"/>
        </w:rPr>
      </w:pPr>
      <w:r>
        <w:rPr>
          <w:sz w:val="24"/>
        </w:rPr>
        <w:t>Concrete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(foundation, grade</w:t>
      </w:r>
      <w:r>
        <w:rPr>
          <w:spacing w:val="-2"/>
          <w:sz w:val="24"/>
        </w:rPr>
        <w:t xml:space="preserve"> </w:t>
      </w:r>
      <w:r>
        <w:rPr>
          <w:sz w:val="24"/>
        </w:rPr>
        <w:t>beam,</w:t>
      </w:r>
      <w:r>
        <w:rPr>
          <w:spacing w:val="1"/>
          <w:sz w:val="24"/>
        </w:rPr>
        <w:t xml:space="preserve"> </w:t>
      </w:r>
      <w:r>
        <w:rPr>
          <w:sz w:val="24"/>
        </w:rPr>
        <w:t>ground</w:t>
      </w:r>
      <w:r>
        <w:rPr>
          <w:spacing w:val="-2"/>
          <w:sz w:val="24"/>
        </w:rPr>
        <w:t xml:space="preserve"> </w:t>
      </w:r>
      <w:r>
        <w:rPr>
          <w:sz w:val="24"/>
        </w:rPr>
        <w:t>slab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column)</w:t>
      </w:r>
    </w:p>
    <w:p w14:paraId="77B07834">
      <w:pPr>
        <w:pStyle w:val="15"/>
        <w:numPr>
          <w:ilvl w:val="0"/>
          <w:numId w:val="25"/>
        </w:numPr>
        <w:tabs>
          <w:tab w:val="left" w:pos="1054"/>
        </w:tabs>
        <w:spacing w:before="68" w:after="0" w:line="240" w:lineRule="auto"/>
        <w:ind w:left="1053" w:right="0" w:hanging="241"/>
        <w:jc w:val="left"/>
        <w:rPr>
          <w:sz w:val="24"/>
        </w:rPr>
      </w:pPr>
      <w:r>
        <w:rPr>
          <w:sz w:val="24"/>
        </w:rPr>
        <w:t>Masonry</w:t>
      </w:r>
      <w:r>
        <w:rPr>
          <w:spacing w:val="-6"/>
          <w:sz w:val="24"/>
        </w:rPr>
        <w:t xml:space="preserve"> </w:t>
      </w:r>
      <w:r>
        <w:rPr>
          <w:sz w:val="24"/>
        </w:rPr>
        <w:t>work (retaing</w:t>
      </w:r>
      <w:r>
        <w:rPr>
          <w:spacing w:val="-4"/>
          <w:sz w:val="24"/>
        </w:rPr>
        <w:t xml:space="preserve"> </w:t>
      </w:r>
      <w:r>
        <w:rPr>
          <w:sz w:val="24"/>
        </w:rPr>
        <w:t>wall and</w:t>
      </w:r>
      <w:r>
        <w:rPr>
          <w:spacing w:val="-1"/>
          <w:sz w:val="24"/>
        </w:rPr>
        <w:t xml:space="preserve"> </w:t>
      </w:r>
      <w:r>
        <w:rPr>
          <w:sz w:val="24"/>
        </w:rPr>
        <w:t>masonary)</w:t>
      </w:r>
    </w:p>
    <w:p w14:paraId="46618D2B">
      <w:pPr>
        <w:pStyle w:val="8"/>
      </w:pPr>
    </w:p>
    <w:p w14:paraId="1B1B6B9A">
      <w:pPr>
        <w:pStyle w:val="5"/>
        <w:numPr>
          <w:ilvl w:val="1"/>
          <w:numId w:val="25"/>
        </w:numPr>
        <w:tabs>
          <w:tab w:val="left" w:pos="1474"/>
        </w:tabs>
        <w:spacing w:before="0" w:after="0" w:line="240" w:lineRule="auto"/>
        <w:ind w:left="1473" w:right="0" w:hanging="361"/>
        <w:jc w:val="left"/>
      </w:pPr>
      <w:bookmarkStart w:id="52" w:name="_bookmark32"/>
      <w:bookmarkEnd w:id="52"/>
      <w:bookmarkStart w:id="53" w:name="_bookmark32"/>
      <w:bookmarkEnd w:id="53"/>
      <w:r>
        <w:rPr>
          <w:spacing w:val="10"/>
        </w:rPr>
        <w:t>Earth</w:t>
      </w:r>
      <w:r>
        <w:rPr>
          <w:spacing w:val="35"/>
        </w:rPr>
        <w:t xml:space="preserve"> </w:t>
      </w:r>
      <w:r>
        <w:rPr>
          <w:spacing w:val="10"/>
        </w:rPr>
        <w:t>Work</w:t>
      </w:r>
      <w:r>
        <w:rPr>
          <w:spacing w:val="32"/>
        </w:rPr>
        <w:t xml:space="preserve"> </w:t>
      </w:r>
      <w:r>
        <w:rPr>
          <w:spacing w:val="10"/>
        </w:rPr>
        <w:t>and</w:t>
      </w:r>
      <w:r>
        <w:rPr>
          <w:spacing w:val="31"/>
        </w:rPr>
        <w:t xml:space="preserve"> </w:t>
      </w:r>
      <w:r>
        <w:rPr>
          <w:spacing w:val="13"/>
        </w:rPr>
        <w:t>Excavation</w:t>
      </w:r>
    </w:p>
    <w:p w14:paraId="44BC0824">
      <w:pPr>
        <w:pStyle w:val="8"/>
        <w:spacing w:before="3"/>
        <w:rPr>
          <w:b/>
          <w:sz w:val="30"/>
        </w:rPr>
      </w:pPr>
    </w:p>
    <w:p w14:paraId="530CB083">
      <w:pPr>
        <w:pStyle w:val="8"/>
        <w:ind w:left="752"/>
        <w:jc w:val="both"/>
      </w:pP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excavations</w:t>
      </w:r>
      <w:r>
        <w:rPr>
          <w:spacing w:val="1"/>
        </w:rPr>
        <w:t xml:space="preserve"> </w:t>
      </w:r>
      <w:r>
        <w:t>are:</w:t>
      </w:r>
    </w:p>
    <w:p w14:paraId="21E5ADB2">
      <w:pPr>
        <w:pStyle w:val="8"/>
        <w:spacing w:before="10"/>
        <w:rPr>
          <w:sz w:val="20"/>
        </w:rPr>
      </w:pPr>
    </w:p>
    <w:p w14:paraId="14DE4151">
      <w:pPr>
        <w:pStyle w:val="15"/>
        <w:numPr>
          <w:ilvl w:val="0"/>
          <w:numId w:val="26"/>
        </w:numPr>
        <w:tabs>
          <w:tab w:val="left" w:pos="1037"/>
        </w:tabs>
        <w:spacing w:before="0" w:after="0" w:line="360" w:lineRule="auto"/>
        <w:ind w:left="1036" w:right="572" w:hanging="212"/>
        <w:jc w:val="both"/>
        <w:rPr>
          <w:sz w:val="24"/>
        </w:rPr>
      </w:pPr>
      <w:r>
        <w:rPr>
          <w:b/>
          <w:sz w:val="24"/>
        </w:rPr>
        <w:t xml:space="preserve">Site Clearance:- </w:t>
      </w:r>
      <w:r>
        <w:rPr>
          <w:sz w:val="24"/>
        </w:rPr>
        <w:t>it is the first earth work in any construction site and it is removing of topsoil and</w:t>
      </w:r>
      <w:r>
        <w:rPr>
          <w:spacing w:val="1"/>
          <w:sz w:val="24"/>
        </w:rPr>
        <w:t xml:space="preserve"> </w:t>
      </w:r>
      <w:r>
        <w:rPr>
          <w:sz w:val="24"/>
        </w:rPr>
        <w:t>unwanted material like trees, bush. With 20 cm depth from normal ground level by considering 1m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in all direction.</w:t>
      </w:r>
    </w:p>
    <w:p w14:paraId="59418F30">
      <w:pPr>
        <w:pStyle w:val="15"/>
        <w:numPr>
          <w:ilvl w:val="0"/>
          <w:numId w:val="26"/>
        </w:numPr>
        <w:tabs>
          <w:tab w:val="left" w:pos="1037"/>
        </w:tabs>
        <w:spacing w:before="2" w:after="0" w:line="360" w:lineRule="auto"/>
        <w:ind w:left="1036" w:right="568" w:hanging="294"/>
        <w:jc w:val="both"/>
        <w:rPr>
          <w:sz w:val="24"/>
        </w:rPr>
      </w:pPr>
      <w:r>
        <w:rPr>
          <w:b/>
          <w:sz w:val="24"/>
        </w:rPr>
        <w:t>Bulk Excavation: -</w:t>
      </w:r>
      <w:r>
        <w:rPr>
          <w:sz w:val="24"/>
        </w:rPr>
        <w:t>the removal of large amounts of soil or other material from a site that is typically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when providing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spaces below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ground</w:t>
      </w:r>
      <w:r>
        <w:rPr>
          <w:spacing w:val="-1"/>
          <w:sz w:val="24"/>
        </w:rPr>
        <w:t xml:space="preserve"> </w:t>
      </w:r>
      <w:r>
        <w:rPr>
          <w:sz w:val="24"/>
        </w:rPr>
        <w:t>level 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3677676E">
      <w:pPr>
        <w:pStyle w:val="15"/>
        <w:numPr>
          <w:ilvl w:val="0"/>
          <w:numId w:val="26"/>
        </w:numPr>
        <w:tabs>
          <w:tab w:val="left" w:pos="1037"/>
        </w:tabs>
        <w:spacing w:before="0" w:after="0" w:line="360" w:lineRule="auto"/>
        <w:ind w:left="1036" w:right="770" w:hanging="373"/>
        <w:jc w:val="both"/>
        <w:rPr>
          <w:sz w:val="24"/>
        </w:rPr>
      </w:pPr>
      <w:r>
        <w:rPr>
          <w:b/>
          <w:sz w:val="24"/>
        </w:rPr>
        <w:t>Pit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Excavation:-</w:t>
      </w:r>
      <w:r>
        <w:rPr>
          <w:sz w:val="24"/>
        </w:rPr>
        <w:t>removal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-2"/>
          <w:sz w:val="24"/>
        </w:rPr>
        <w:t xml:space="preserve"> </w:t>
      </w:r>
      <w:r>
        <w:rPr>
          <w:sz w:val="24"/>
        </w:rPr>
        <w:t>depth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space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intended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  <w:r>
        <w:rPr>
          <w:spacing w:val="2"/>
          <w:sz w:val="24"/>
        </w:rPr>
        <w:t xml:space="preserve"> </w:t>
      </w:r>
      <w:r>
        <w:rPr>
          <w:sz w:val="24"/>
        </w:rPr>
        <w:t>In our site we</w:t>
      </w:r>
      <w:r>
        <w:rPr>
          <w:spacing w:val="-1"/>
          <w:sz w:val="24"/>
        </w:rPr>
        <w:t xml:space="preserve"> </w:t>
      </w:r>
      <w:r>
        <w:rPr>
          <w:sz w:val="24"/>
        </w:rPr>
        <w:t>observe</w:t>
      </w:r>
      <w:r>
        <w:rPr>
          <w:spacing w:val="-2"/>
          <w:sz w:val="24"/>
        </w:rPr>
        <w:t xml:space="preserve"> </w:t>
      </w:r>
      <w:r>
        <w:rPr>
          <w:sz w:val="24"/>
        </w:rPr>
        <w:t>pit</w:t>
      </w:r>
      <w:r>
        <w:rPr>
          <w:spacing w:val="-1"/>
          <w:sz w:val="24"/>
        </w:rPr>
        <w:t xml:space="preserve"> </w:t>
      </w:r>
      <w:r>
        <w:rPr>
          <w:sz w:val="24"/>
        </w:rPr>
        <w:t>excavation for footing.</w:t>
      </w:r>
    </w:p>
    <w:p w14:paraId="0AD38E8D">
      <w:pPr>
        <w:pStyle w:val="5"/>
        <w:spacing w:before="5"/>
        <w:ind w:left="1041"/>
        <w:jc w:val="both"/>
      </w:pPr>
      <w:r>
        <w:t>The</w:t>
      </w:r>
      <w:r>
        <w:rPr>
          <w:spacing w:val="-2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excavate</w:t>
      </w:r>
      <w:r>
        <w:rPr>
          <w:spacing w:val="-3"/>
        </w:rPr>
        <w:t xml:space="preserve"> </w:t>
      </w:r>
      <w:r>
        <w:t>pit</w:t>
      </w:r>
    </w:p>
    <w:p w14:paraId="43687A9A">
      <w:pPr>
        <w:pStyle w:val="8"/>
        <w:spacing w:before="5"/>
        <w:rPr>
          <w:b/>
          <w:sz w:val="26"/>
        </w:rPr>
      </w:pPr>
    </w:p>
    <w:p w14:paraId="1D492765">
      <w:pPr>
        <w:pStyle w:val="15"/>
        <w:numPr>
          <w:ilvl w:val="1"/>
          <w:numId w:val="26"/>
        </w:numPr>
        <w:tabs>
          <w:tab w:val="left" w:pos="1462"/>
        </w:tabs>
        <w:spacing w:before="1" w:after="0" w:line="240" w:lineRule="auto"/>
        <w:ind w:left="1461" w:right="0" w:hanging="282"/>
        <w:jc w:val="left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center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from profile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</w:p>
    <w:p w14:paraId="612C2CCA">
      <w:pPr>
        <w:pStyle w:val="15"/>
        <w:numPr>
          <w:ilvl w:val="1"/>
          <w:numId w:val="26"/>
        </w:numPr>
        <w:tabs>
          <w:tab w:val="left" w:pos="1462"/>
        </w:tabs>
        <w:spacing w:before="82" w:after="0" w:line="312" w:lineRule="auto"/>
        <w:ind w:left="1461" w:right="566" w:hanging="281"/>
        <w:jc w:val="left"/>
        <w:rPr>
          <w:sz w:val="24"/>
        </w:rPr>
      </w:pPr>
      <w:r>
        <w:rPr>
          <w:sz w:val="24"/>
        </w:rPr>
        <w:t>Offset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point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center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column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edge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excavation</w:t>
      </w:r>
      <w:r>
        <w:rPr>
          <w:spacing w:val="3"/>
          <w:sz w:val="24"/>
        </w:rPr>
        <w:t xml:space="preserve"> </w:t>
      </w:r>
      <w:r>
        <w:rPr>
          <w:sz w:val="24"/>
        </w:rPr>
        <w:t>point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assume</w:t>
      </w:r>
      <w:r>
        <w:rPr>
          <w:spacing w:val="14"/>
          <w:sz w:val="24"/>
        </w:rPr>
        <w:t xml:space="preserve"> </w:t>
      </w:r>
      <w:r>
        <w:rPr>
          <w:sz w:val="24"/>
        </w:rPr>
        <w:t>working</w:t>
      </w:r>
      <w:r>
        <w:rPr>
          <w:spacing w:val="1"/>
          <w:sz w:val="24"/>
        </w:rPr>
        <w:t xml:space="preserve"> </w:t>
      </w:r>
      <w:r>
        <w:rPr>
          <w:sz w:val="24"/>
        </w:rPr>
        <w:t>space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</w:p>
    <w:p w14:paraId="21537963">
      <w:pPr>
        <w:pStyle w:val="15"/>
        <w:numPr>
          <w:ilvl w:val="1"/>
          <w:numId w:val="26"/>
        </w:numPr>
        <w:tabs>
          <w:tab w:val="left" w:pos="1462"/>
        </w:tabs>
        <w:spacing w:before="0" w:after="0" w:line="240" w:lineRule="auto"/>
        <w:ind w:left="1461" w:right="0" w:hanging="282"/>
        <w:jc w:val="left"/>
        <w:rPr>
          <w:sz w:val="24"/>
        </w:rPr>
      </w:pPr>
      <w:r>
        <w:rPr>
          <w:sz w:val="24"/>
        </w:rPr>
        <w:t>Get excavation point</w:t>
      </w:r>
      <w:r>
        <w:rPr>
          <w:spacing w:val="2"/>
          <w:sz w:val="24"/>
        </w:rPr>
        <w:t xml:space="preserve"> </w:t>
      </w:r>
      <w:r>
        <w:rPr>
          <w:sz w:val="24"/>
        </w:rPr>
        <w:t>from rope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plumb bow</w:t>
      </w:r>
    </w:p>
    <w:p w14:paraId="51EA4E4A">
      <w:pPr>
        <w:pStyle w:val="15"/>
        <w:numPr>
          <w:ilvl w:val="1"/>
          <w:numId w:val="26"/>
        </w:numPr>
        <w:tabs>
          <w:tab w:val="left" w:pos="1462"/>
        </w:tabs>
        <w:spacing w:before="84" w:after="0" w:line="240" w:lineRule="auto"/>
        <w:ind w:left="1461" w:right="0" w:hanging="282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depth</w:t>
      </w:r>
      <w:r>
        <w:rPr>
          <w:spacing w:val="-1"/>
          <w:sz w:val="24"/>
        </w:rPr>
        <w:t xml:space="preserve"> </w:t>
      </w:r>
      <w:r>
        <w:rPr>
          <w:sz w:val="24"/>
        </w:rPr>
        <w:t>width and</w:t>
      </w:r>
      <w:r>
        <w:rPr>
          <w:spacing w:val="-1"/>
          <w:sz w:val="24"/>
        </w:rPr>
        <w:t xml:space="preserve"> </w:t>
      </w:r>
      <w:r>
        <w:rPr>
          <w:sz w:val="24"/>
        </w:rPr>
        <w:t>length of</w:t>
      </w:r>
      <w:r>
        <w:rPr>
          <w:spacing w:val="-1"/>
          <w:sz w:val="24"/>
        </w:rPr>
        <w:t xml:space="preserve"> </w:t>
      </w:r>
      <w:r>
        <w:rPr>
          <w:sz w:val="24"/>
        </w:rPr>
        <w:t>pit excavation</w:t>
      </w:r>
      <w:r>
        <w:rPr>
          <w:spacing w:val="-1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survey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 or specification</w:t>
      </w:r>
    </w:p>
    <w:p w14:paraId="12A5FB1A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07D193FE">
      <w:pPr>
        <w:pStyle w:val="8"/>
        <w:spacing w:before="5"/>
        <w:rPr>
          <w:sz w:val="13"/>
        </w:rPr>
      </w:pPr>
    </w:p>
    <w:p w14:paraId="1FF7BAD0">
      <w:pPr>
        <w:pStyle w:val="15"/>
        <w:numPr>
          <w:ilvl w:val="0"/>
          <w:numId w:val="26"/>
        </w:numPr>
        <w:tabs>
          <w:tab w:val="left" w:pos="1037"/>
        </w:tabs>
        <w:spacing w:before="90" w:after="0" w:line="240" w:lineRule="auto"/>
        <w:ind w:left="1036" w:right="0" w:hanging="388"/>
        <w:jc w:val="left"/>
        <w:rPr>
          <w:sz w:val="24"/>
        </w:rPr>
      </w:pPr>
      <w:r>
        <w:rPr>
          <w:b/>
          <w:sz w:val="24"/>
        </w:rPr>
        <w:t>Back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Fill:-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replacing</w:t>
      </w:r>
      <w:r>
        <w:rPr>
          <w:spacing w:val="-1"/>
          <w:sz w:val="24"/>
        </w:rPr>
        <w:t xml:space="preserve"> </w:t>
      </w:r>
      <w:r>
        <w:rPr>
          <w:sz w:val="24"/>
        </w:rPr>
        <w:t>excavated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material.</w:t>
      </w:r>
    </w:p>
    <w:p w14:paraId="735E986B">
      <w:pPr>
        <w:pStyle w:val="15"/>
        <w:numPr>
          <w:ilvl w:val="0"/>
          <w:numId w:val="26"/>
        </w:numPr>
        <w:tabs>
          <w:tab w:val="left" w:pos="1037"/>
        </w:tabs>
        <w:spacing w:before="69" w:after="0" w:line="240" w:lineRule="auto"/>
        <w:ind w:left="1036" w:right="0" w:hanging="306"/>
        <w:jc w:val="left"/>
        <w:rPr>
          <w:sz w:val="24"/>
        </w:rPr>
      </w:pPr>
      <w:r>
        <w:rPr>
          <w:b/>
          <w:sz w:val="24"/>
        </w:rPr>
        <w:t>Cart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Away</w:t>
      </w:r>
      <w:r>
        <w:rPr>
          <w:sz w:val="24"/>
        </w:rPr>
        <w:t>:-</w:t>
      </w:r>
      <w:r>
        <w:rPr>
          <w:spacing w:val="-1"/>
          <w:sz w:val="24"/>
        </w:rPr>
        <w:t xml:space="preserve"> </w:t>
      </w:r>
      <w:r>
        <w:rPr>
          <w:sz w:val="24"/>
        </w:rPr>
        <w:t>is refers to</w:t>
      </w:r>
      <w:r>
        <w:rPr>
          <w:spacing w:val="1"/>
          <w:sz w:val="24"/>
        </w:rPr>
        <w:t xml:space="preserve"> </w:t>
      </w:r>
      <w:r>
        <w:rPr>
          <w:sz w:val="24"/>
        </w:rPr>
        <w:t>the removal of</w:t>
      </w:r>
      <w:r>
        <w:rPr>
          <w:spacing w:val="-1"/>
          <w:sz w:val="24"/>
        </w:rPr>
        <w:t xml:space="preserve"> </w:t>
      </w:r>
      <w:r>
        <w:rPr>
          <w:sz w:val="24"/>
        </w:rPr>
        <w:t>material such</w:t>
      </w:r>
      <w:r>
        <w:rPr>
          <w:spacing w:val="-1"/>
          <w:sz w:val="24"/>
        </w:rPr>
        <w:t xml:space="preserve"> </w:t>
      </w:r>
      <w:r>
        <w:rPr>
          <w:sz w:val="24"/>
        </w:rPr>
        <w:t>as soil that</w:t>
      </w:r>
      <w:r>
        <w:rPr>
          <w:spacing w:val="3"/>
          <w:sz w:val="24"/>
        </w:rPr>
        <w:t xml:space="preserve"> </w:t>
      </w:r>
      <w:r>
        <w:rPr>
          <w:sz w:val="24"/>
        </w:rPr>
        <w:t>need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taken away</w:t>
      </w:r>
      <w:r>
        <w:rPr>
          <w:spacing w:val="-5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site.</w:t>
      </w:r>
    </w:p>
    <w:p w14:paraId="3D092239">
      <w:pPr>
        <w:pStyle w:val="15"/>
        <w:numPr>
          <w:ilvl w:val="0"/>
          <w:numId w:val="26"/>
        </w:numPr>
        <w:tabs>
          <w:tab w:val="left" w:pos="1037"/>
        </w:tabs>
        <w:spacing w:before="70" w:after="0" w:line="240" w:lineRule="auto"/>
        <w:ind w:left="1036" w:right="0" w:hanging="388"/>
        <w:jc w:val="left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267970</wp:posOffset>
            </wp:positionV>
            <wp:extent cx="3171190" cy="2074545"/>
            <wp:effectExtent l="0" t="0" r="0" b="0"/>
            <wp:wrapTopAndBottom/>
            <wp:docPr id="11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94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216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4076065</wp:posOffset>
            </wp:positionH>
            <wp:positionV relativeFrom="paragraph">
              <wp:posOffset>267970</wp:posOffset>
            </wp:positionV>
            <wp:extent cx="2809875" cy="2095500"/>
            <wp:effectExtent l="0" t="0" r="0" b="0"/>
            <wp:wrapTopAndBottom/>
            <wp:docPr id="117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95.jpe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607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Trench Excavation:-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excavation</w:t>
      </w:r>
      <w:r>
        <w:rPr>
          <w:spacing w:val="-1"/>
          <w:sz w:val="24"/>
        </w:rPr>
        <w:t xml:space="preserve"> </w:t>
      </w:r>
      <w:r>
        <w:rPr>
          <w:sz w:val="24"/>
        </w:rPr>
        <w:t>works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constriction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masonry</w:t>
      </w:r>
      <w:r>
        <w:rPr>
          <w:spacing w:val="-6"/>
          <w:sz w:val="24"/>
        </w:rPr>
        <w:t xml:space="preserve"> </w:t>
      </w:r>
      <w:r>
        <w:rPr>
          <w:sz w:val="24"/>
        </w:rPr>
        <w:t>work.</w:t>
      </w:r>
    </w:p>
    <w:p w14:paraId="5C6F9460">
      <w:pPr>
        <w:tabs>
          <w:tab w:val="left" w:pos="6122"/>
        </w:tabs>
        <w:spacing w:before="180"/>
        <w:ind w:left="808" w:right="0" w:firstLine="0"/>
        <w:jc w:val="left"/>
        <w:rPr>
          <w:sz w:val="22"/>
        </w:rPr>
      </w:pPr>
      <w:bookmarkStart w:id="54" w:name="_bookmark33"/>
      <w:bookmarkEnd w:id="54"/>
      <w:r>
        <w:rPr>
          <w:b/>
          <w:sz w:val="22"/>
        </w:rPr>
        <w:t>Figure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2-2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Site clear</w:t>
      </w:r>
      <w:r>
        <w:rPr>
          <w:sz w:val="22"/>
        </w:rPr>
        <w:tab/>
      </w:r>
      <w:r>
        <w:rPr>
          <w:b/>
          <w:sz w:val="22"/>
        </w:rPr>
        <w:t>Figure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2-3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Bulk</w:t>
      </w:r>
      <w:r>
        <w:rPr>
          <w:spacing w:val="-5"/>
          <w:sz w:val="22"/>
        </w:rPr>
        <w:t xml:space="preserve"> </w:t>
      </w:r>
      <w:r>
        <w:rPr>
          <w:sz w:val="22"/>
        </w:rPr>
        <w:t>excavation</w:t>
      </w:r>
    </w:p>
    <w:p w14:paraId="10E36665">
      <w:pPr>
        <w:pStyle w:val="8"/>
        <w:spacing w:before="5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130175</wp:posOffset>
            </wp:positionV>
            <wp:extent cx="3115945" cy="1997710"/>
            <wp:effectExtent l="0" t="0" r="0" b="0"/>
            <wp:wrapTopAndBottom/>
            <wp:docPr id="119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96.jpe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032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4228465</wp:posOffset>
            </wp:positionH>
            <wp:positionV relativeFrom="paragraph">
              <wp:posOffset>168275</wp:posOffset>
            </wp:positionV>
            <wp:extent cx="2593975" cy="1974215"/>
            <wp:effectExtent l="0" t="0" r="0" b="0"/>
            <wp:wrapTopAndBottom/>
            <wp:docPr id="121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97.jpe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147" cy="197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918A1">
      <w:pPr>
        <w:tabs>
          <w:tab w:val="left" w:pos="6869"/>
        </w:tabs>
        <w:spacing w:before="184"/>
        <w:ind w:left="752" w:right="0" w:firstLine="0"/>
        <w:jc w:val="left"/>
        <w:rPr>
          <w:sz w:val="22"/>
        </w:rPr>
      </w:pPr>
      <w:bookmarkStart w:id="55" w:name="_bookmark34"/>
      <w:bookmarkEnd w:id="55"/>
      <w:r>
        <w:rPr>
          <w:b/>
          <w:sz w:val="22"/>
        </w:rPr>
        <w:t>Figure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 xml:space="preserve">2-4 </w:t>
      </w:r>
      <w:r>
        <w:rPr>
          <w:sz w:val="22"/>
        </w:rPr>
        <w:t>Offset</w:t>
      </w:r>
      <w:r>
        <w:rPr>
          <w:spacing w:val="-2"/>
          <w:sz w:val="22"/>
        </w:rPr>
        <w:t xml:space="preserve"> </w:t>
      </w:r>
      <w:r>
        <w:rPr>
          <w:sz w:val="22"/>
        </w:rPr>
        <w:t>line from</w:t>
      </w:r>
      <w:r>
        <w:rPr>
          <w:spacing w:val="-5"/>
          <w:sz w:val="22"/>
        </w:rPr>
        <w:t xml:space="preserve"> </w:t>
      </w:r>
      <w:r>
        <w:rPr>
          <w:sz w:val="22"/>
        </w:rPr>
        <w:t>profile board</w:t>
      </w:r>
      <w:r>
        <w:rPr>
          <w:sz w:val="22"/>
        </w:rPr>
        <w:tab/>
      </w:r>
      <w:r>
        <w:rPr>
          <w:b/>
          <w:sz w:val="22"/>
        </w:rPr>
        <w:t>Figure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2-5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Back</w:t>
      </w:r>
      <w:r>
        <w:rPr>
          <w:spacing w:val="-5"/>
          <w:sz w:val="22"/>
        </w:rPr>
        <w:t xml:space="preserve"> </w:t>
      </w:r>
      <w:r>
        <w:rPr>
          <w:sz w:val="22"/>
        </w:rPr>
        <w:t>fill</w:t>
      </w:r>
    </w:p>
    <w:p w14:paraId="45449B08">
      <w:pPr>
        <w:pStyle w:val="8"/>
      </w:pPr>
    </w:p>
    <w:p w14:paraId="0174A308">
      <w:pPr>
        <w:pStyle w:val="8"/>
        <w:spacing w:before="5"/>
        <w:rPr>
          <w:sz w:val="33"/>
        </w:rPr>
      </w:pPr>
    </w:p>
    <w:p w14:paraId="1067F3C1">
      <w:pPr>
        <w:pStyle w:val="15"/>
        <w:numPr>
          <w:ilvl w:val="1"/>
          <w:numId w:val="25"/>
        </w:numPr>
        <w:tabs>
          <w:tab w:val="left" w:pos="1474"/>
        </w:tabs>
        <w:spacing w:before="1" w:after="0" w:line="240" w:lineRule="auto"/>
        <w:ind w:left="1473" w:right="0" w:hanging="361"/>
        <w:jc w:val="left"/>
        <w:rPr>
          <w:b/>
          <w:sz w:val="26"/>
        </w:rPr>
      </w:pPr>
      <w:r>
        <w:rPr>
          <w:b/>
          <w:spacing w:val="13"/>
          <w:sz w:val="26"/>
        </w:rPr>
        <w:t>Foundation</w:t>
      </w:r>
    </w:p>
    <w:p w14:paraId="409FD5DE">
      <w:pPr>
        <w:pStyle w:val="8"/>
        <w:spacing w:before="6"/>
        <w:rPr>
          <w:b/>
          <w:sz w:val="27"/>
        </w:rPr>
      </w:pPr>
    </w:p>
    <w:p w14:paraId="1E7F2BEA">
      <w:pPr>
        <w:pStyle w:val="8"/>
        <w:spacing w:line="336" w:lineRule="auto"/>
        <w:ind w:left="752" w:right="567" w:firstLine="72"/>
        <w:jc w:val="both"/>
        <w:rPr>
          <w:b/>
        </w:rPr>
      </w:pPr>
      <w:r>
        <w:t>It is a part of a building which is in direct contact with the ground to support the weight of the building</w:t>
      </w:r>
      <w:r>
        <w:rPr>
          <w:spacing w:val="1"/>
        </w:rPr>
        <w:t xml:space="preserve"> </w:t>
      </w:r>
      <w:r>
        <w:t>and other loads and transmits the loads to underlying soil or rock and</w:t>
      </w:r>
      <w:r>
        <w:rPr>
          <w:spacing w:val="60"/>
        </w:rPr>
        <w:t xml:space="preserve"> </w:t>
      </w:r>
      <w:r>
        <w:t>all engineering construction</w:t>
      </w:r>
      <w:r>
        <w:rPr>
          <w:spacing w:val="1"/>
        </w:rPr>
        <w:t xml:space="preserve"> </w:t>
      </w:r>
      <w:r>
        <w:t>resisting</w:t>
      </w:r>
      <w:r>
        <w:rPr>
          <w:spacing w:val="-3"/>
        </w:rPr>
        <w:t xml:space="preserve"> </w:t>
      </w:r>
      <w:r>
        <w:t>on the earth must be carried by</w:t>
      </w:r>
      <w:r>
        <w:rPr>
          <w:spacing w:val="-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kinds of interfering</w:t>
      </w:r>
      <w:r>
        <w:rPr>
          <w:spacing w:val="-1"/>
        </w:rPr>
        <w:t xml:space="preserve"> </w:t>
      </w:r>
      <w:r>
        <w:t>elements</w:t>
      </w:r>
      <w:r>
        <w:rPr>
          <w:b/>
        </w:rPr>
        <w:t>.</w:t>
      </w:r>
    </w:p>
    <w:p w14:paraId="69BD6A38">
      <w:pPr>
        <w:pStyle w:val="8"/>
        <w:spacing w:before="10"/>
        <w:rPr>
          <w:b/>
        </w:rPr>
      </w:pPr>
    </w:p>
    <w:p w14:paraId="2724E67B">
      <w:pPr>
        <w:pStyle w:val="5"/>
        <w:ind w:left="752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foundation are:</w:t>
      </w:r>
    </w:p>
    <w:p w14:paraId="6DB8D066">
      <w:pPr>
        <w:pStyle w:val="8"/>
        <w:rPr>
          <w:b/>
          <w:sz w:val="29"/>
        </w:rPr>
      </w:pPr>
    </w:p>
    <w:p w14:paraId="23E6C058">
      <w:pPr>
        <w:pStyle w:val="15"/>
        <w:numPr>
          <w:ilvl w:val="1"/>
          <w:numId w:val="23"/>
        </w:numPr>
        <w:tabs>
          <w:tab w:val="left" w:pos="1224"/>
        </w:tabs>
        <w:spacing w:before="0" w:after="0" w:line="240" w:lineRule="auto"/>
        <w:ind w:left="1223" w:right="0" w:hanging="358"/>
        <w:jc w:val="left"/>
        <w:rPr>
          <w:sz w:val="24"/>
        </w:rPr>
      </w:pPr>
      <w:r>
        <w:rPr>
          <w:sz w:val="24"/>
        </w:rPr>
        <w:t>To reduce of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intensity</w:t>
      </w:r>
    </w:p>
    <w:p w14:paraId="6F8DD7C6">
      <w:pPr>
        <w:pStyle w:val="15"/>
        <w:numPr>
          <w:ilvl w:val="1"/>
          <w:numId w:val="23"/>
        </w:numPr>
        <w:tabs>
          <w:tab w:val="left" w:pos="1224"/>
        </w:tabs>
        <w:spacing w:before="85" w:after="0" w:line="240" w:lineRule="auto"/>
        <w:ind w:left="1223" w:right="0" w:hanging="358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</w:p>
    <w:p w14:paraId="2FFAFE21">
      <w:pPr>
        <w:pStyle w:val="15"/>
        <w:numPr>
          <w:ilvl w:val="1"/>
          <w:numId w:val="23"/>
        </w:numPr>
        <w:tabs>
          <w:tab w:val="left" w:pos="1224"/>
        </w:tabs>
        <w:spacing w:before="81" w:after="0" w:line="240" w:lineRule="auto"/>
        <w:ind w:left="1223" w:right="0" w:hanging="358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lateral</w:t>
      </w:r>
      <w:r>
        <w:rPr>
          <w:spacing w:val="-1"/>
          <w:sz w:val="24"/>
        </w:rPr>
        <w:t xml:space="preserve"> </w:t>
      </w:r>
      <w:r>
        <w:rPr>
          <w:sz w:val="24"/>
        </w:rPr>
        <w:t>stability</w:t>
      </w:r>
    </w:p>
    <w:p w14:paraId="7EAB0569">
      <w:pPr>
        <w:pStyle w:val="15"/>
        <w:numPr>
          <w:ilvl w:val="1"/>
          <w:numId w:val="23"/>
        </w:numPr>
        <w:tabs>
          <w:tab w:val="left" w:pos="1224"/>
        </w:tabs>
        <w:spacing w:before="84" w:after="0" w:line="240" w:lineRule="auto"/>
        <w:ind w:left="1223" w:right="0" w:hanging="358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safety</w:t>
      </w:r>
      <w:r>
        <w:rPr>
          <w:spacing w:val="-4"/>
          <w:sz w:val="24"/>
        </w:rPr>
        <w:t xml:space="preserve"> </w:t>
      </w:r>
      <w:r>
        <w:rPr>
          <w:sz w:val="24"/>
        </w:rPr>
        <w:t>against</w:t>
      </w:r>
      <w:r>
        <w:rPr>
          <w:spacing w:val="4"/>
          <w:sz w:val="24"/>
        </w:rPr>
        <w:t xml:space="preserve"> </w:t>
      </w:r>
      <w:r>
        <w:rPr>
          <w:sz w:val="24"/>
        </w:rPr>
        <w:t>undermining</w:t>
      </w:r>
    </w:p>
    <w:p w14:paraId="0F600A86">
      <w:pPr>
        <w:pStyle w:val="15"/>
        <w:numPr>
          <w:ilvl w:val="1"/>
          <w:numId w:val="23"/>
        </w:numPr>
        <w:tabs>
          <w:tab w:val="left" w:pos="1224"/>
        </w:tabs>
        <w:spacing w:before="82" w:after="0" w:line="240" w:lineRule="auto"/>
        <w:ind w:left="1223" w:right="0" w:hanging="358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against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movements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14:paraId="0F84ED62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612F8BD6">
      <w:pPr>
        <w:pStyle w:val="8"/>
        <w:rPr>
          <w:sz w:val="14"/>
        </w:rPr>
      </w:pPr>
    </w:p>
    <w:p w14:paraId="684A37C9">
      <w:pPr>
        <w:pStyle w:val="5"/>
        <w:spacing w:before="90"/>
        <w:ind w:left="752"/>
      </w:pPr>
      <w:r>
        <w:t>The</w:t>
      </w:r>
      <w:r>
        <w:rPr>
          <w:spacing w:val="-2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of foundation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depends</w:t>
      </w:r>
      <w:r>
        <w:rPr>
          <w:spacing w:val="2"/>
        </w:rPr>
        <w:t xml:space="preserve"> </w:t>
      </w:r>
      <w:r>
        <w:t>on:</w:t>
      </w:r>
    </w:p>
    <w:p w14:paraId="322EB2F9">
      <w:pPr>
        <w:pStyle w:val="8"/>
        <w:spacing w:before="9"/>
        <w:rPr>
          <w:b/>
          <w:sz w:val="28"/>
        </w:rPr>
      </w:pPr>
    </w:p>
    <w:p w14:paraId="7F6B75A0">
      <w:pPr>
        <w:pStyle w:val="15"/>
        <w:numPr>
          <w:ilvl w:val="2"/>
          <w:numId w:val="23"/>
        </w:numPr>
        <w:tabs>
          <w:tab w:val="left" w:pos="1337"/>
        </w:tabs>
        <w:spacing w:before="1" w:after="0" w:line="240" w:lineRule="auto"/>
        <w:ind w:left="1336" w:right="0" w:hanging="356"/>
        <w:jc w:val="left"/>
        <w:rPr>
          <w:sz w:val="24"/>
        </w:rPr>
      </w:pPr>
      <w:r>
        <w:rPr>
          <w:sz w:val="24"/>
        </w:rPr>
        <w:t>Nature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</w:p>
    <w:p w14:paraId="67DFFFE4">
      <w:pPr>
        <w:pStyle w:val="15"/>
        <w:numPr>
          <w:ilvl w:val="2"/>
          <w:numId w:val="23"/>
        </w:numPr>
        <w:tabs>
          <w:tab w:val="left" w:pos="1337"/>
        </w:tabs>
        <w:spacing w:before="69" w:after="0" w:line="240" w:lineRule="auto"/>
        <w:ind w:left="1336" w:right="0" w:hanging="356"/>
        <w:jc w:val="left"/>
        <w:rPr>
          <w:sz w:val="24"/>
        </w:rPr>
      </w:pP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weight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</w:p>
    <w:p w14:paraId="5B0F796F">
      <w:pPr>
        <w:pStyle w:val="15"/>
        <w:numPr>
          <w:ilvl w:val="2"/>
          <w:numId w:val="23"/>
        </w:numPr>
        <w:tabs>
          <w:tab w:val="left" w:pos="1337"/>
        </w:tabs>
        <w:spacing w:before="70" w:after="0" w:line="240" w:lineRule="auto"/>
        <w:ind w:left="1336" w:right="0" w:hanging="356"/>
        <w:jc w:val="left"/>
        <w:rPr>
          <w:sz w:val="24"/>
        </w:rPr>
      </w:pPr>
      <w:r>
        <w:rPr>
          <w:sz w:val="24"/>
        </w:rPr>
        <w:t>Variation</w:t>
      </w:r>
      <w:r>
        <w:rPr>
          <w:spacing w:val="-2"/>
          <w:sz w:val="24"/>
        </w:rPr>
        <w:t xml:space="preserve"> </w:t>
      </w:r>
      <w:r>
        <w:rPr>
          <w:sz w:val="24"/>
        </w:rPr>
        <w:t>of ground water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(due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season)</w:t>
      </w:r>
    </w:p>
    <w:p w14:paraId="5546755F">
      <w:pPr>
        <w:pStyle w:val="15"/>
        <w:numPr>
          <w:ilvl w:val="2"/>
          <w:numId w:val="23"/>
        </w:numPr>
        <w:tabs>
          <w:tab w:val="left" w:pos="1396"/>
          <w:tab w:val="left" w:pos="1397"/>
        </w:tabs>
        <w:spacing w:before="67" w:after="0" w:line="240" w:lineRule="auto"/>
        <w:ind w:left="1396" w:right="0" w:hanging="416"/>
        <w:jc w:val="left"/>
        <w:rPr>
          <w:sz w:val="24"/>
        </w:rPr>
      </w:pP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laws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</w:p>
    <w:p w14:paraId="409B74A8">
      <w:pPr>
        <w:pStyle w:val="15"/>
        <w:numPr>
          <w:ilvl w:val="2"/>
          <w:numId w:val="23"/>
        </w:numPr>
        <w:tabs>
          <w:tab w:val="left" w:pos="1337"/>
        </w:tabs>
        <w:spacing w:before="70" w:after="0" w:line="240" w:lineRule="auto"/>
        <w:ind w:left="1336" w:right="0" w:hanging="356"/>
        <w:jc w:val="left"/>
        <w:rPr>
          <w:sz w:val="24"/>
        </w:rPr>
      </w:pP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foundation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comparison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superstructure.</w:t>
      </w:r>
    </w:p>
    <w:p w14:paraId="039411FF">
      <w:pPr>
        <w:pStyle w:val="8"/>
        <w:spacing w:before="6"/>
        <w:rPr>
          <w:sz w:val="27"/>
        </w:rPr>
      </w:pPr>
    </w:p>
    <w:p w14:paraId="3C0DE3EF">
      <w:pPr>
        <w:pStyle w:val="5"/>
        <w:ind w:left="752"/>
      </w:pPr>
      <w:r>
        <w:t>Differential</w:t>
      </w:r>
      <w:r>
        <w:rPr>
          <w:spacing w:val="-2"/>
        </w:rPr>
        <w:t xml:space="preserve"> </w:t>
      </w:r>
      <w:r>
        <w:t>settlement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by:</w:t>
      </w:r>
    </w:p>
    <w:p w14:paraId="7289721F">
      <w:pPr>
        <w:pStyle w:val="8"/>
        <w:spacing w:before="10"/>
        <w:rPr>
          <w:b/>
          <w:sz w:val="28"/>
        </w:rPr>
      </w:pPr>
    </w:p>
    <w:p w14:paraId="1A815B30">
      <w:pPr>
        <w:pStyle w:val="15"/>
        <w:numPr>
          <w:ilvl w:val="2"/>
          <w:numId w:val="23"/>
        </w:numPr>
        <w:tabs>
          <w:tab w:val="left" w:pos="1282"/>
        </w:tabs>
        <w:spacing w:before="0" w:after="0" w:line="240" w:lineRule="auto"/>
        <w:ind w:left="1281" w:right="0" w:hanging="359"/>
        <w:jc w:val="left"/>
        <w:rPr>
          <w:sz w:val="24"/>
        </w:rPr>
      </w:pPr>
      <w:r>
        <w:rPr>
          <w:sz w:val="24"/>
        </w:rPr>
        <w:t>Weak</w:t>
      </w:r>
      <w:r>
        <w:rPr>
          <w:spacing w:val="-1"/>
          <w:sz w:val="24"/>
        </w:rPr>
        <w:t xml:space="preserve"> </w:t>
      </w:r>
      <w:r>
        <w:rPr>
          <w:sz w:val="24"/>
        </w:rPr>
        <w:t>sub soils</w:t>
      </w:r>
    </w:p>
    <w:p w14:paraId="74CA4B3D">
      <w:pPr>
        <w:pStyle w:val="15"/>
        <w:numPr>
          <w:ilvl w:val="2"/>
          <w:numId w:val="23"/>
        </w:numPr>
        <w:tabs>
          <w:tab w:val="left" w:pos="1282"/>
        </w:tabs>
        <w:spacing w:before="67" w:after="0" w:line="240" w:lineRule="auto"/>
        <w:ind w:left="1281" w:right="0" w:hanging="359"/>
        <w:jc w:val="left"/>
        <w:rPr>
          <w:sz w:val="24"/>
        </w:rPr>
      </w:pPr>
      <w:r>
        <w:rPr>
          <w:sz w:val="24"/>
        </w:rPr>
        <w:t>Shrinkable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expansive</w:t>
      </w:r>
      <w:r>
        <w:rPr>
          <w:spacing w:val="-1"/>
          <w:sz w:val="24"/>
        </w:rPr>
        <w:t xml:space="preserve"> </w:t>
      </w:r>
      <w:r>
        <w:rPr>
          <w:sz w:val="24"/>
        </w:rPr>
        <w:t>soils</w:t>
      </w:r>
      <w:r>
        <w:rPr>
          <w:spacing w:val="-1"/>
          <w:sz w:val="24"/>
        </w:rPr>
        <w:t xml:space="preserve"> </w:t>
      </w:r>
      <w:r>
        <w:rPr>
          <w:sz w:val="24"/>
        </w:rPr>
        <w:t>(clay)</w:t>
      </w:r>
    </w:p>
    <w:p w14:paraId="5726377D">
      <w:pPr>
        <w:pStyle w:val="15"/>
        <w:numPr>
          <w:ilvl w:val="2"/>
          <w:numId w:val="23"/>
        </w:numPr>
        <w:tabs>
          <w:tab w:val="left" w:pos="1282"/>
        </w:tabs>
        <w:spacing w:before="70" w:after="0" w:line="240" w:lineRule="auto"/>
        <w:ind w:left="1281" w:right="0" w:hanging="359"/>
        <w:jc w:val="left"/>
        <w:rPr>
          <w:sz w:val="24"/>
        </w:rPr>
      </w:pPr>
      <w:r>
        <w:rPr>
          <w:sz w:val="24"/>
        </w:rPr>
        <w:t>Frost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</w:p>
    <w:p w14:paraId="75F915CC">
      <w:pPr>
        <w:pStyle w:val="15"/>
        <w:numPr>
          <w:ilvl w:val="2"/>
          <w:numId w:val="23"/>
        </w:numPr>
        <w:tabs>
          <w:tab w:val="left" w:pos="1282"/>
        </w:tabs>
        <w:spacing w:before="69" w:after="0" w:line="240" w:lineRule="auto"/>
        <w:ind w:left="1281" w:right="0" w:hanging="359"/>
        <w:jc w:val="left"/>
        <w:rPr>
          <w:sz w:val="24"/>
        </w:rPr>
      </w:pPr>
      <w:r>
        <w:rPr>
          <w:sz w:val="24"/>
        </w:rPr>
        <w:t>Movement</w:t>
      </w:r>
      <w:r>
        <w:rPr>
          <w:spacing w:val="-1"/>
          <w:sz w:val="24"/>
        </w:rPr>
        <w:t xml:space="preserve"> </w:t>
      </w:r>
      <w:r>
        <w:rPr>
          <w:sz w:val="24"/>
        </w:rPr>
        <w:t>of ground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and uplift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</w:p>
    <w:p w14:paraId="479D346B">
      <w:pPr>
        <w:pStyle w:val="15"/>
        <w:numPr>
          <w:ilvl w:val="2"/>
          <w:numId w:val="23"/>
        </w:numPr>
        <w:tabs>
          <w:tab w:val="left" w:pos="1282"/>
        </w:tabs>
        <w:spacing w:before="70" w:after="0" w:line="240" w:lineRule="auto"/>
        <w:ind w:left="1281" w:right="0" w:hanging="359"/>
        <w:jc w:val="left"/>
        <w:rPr>
          <w:sz w:val="24"/>
        </w:rPr>
      </w:pPr>
      <w:r>
        <w:rPr>
          <w:sz w:val="24"/>
        </w:rPr>
        <w:t>Excessive</w:t>
      </w:r>
      <w:r>
        <w:rPr>
          <w:spacing w:val="-2"/>
          <w:sz w:val="24"/>
        </w:rPr>
        <w:t xml:space="preserve"> </w:t>
      </w:r>
      <w:r>
        <w:rPr>
          <w:sz w:val="24"/>
        </w:rPr>
        <w:t>vibration,</w:t>
      </w:r>
      <w:r>
        <w:rPr>
          <w:spacing w:val="-1"/>
          <w:sz w:val="24"/>
        </w:rPr>
        <w:t xml:space="preserve"> </w:t>
      </w:r>
      <w:r>
        <w:rPr>
          <w:sz w:val="24"/>
        </w:rPr>
        <w:t>slipping</w:t>
      </w:r>
      <w:r>
        <w:rPr>
          <w:spacing w:val="-3"/>
          <w:sz w:val="24"/>
        </w:rPr>
        <w:t xml:space="preserve"> </w:t>
      </w:r>
      <w:r>
        <w:rPr>
          <w:sz w:val="24"/>
        </w:rPr>
        <w:t>of strata</w:t>
      </w:r>
      <w:r>
        <w:rPr>
          <w:spacing w:val="-1"/>
          <w:sz w:val="24"/>
        </w:rPr>
        <w:t xml:space="preserve"> </w:t>
      </w:r>
      <w:r>
        <w:rPr>
          <w:sz w:val="24"/>
        </w:rPr>
        <w:t>on slopping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3D621097">
      <w:pPr>
        <w:pStyle w:val="8"/>
        <w:spacing w:before="5"/>
        <w:rPr>
          <w:sz w:val="20"/>
        </w:rPr>
      </w:pPr>
    </w:p>
    <w:p w14:paraId="4ACC9882">
      <w:pPr>
        <w:pStyle w:val="5"/>
        <w:ind w:left="752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Foundation</w:t>
      </w:r>
    </w:p>
    <w:p w14:paraId="4AC93A43">
      <w:pPr>
        <w:pStyle w:val="8"/>
        <w:spacing w:before="130"/>
        <w:ind w:left="752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foundations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construction</w:t>
      </w:r>
      <w:r>
        <w:rPr>
          <w:spacing w:val="2"/>
        </w:rPr>
        <w:t xml:space="preserve"> </w:t>
      </w:r>
      <w:r>
        <w:t>site.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are:</w:t>
      </w:r>
    </w:p>
    <w:p w14:paraId="3CE2612D">
      <w:pPr>
        <w:pStyle w:val="15"/>
        <w:numPr>
          <w:ilvl w:val="0"/>
          <w:numId w:val="27"/>
        </w:numPr>
        <w:tabs>
          <w:tab w:val="left" w:pos="1534"/>
        </w:tabs>
        <w:spacing w:before="110" w:after="0" w:line="240" w:lineRule="auto"/>
        <w:ind w:left="1533" w:right="0" w:hanging="361"/>
        <w:jc w:val="left"/>
        <w:rPr>
          <w:sz w:val="24"/>
        </w:rPr>
      </w:pPr>
      <w:r>
        <w:rPr>
          <w:sz w:val="24"/>
        </w:rPr>
        <w:t>Shallow</w:t>
      </w:r>
      <w:r>
        <w:rPr>
          <w:spacing w:val="-2"/>
          <w:sz w:val="24"/>
        </w:rPr>
        <w:t xml:space="preserve"> </w:t>
      </w:r>
      <w:r>
        <w:rPr>
          <w:sz w:val="24"/>
        </w:rPr>
        <w:t>foundations</w:t>
      </w:r>
    </w:p>
    <w:p w14:paraId="1DE93EC1">
      <w:pPr>
        <w:pStyle w:val="15"/>
        <w:numPr>
          <w:ilvl w:val="0"/>
          <w:numId w:val="27"/>
        </w:numPr>
        <w:tabs>
          <w:tab w:val="left" w:pos="1534"/>
        </w:tabs>
        <w:spacing w:before="111" w:after="0" w:line="240" w:lineRule="auto"/>
        <w:ind w:left="1533" w:right="0" w:hanging="361"/>
        <w:jc w:val="left"/>
        <w:rPr>
          <w:sz w:val="24"/>
        </w:rPr>
      </w:pPr>
      <w:r>
        <w:rPr>
          <w:sz w:val="24"/>
        </w:rPr>
        <w:t>Deep</w:t>
      </w:r>
      <w:r>
        <w:rPr>
          <w:spacing w:val="-2"/>
          <w:sz w:val="24"/>
        </w:rPr>
        <w:t xml:space="preserve"> </w:t>
      </w:r>
      <w:r>
        <w:rPr>
          <w:sz w:val="24"/>
        </w:rPr>
        <w:t>foundations</w:t>
      </w:r>
    </w:p>
    <w:p w14:paraId="194BA68F">
      <w:pPr>
        <w:pStyle w:val="8"/>
        <w:spacing w:before="9"/>
        <w:rPr>
          <w:sz w:val="23"/>
        </w:rPr>
      </w:pPr>
    </w:p>
    <w:p w14:paraId="684B0B36">
      <w:pPr>
        <w:pStyle w:val="15"/>
        <w:numPr>
          <w:ilvl w:val="0"/>
          <w:numId w:val="28"/>
        </w:numPr>
        <w:tabs>
          <w:tab w:val="left" w:pos="1019"/>
        </w:tabs>
        <w:spacing w:before="0" w:after="0" w:line="360" w:lineRule="auto"/>
        <w:ind w:left="752" w:right="566" w:firstLine="0"/>
        <w:jc w:val="left"/>
        <w:rPr>
          <w:sz w:val="24"/>
        </w:rPr>
      </w:pPr>
      <w:r>
        <w:rPr>
          <w:b/>
          <w:sz w:val="24"/>
        </w:rPr>
        <w:t>Shallow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foundation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one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foundations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23"/>
          <w:sz w:val="24"/>
        </w:rPr>
        <w:t xml:space="preserve"> </w:t>
      </w:r>
      <w:r>
        <w:rPr>
          <w:sz w:val="24"/>
        </w:rPr>
        <w:t>are</w:t>
      </w:r>
      <w:r>
        <w:rPr>
          <w:spacing w:val="22"/>
          <w:sz w:val="24"/>
        </w:rPr>
        <w:t xml:space="preserve"> </w:t>
      </w:r>
      <w:r>
        <w:rPr>
          <w:sz w:val="24"/>
        </w:rPr>
        <w:t>built</w:t>
      </w:r>
      <w:r>
        <w:rPr>
          <w:spacing w:val="23"/>
          <w:sz w:val="24"/>
        </w:rPr>
        <w:t xml:space="preserve"> </w:t>
      </w:r>
      <w:r>
        <w:rPr>
          <w:sz w:val="24"/>
        </w:rPr>
        <w:t>close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earth‟s</w:t>
      </w:r>
      <w:r>
        <w:rPr>
          <w:spacing w:val="22"/>
          <w:sz w:val="24"/>
        </w:rPr>
        <w:t xml:space="preserve"> </w:t>
      </w:r>
      <w:r>
        <w:rPr>
          <w:sz w:val="24"/>
        </w:rPr>
        <w:t>surface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transfer</w:t>
      </w:r>
      <w:r>
        <w:rPr>
          <w:spacing w:val="-57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at a shallow depth.</w:t>
      </w:r>
    </w:p>
    <w:p w14:paraId="41DD91C5">
      <w:pPr>
        <w:pStyle w:val="15"/>
        <w:numPr>
          <w:ilvl w:val="0"/>
          <w:numId w:val="28"/>
        </w:numPr>
        <w:tabs>
          <w:tab w:val="left" w:pos="993"/>
        </w:tabs>
        <w:spacing w:before="0" w:after="0" w:line="360" w:lineRule="auto"/>
        <w:ind w:left="752" w:right="729" w:firstLine="0"/>
        <w:jc w:val="left"/>
        <w:rPr>
          <w:sz w:val="24"/>
        </w:rPr>
      </w:pPr>
      <w:r>
        <w:rPr>
          <w:b/>
          <w:sz w:val="24"/>
        </w:rPr>
        <w:t xml:space="preserve">Deep foundation </w:t>
      </w:r>
      <w:r>
        <w:rPr>
          <w:sz w:val="24"/>
        </w:rPr>
        <w:t>is one of the foundations that are set at higher depth and transfer load to deep strata.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our site the</w:t>
      </w:r>
      <w:r>
        <w:rPr>
          <w:spacing w:val="-1"/>
          <w:sz w:val="24"/>
        </w:rPr>
        <w:t xml:space="preserve"> </w:t>
      </w:r>
      <w:r>
        <w:rPr>
          <w:sz w:val="24"/>
        </w:rPr>
        <w:t>shallow foundation type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 these</w:t>
      </w:r>
      <w:r>
        <w:rPr>
          <w:spacing w:val="-2"/>
          <w:sz w:val="24"/>
        </w:rPr>
        <w:t xml:space="preserve"> </w:t>
      </w:r>
      <w:r>
        <w:rPr>
          <w:sz w:val="24"/>
        </w:rPr>
        <w:t>are:-</w:t>
      </w:r>
    </w:p>
    <w:p w14:paraId="0175369F">
      <w:pPr>
        <w:pStyle w:val="15"/>
        <w:numPr>
          <w:ilvl w:val="1"/>
          <w:numId w:val="28"/>
        </w:numPr>
        <w:tabs>
          <w:tab w:val="left" w:pos="1462"/>
        </w:tabs>
        <w:spacing w:before="1" w:after="0" w:line="240" w:lineRule="auto"/>
        <w:ind w:left="1461" w:right="0" w:hanging="306"/>
        <w:jc w:val="left"/>
        <w:rPr>
          <w:sz w:val="28"/>
        </w:rPr>
      </w:pPr>
      <w:r>
        <w:rPr>
          <w:sz w:val="24"/>
        </w:rPr>
        <w:t>Isolated</w:t>
      </w:r>
      <w:r>
        <w:rPr>
          <w:spacing w:val="-3"/>
          <w:sz w:val="24"/>
        </w:rPr>
        <w:t xml:space="preserve"> </w:t>
      </w:r>
      <w:r>
        <w:rPr>
          <w:sz w:val="24"/>
        </w:rPr>
        <w:t>foundation</w:t>
      </w:r>
    </w:p>
    <w:p w14:paraId="074C6110">
      <w:pPr>
        <w:pStyle w:val="15"/>
        <w:numPr>
          <w:ilvl w:val="1"/>
          <w:numId w:val="28"/>
        </w:numPr>
        <w:tabs>
          <w:tab w:val="left" w:pos="1462"/>
        </w:tabs>
        <w:spacing w:before="73" w:after="0" w:line="240" w:lineRule="auto"/>
        <w:ind w:left="1461" w:right="0" w:hanging="361"/>
        <w:jc w:val="left"/>
        <w:rPr>
          <w:sz w:val="24"/>
        </w:rPr>
      </w:pPr>
      <w:r>
        <w:rPr>
          <w:sz w:val="24"/>
        </w:rPr>
        <w:t>Combined</w:t>
      </w:r>
      <w:r>
        <w:rPr>
          <w:spacing w:val="-2"/>
          <w:sz w:val="24"/>
        </w:rPr>
        <w:t xml:space="preserve"> </w:t>
      </w:r>
      <w:r>
        <w:rPr>
          <w:sz w:val="24"/>
        </w:rPr>
        <w:t>foundation</w:t>
      </w:r>
    </w:p>
    <w:p w14:paraId="51630183">
      <w:pPr>
        <w:pStyle w:val="5"/>
        <w:numPr>
          <w:ilvl w:val="0"/>
          <w:numId w:val="29"/>
        </w:numPr>
        <w:tabs>
          <w:tab w:val="left" w:pos="1474"/>
        </w:tabs>
        <w:spacing w:before="90" w:after="0" w:line="240" w:lineRule="auto"/>
        <w:ind w:left="1473" w:right="0" w:hanging="308"/>
        <w:jc w:val="left"/>
      </w:pPr>
      <w:r>
        <w:t>Isolated</w:t>
      </w:r>
      <w:r>
        <w:rPr>
          <w:spacing w:val="-2"/>
        </w:rPr>
        <w:t xml:space="preserve"> </w:t>
      </w:r>
      <w:r>
        <w:t>Foundation</w:t>
      </w:r>
    </w:p>
    <w:p w14:paraId="38A6286E">
      <w:pPr>
        <w:pStyle w:val="8"/>
        <w:spacing w:before="8"/>
        <w:rPr>
          <w:b/>
          <w:sz w:val="27"/>
        </w:rPr>
      </w:pPr>
    </w:p>
    <w:p w14:paraId="0DC647F4">
      <w:pPr>
        <w:pStyle w:val="8"/>
        <w:ind w:left="752"/>
      </w:pPr>
      <w:r>
        <w:t>It</w:t>
      </w:r>
      <w:r>
        <w:rPr>
          <w:spacing w:val="-1"/>
        </w:rPr>
        <w:t xml:space="preserve"> </w:t>
      </w:r>
      <w:r>
        <w:t>is provided</w:t>
      </w:r>
      <w:r>
        <w:rPr>
          <w:spacing w:val="-1"/>
        </w:rPr>
        <w:t xml:space="preserve"> </w:t>
      </w:r>
      <w:r>
        <w:t>under column to</w:t>
      </w:r>
      <w:r>
        <w:rPr>
          <w:spacing w:val="-1"/>
        </w:rPr>
        <w:t xml:space="preserve"> </w:t>
      </w:r>
      <w:r>
        <w:t>transfer the concentric</w:t>
      </w:r>
      <w:r>
        <w:rPr>
          <w:spacing w:val="-1"/>
        </w:rPr>
        <w:t xml:space="preserve"> </w:t>
      </w:r>
      <w:r>
        <w:t>load that is</w:t>
      </w:r>
      <w:r>
        <w:rPr>
          <w:spacing w:val="-1"/>
        </w:rPr>
        <w:t xml:space="preserve"> </w:t>
      </w:r>
      <w:r>
        <w:t>imposed by</w:t>
      </w:r>
      <w:r>
        <w:rPr>
          <w:spacing w:val="-5"/>
        </w:rPr>
        <w:t xml:space="preserve"> </w:t>
      </w:r>
      <w:r>
        <w:t>the column to the</w:t>
      </w:r>
      <w:r>
        <w:rPr>
          <w:spacing w:val="-2"/>
        </w:rPr>
        <w:t xml:space="preserve"> </w:t>
      </w:r>
      <w:r>
        <w:t>soil bed.</w:t>
      </w:r>
    </w:p>
    <w:p w14:paraId="1D5BEF7B">
      <w:pPr>
        <w:pStyle w:val="8"/>
        <w:spacing w:before="5"/>
        <w:rPr>
          <w:sz w:val="28"/>
        </w:rPr>
      </w:pPr>
    </w:p>
    <w:p w14:paraId="1641ED13">
      <w:pPr>
        <w:pStyle w:val="5"/>
        <w:ind w:left="752"/>
      </w:pPr>
      <w:r>
        <w:t>Some</w:t>
      </w:r>
      <w:r>
        <w:rPr>
          <w:spacing w:val="-1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it:-</w:t>
      </w:r>
    </w:p>
    <w:p w14:paraId="32F4D210">
      <w:pPr>
        <w:pStyle w:val="8"/>
        <w:rPr>
          <w:b/>
        </w:rPr>
      </w:pPr>
    </w:p>
    <w:p w14:paraId="4501D27C">
      <w:pPr>
        <w:pStyle w:val="15"/>
        <w:numPr>
          <w:ilvl w:val="0"/>
          <w:numId w:val="30"/>
        </w:numPr>
        <w:tabs>
          <w:tab w:val="left" w:pos="1255"/>
        </w:tabs>
        <w:spacing w:before="0" w:after="0" w:line="240" w:lineRule="auto"/>
        <w:ind w:left="1254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economical.</w:t>
      </w:r>
    </w:p>
    <w:p w14:paraId="5173E5A7">
      <w:pPr>
        <w:pStyle w:val="15"/>
        <w:numPr>
          <w:ilvl w:val="0"/>
          <w:numId w:val="30"/>
        </w:numPr>
        <w:tabs>
          <w:tab w:val="left" w:pos="1255"/>
        </w:tabs>
        <w:spacing w:before="139" w:after="0" w:line="240" w:lineRule="auto"/>
        <w:ind w:left="1254" w:right="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 soil bearing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5"/>
          <w:sz w:val="24"/>
        </w:rPr>
        <w:t xml:space="preserve"> </w:t>
      </w:r>
      <w:r>
        <w:rPr>
          <w:sz w:val="24"/>
        </w:rPr>
        <w:t>is high</w:t>
      </w:r>
    </w:p>
    <w:p w14:paraId="0FC0A9C0">
      <w:pPr>
        <w:pStyle w:val="15"/>
        <w:numPr>
          <w:ilvl w:val="0"/>
          <w:numId w:val="30"/>
        </w:numPr>
        <w:tabs>
          <w:tab w:val="left" w:pos="1255"/>
        </w:tabs>
        <w:spacing w:before="137" w:after="0" w:line="240" w:lineRule="auto"/>
        <w:ind w:left="1254" w:right="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 load</w:t>
      </w:r>
      <w:r>
        <w:rPr>
          <w:spacing w:val="-1"/>
          <w:sz w:val="24"/>
        </w:rPr>
        <w:t xml:space="preserve"> </w:t>
      </w:r>
      <w:r>
        <w:rPr>
          <w:sz w:val="24"/>
        </w:rPr>
        <w:t>on footing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less.</w:t>
      </w:r>
    </w:p>
    <w:p w14:paraId="3E3D52EA">
      <w:pPr>
        <w:pStyle w:val="15"/>
        <w:numPr>
          <w:ilvl w:val="0"/>
          <w:numId w:val="30"/>
        </w:numPr>
        <w:tabs>
          <w:tab w:val="left" w:pos="1255"/>
        </w:tabs>
        <w:spacing w:before="139" w:after="0" w:line="240" w:lineRule="auto"/>
        <w:ind w:left="1254" w:right="0" w:hanging="361"/>
        <w:jc w:val="left"/>
        <w:rPr>
          <w:sz w:val="24"/>
        </w:rPr>
      </w:pPr>
      <w:r>
        <w:rPr>
          <w:sz w:val="24"/>
        </w:rPr>
        <w:t>If the columns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space.</w:t>
      </w:r>
    </w:p>
    <w:p w14:paraId="38992378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796A0144">
      <w:pPr>
        <w:pStyle w:val="8"/>
        <w:spacing w:before="11"/>
        <w:rPr>
          <w:sz w:val="21"/>
        </w:rPr>
      </w:pPr>
    </w:p>
    <w:p w14:paraId="33E57A38">
      <w:pPr>
        <w:pStyle w:val="8"/>
        <w:ind w:left="1474"/>
        <w:rPr>
          <w:sz w:val="20"/>
        </w:rPr>
      </w:pPr>
      <w:r>
        <w:rPr>
          <w:sz w:val="20"/>
        </w:rPr>
        <w:drawing>
          <wp:inline distT="0" distB="0" distL="0" distR="0">
            <wp:extent cx="3587115" cy="2520315"/>
            <wp:effectExtent l="0" t="0" r="0" b="0"/>
            <wp:docPr id="123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98.jpe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417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C860">
      <w:pPr>
        <w:pStyle w:val="8"/>
        <w:spacing w:before="7"/>
        <w:rPr>
          <w:sz w:val="21"/>
        </w:rPr>
      </w:pPr>
    </w:p>
    <w:p w14:paraId="0EA73430">
      <w:pPr>
        <w:spacing w:before="90"/>
        <w:ind w:left="1528" w:right="0" w:firstLine="0"/>
        <w:jc w:val="left"/>
        <w:rPr>
          <w:sz w:val="24"/>
        </w:rPr>
      </w:pPr>
      <w:bookmarkStart w:id="56" w:name="_bookmark35"/>
      <w:bookmarkEnd w:id="56"/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2-6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Isolated</w:t>
      </w:r>
      <w:r>
        <w:rPr>
          <w:spacing w:val="-1"/>
          <w:sz w:val="24"/>
        </w:rPr>
        <w:t xml:space="preserve"> </w:t>
      </w:r>
      <w:r>
        <w:rPr>
          <w:sz w:val="24"/>
        </w:rPr>
        <w:t>Footing</w:t>
      </w:r>
    </w:p>
    <w:p w14:paraId="0B4BE334">
      <w:pPr>
        <w:pStyle w:val="5"/>
        <w:numPr>
          <w:ilvl w:val="0"/>
          <w:numId w:val="29"/>
        </w:numPr>
        <w:tabs>
          <w:tab w:val="left" w:pos="1474"/>
        </w:tabs>
        <w:spacing w:before="141" w:after="0" w:line="240" w:lineRule="auto"/>
        <w:ind w:left="1473" w:right="0" w:hanging="258"/>
        <w:jc w:val="left"/>
      </w:pPr>
      <w:r>
        <w:t>Combined</w:t>
      </w:r>
      <w:r>
        <w:rPr>
          <w:spacing w:val="-4"/>
        </w:rPr>
        <w:t xml:space="preserve"> </w:t>
      </w:r>
      <w:r>
        <w:t>Foundation</w:t>
      </w:r>
    </w:p>
    <w:p w14:paraId="673AD3DA">
      <w:pPr>
        <w:pStyle w:val="8"/>
        <w:spacing w:before="180" w:line="360" w:lineRule="auto"/>
        <w:ind w:left="752" w:right="561"/>
      </w:pPr>
      <w:r>
        <w:t>A</w:t>
      </w:r>
      <w:r>
        <w:rPr>
          <w:spacing w:val="10"/>
        </w:rPr>
        <w:t xml:space="preserve"> </w:t>
      </w:r>
      <w:r>
        <w:t>spread</w:t>
      </w:r>
      <w:r>
        <w:rPr>
          <w:spacing w:val="10"/>
        </w:rPr>
        <w:t xml:space="preserve"> </w:t>
      </w:r>
      <w:r>
        <w:t>footing</w:t>
      </w:r>
      <w:r>
        <w:rPr>
          <w:spacing w:val="8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supports</w:t>
      </w:r>
      <w:r>
        <w:rPr>
          <w:spacing w:val="12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columns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single</w:t>
      </w:r>
      <w:r>
        <w:rPr>
          <w:spacing w:val="10"/>
        </w:rPr>
        <w:t xml:space="preserve"> </w:t>
      </w:r>
      <w:r>
        <w:t>row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termed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combined</w:t>
      </w:r>
      <w:r>
        <w:rPr>
          <w:spacing w:val="10"/>
        </w:rPr>
        <w:t xml:space="preserve"> </w:t>
      </w:r>
      <w:r>
        <w:t>footing.</w:t>
      </w:r>
      <w:r>
        <w:rPr>
          <w:spacing w:val="1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combined footing</w:t>
      </w:r>
      <w:r>
        <w:rPr>
          <w:spacing w:val="-1"/>
        </w:rPr>
        <w:t xml:space="preserve"> </w:t>
      </w:r>
      <w:r>
        <w:t>is to distribute</w:t>
      </w:r>
      <w:r>
        <w:rPr>
          <w:spacing w:val="-2"/>
        </w:rPr>
        <w:t xml:space="preserve"> </w:t>
      </w:r>
      <w:r>
        <w:t>uniform pressure</w:t>
      </w:r>
      <w:r>
        <w:rPr>
          <w:spacing w:val="-2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footing.</w:t>
      </w:r>
    </w:p>
    <w:p w14:paraId="2AF5379E">
      <w:pPr>
        <w:spacing w:before="5"/>
        <w:ind w:left="752" w:right="0" w:firstLine="0"/>
        <w:jc w:val="left"/>
        <w:rPr>
          <w:b/>
          <w:sz w:val="22"/>
        </w:rPr>
      </w:pPr>
      <w:r>
        <w:rPr>
          <w:b/>
          <w:sz w:val="22"/>
        </w:rPr>
        <w:t>Some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reason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make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it:-</w:t>
      </w:r>
    </w:p>
    <w:p w14:paraId="06626457">
      <w:pPr>
        <w:pStyle w:val="8"/>
        <w:spacing w:before="2"/>
        <w:rPr>
          <w:b/>
          <w:sz w:val="20"/>
        </w:rPr>
      </w:pPr>
    </w:p>
    <w:p w14:paraId="79C60256">
      <w:pPr>
        <w:pStyle w:val="15"/>
        <w:numPr>
          <w:ilvl w:val="0"/>
          <w:numId w:val="30"/>
        </w:numPr>
        <w:tabs>
          <w:tab w:val="left" w:pos="1255"/>
        </w:tabs>
        <w:spacing w:before="1" w:after="0" w:line="240" w:lineRule="auto"/>
        <w:ind w:left="1254" w:right="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spacing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consecutive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are close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isolated</w:t>
      </w:r>
      <w:r>
        <w:rPr>
          <w:spacing w:val="-1"/>
          <w:sz w:val="24"/>
        </w:rPr>
        <w:t xml:space="preserve"> </w:t>
      </w:r>
      <w:r>
        <w:rPr>
          <w:sz w:val="24"/>
        </w:rPr>
        <w:t>footing.</w:t>
      </w:r>
    </w:p>
    <w:p w14:paraId="1B0A0BC2">
      <w:pPr>
        <w:pStyle w:val="15"/>
        <w:numPr>
          <w:ilvl w:val="0"/>
          <w:numId w:val="30"/>
        </w:numPr>
        <w:tabs>
          <w:tab w:val="left" w:pos="1255"/>
        </w:tabs>
        <w:spacing w:before="139" w:after="0" w:line="240" w:lineRule="auto"/>
        <w:ind w:left="1254" w:right="0" w:hanging="361"/>
        <w:jc w:val="left"/>
        <w:rPr>
          <w:sz w:val="24"/>
        </w:rPr>
      </w:pPr>
      <w:r>
        <w:rPr>
          <w:sz w:val="24"/>
        </w:rPr>
        <w:t>Soil bearing</w:t>
      </w:r>
      <w:r>
        <w:rPr>
          <w:spacing w:val="-3"/>
          <w:sz w:val="24"/>
        </w:rPr>
        <w:t xml:space="preserve"> </w:t>
      </w:r>
      <w:r>
        <w:rPr>
          <w:sz w:val="24"/>
        </w:rPr>
        <w:t>capacity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soil is lower.</w:t>
      </w:r>
    </w:p>
    <w:p w14:paraId="1E8AC9D7">
      <w:pPr>
        <w:pStyle w:val="15"/>
        <w:numPr>
          <w:ilvl w:val="0"/>
          <w:numId w:val="30"/>
        </w:numPr>
        <w:tabs>
          <w:tab w:val="left" w:pos="1255"/>
        </w:tabs>
        <w:spacing w:before="137" w:after="0" w:line="240" w:lineRule="auto"/>
        <w:ind w:left="1254" w:right="0" w:hanging="361"/>
        <w:jc w:val="left"/>
        <w:rPr>
          <w:sz w:val="24"/>
        </w:rPr>
      </w:pP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footings</w:t>
      </w:r>
      <w:r>
        <w:rPr>
          <w:spacing w:val="-2"/>
          <w:sz w:val="24"/>
        </w:rPr>
        <w:t xml:space="preserve"> </w:t>
      </w:r>
      <w:r>
        <w:rPr>
          <w:sz w:val="24"/>
        </w:rPr>
        <w:t>overlap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other.</w:t>
      </w:r>
    </w:p>
    <w:p w14:paraId="6B143257">
      <w:pPr>
        <w:pStyle w:val="8"/>
        <w:spacing w:before="10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191770</wp:posOffset>
            </wp:positionV>
            <wp:extent cx="4623435" cy="2732405"/>
            <wp:effectExtent l="0" t="0" r="0" b="0"/>
            <wp:wrapTopAndBottom/>
            <wp:docPr id="125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99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211" cy="273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BA767">
      <w:pPr>
        <w:spacing w:before="168"/>
        <w:ind w:left="752" w:right="0" w:firstLine="0"/>
        <w:jc w:val="left"/>
        <w:rPr>
          <w:sz w:val="24"/>
        </w:rPr>
      </w:pPr>
      <w:bookmarkStart w:id="57" w:name="_bookmark36"/>
      <w:bookmarkEnd w:id="57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2-7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Combined</w:t>
      </w:r>
      <w:r>
        <w:rPr>
          <w:spacing w:val="-1"/>
          <w:sz w:val="24"/>
        </w:rPr>
        <w:t xml:space="preserve"> </w:t>
      </w:r>
      <w:r>
        <w:rPr>
          <w:sz w:val="24"/>
        </w:rPr>
        <w:t>Footing</w:t>
      </w:r>
    </w:p>
    <w:p w14:paraId="6DC190FE">
      <w:pPr>
        <w:spacing w:after="0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3EE64252">
      <w:pPr>
        <w:pStyle w:val="8"/>
        <w:rPr>
          <w:sz w:val="14"/>
        </w:rPr>
      </w:pPr>
    </w:p>
    <w:p w14:paraId="57BF48B8">
      <w:pPr>
        <w:pStyle w:val="5"/>
        <w:spacing w:before="90"/>
        <w:ind w:left="1113"/>
      </w:pPr>
      <w:r>
        <w:rPr>
          <w:spacing w:val="12"/>
        </w:rPr>
        <w:t>Compaction</w:t>
      </w:r>
    </w:p>
    <w:p w14:paraId="2D65DEC5">
      <w:pPr>
        <w:pStyle w:val="8"/>
        <w:spacing w:before="132" w:line="336" w:lineRule="auto"/>
        <w:ind w:left="752" w:right="961"/>
        <w:rPr>
          <w:b/>
        </w:rPr>
      </w:pPr>
      <w:r>
        <w:t>Is the proses by which the soil particle are artificially rearranged and improves characteristics of soils.</w:t>
      </w:r>
      <w:r>
        <w:rPr>
          <w:spacing w:val="-5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10"/>
        </w:rPr>
        <w:t>use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13"/>
        </w:rPr>
        <w:t>Compaction</w:t>
      </w:r>
      <w:r>
        <w:rPr>
          <w:b/>
          <w:spacing w:val="13"/>
        </w:rPr>
        <w:t>:</w:t>
      </w:r>
    </w:p>
    <w:p w14:paraId="61544BF7">
      <w:pPr>
        <w:pStyle w:val="15"/>
        <w:numPr>
          <w:ilvl w:val="1"/>
          <w:numId w:val="30"/>
        </w:numPr>
        <w:tabs>
          <w:tab w:val="left" w:pos="1467"/>
        </w:tabs>
        <w:spacing w:before="0" w:after="0" w:line="240" w:lineRule="auto"/>
        <w:ind w:left="1466" w:right="0" w:hanging="357"/>
        <w:jc w:val="left"/>
        <w:rPr>
          <w:rFonts w:ascii="Wingdings" w:hAnsi="Wingdings"/>
          <w:sz w:val="22"/>
        </w:rPr>
      </w:pP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strength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</w:p>
    <w:p w14:paraId="42CD6C59">
      <w:pPr>
        <w:pStyle w:val="15"/>
        <w:numPr>
          <w:ilvl w:val="1"/>
          <w:numId w:val="30"/>
        </w:numPr>
        <w:tabs>
          <w:tab w:val="left" w:pos="1467"/>
        </w:tabs>
        <w:spacing w:before="56" w:after="0" w:line="240" w:lineRule="auto"/>
        <w:ind w:left="1466" w:right="0" w:hanging="357"/>
        <w:jc w:val="left"/>
        <w:rPr>
          <w:rFonts w:ascii="Wingdings" w:hAnsi="Wingdings"/>
          <w:sz w:val="22"/>
        </w:rPr>
      </w:pPr>
      <w:r>
        <w:rPr>
          <w:sz w:val="24"/>
        </w:rPr>
        <w:t>Decrease</w:t>
      </w:r>
      <w:r>
        <w:rPr>
          <w:spacing w:val="-2"/>
          <w:sz w:val="24"/>
        </w:rPr>
        <w:t xml:space="preserve"> </w:t>
      </w:r>
      <w:r>
        <w:rPr>
          <w:sz w:val="24"/>
        </w:rPr>
        <w:t>permeability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soil</w:t>
      </w:r>
    </w:p>
    <w:p w14:paraId="2ECE03E9">
      <w:pPr>
        <w:pStyle w:val="15"/>
        <w:numPr>
          <w:ilvl w:val="1"/>
          <w:numId w:val="30"/>
        </w:numPr>
        <w:tabs>
          <w:tab w:val="left" w:pos="1467"/>
        </w:tabs>
        <w:spacing w:before="57" w:after="0" w:line="240" w:lineRule="auto"/>
        <w:ind w:left="1466" w:right="0" w:hanging="357"/>
        <w:jc w:val="left"/>
        <w:rPr>
          <w:rFonts w:ascii="Wingdings" w:hAnsi="Wingdings"/>
          <w:sz w:val="24"/>
        </w:rPr>
      </w:pP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settlement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foundation</w:t>
      </w:r>
    </w:p>
    <w:p w14:paraId="10303F24">
      <w:pPr>
        <w:pStyle w:val="8"/>
        <w:spacing w:before="6"/>
        <w:rPr>
          <w:sz w:val="22"/>
        </w:rPr>
      </w:pPr>
    </w:p>
    <w:p w14:paraId="05298766">
      <w:pPr>
        <w:pStyle w:val="5"/>
        <w:ind w:left="1113"/>
        <w:jc w:val="both"/>
      </w:pPr>
      <w:r>
        <w:rPr>
          <w:spacing w:val="12"/>
        </w:rPr>
        <w:t>Hardcore</w:t>
      </w:r>
    </w:p>
    <w:p w14:paraId="62061729">
      <w:pPr>
        <w:pStyle w:val="8"/>
        <w:spacing w:before="135" w:line="360" w:lineRule="auto"/>
        <w:ind w:left="752" w:right="563"/>
        <w:jc w:val="both"/>
      </w:pPr>
      <w:r>
        <w:t>Hardcore is a crushed stone layer underground floor slab or basement slab and sound approved stone</w:t>
      </w:r>
      <w:r>
        <w:rPr>
          <w:spacing w:val="1"/>
        </w:rPr>
        <w:t xml:space="preserve"> </w:t>
      </w:r>
      <w:r>
        <w:t>specified finishing thickness and has sufficient strength to carry all the loads from the basement floor. An</w:t>
      </w:r>
      <w:r>
        <w:rPr>
          <w:spacing w:val="1"/>
        </w:rPr>
        <w:t xml:space="preserve"> </w:t>
      </w:r>
      <w:r>
        <w:t>arrangement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hardcore</w:t>
      </w:r>
      <w:r>
        <w:rPr>
          <w:spacing w:val="1"/>
        </w:rPr>
        <w:t xml:space="preserve"> </w:t>
      </w:r>
      <w:r>
        <w:t>is in the narrow side for easily</w:t>
      </w:r>
      <w:r>
        <w:rPr>
          <w:spacing w:val="-5"/>
        </w:rPr>
        <w:t xml:space="preserve"> </w:t>
      </w:r>
      <w:r>
        <w:t>entrance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concrete.</w:t>
      </w:r>
    </w:p>
    <w:p w14:paraId="34063D4F">
      <w:pPr>
        <w:pStyle w:val="8"/>
        <w:spacing w:line="273" w:lineRule="exact"/>
        <w:ind w:left="752"/>
        <w:jc w:val="both"/>
      </w:pP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hard</w:t>
      </w:r>
      <w:r>
        <w:rPr>
          <w:spacing w:val="-1"/>
        </w:rPr>
        <w:t xml:space="preserve"> </w:t>
      </w:r>
      <w:r>
        <w:t>core:</w:t>
      </w:r>
    </w:p>
    <w:p w14:paraId="2B92851F">
      <w:pPr>
        <w:pStyle w:val="15"/>
        <w:numPr>
          <w:ilvl w:val="1"/>
          <w:numId w:val="30"/>
        </w:numPr>
        <w:tabs>
          <w:tab w:val="left" w:pos="1467"/>
        </w:tabs>
        <w:spacing w:before="113" w:after="0" w:line="240" w:lineRule="auto"/>
        <w:ind w:left="1466" w:right="0" w:hanging="357"/>
        <w:jc w:val="left"/>
        <w:rPr>
          <w:rFonts w:ascii="Wingdings" w:hAnsi="Wingdings"/>
          <w:sz w:val="24"/>
        </w:rPr>
      </w:pPr>
      <w:r>
        <w:rPr>
          <w:sz w:val="24"/>
        </w:rPr>
        <w:t>To carry</w:t>
      </w:r>
      <w:r>
        <w:rPr>
          <w:spacing w:val="-6"/>
          <w:sz w:val="24"/>
        </w:rPr>
        <w:t xml:space="preserve"> </w:t>
      </w:r>
      <w:r>
        <w:rPr>
          <w:sz w:val="24"/>
        </w:rPr>
        <w:t>loads imposed on them.</w:t>
      </w:r>
    </w:p>
    <w:p w14:paraId="5FF03960">
      <w:pPr>
        <w:pStyle w:val="15"/>
        <w:numPr>
          <w:ilvl w:val="1"/>
          <w:numId w:val="30"/>
        </w:numPr>
        <w:tabs>
          <w:tab w:val="left" w:pos="1467"/>
        </w:tabs>
        <w:spacing w:before="41" w:after="0" w:line="240" w:lineRule="auto"/>
        <w:ind w:left="1466" w:right="0" w:hanging="357"/>
        <w:jc w:val="left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dampness of building.</w:t>
      </w:r>
    </w:p>
    <w:p w14:paraId="68BF949F">
      <w:pPr>
        <w:pStyle w:val="15"/>
        <w:numPr>
          <w:ilvl w:val="1"/>
          <w:numId w:val="30"/>
        </w:numPr>
        <w:tabs>
          <w:tab w:val="left" w:pos="1467"/>
        </w:tabs>
        <w:spacing w:before="40" w:after="0" w:line="240" w:lineRule="auto"/>
        <w:ind w:left="1466" w:right="0" w:hanging="357"/>
        <w:jc w:val="left"/>
        <w:rPr>
          <w:rFonts w:ascii="Wingdings" w:hAnsi="Wingdings"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1173480</wp:posOffset>
            </wp:positionH>
            <wp:positionV relativeFrom="paragraph">
              <wp:posOffset>230505</wp:posOffset>
            </wp:positionV>
            <wp:extent cx="2726055" cy="1597025"/>
            <wp:effectExtent l="0" t="0" r="0" b="0"/>
            <wp:wrapTopAndBottom/>
            <wp:docPr id="127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100.jpe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210" cy="1596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1"/>
          <w:sz w:val="24"/>
        </w:rPr>
        <w:t xml:space="preserve"> </w:t>
      </w:r>
      <w:r>
        <w:rPr>
          <w:sz w:val="24"/>
        </w:rPr>
        <w:t>growth of</w:t>
      </w:r>
      <w:r>
        <w:rPr>
          <w:spacing w:val="-2"/>
          <w:sz w:val="24"/>
        </w:rPr>
        <w:t xml:space="preserve"> </w:t>
      </w:r>
      <w:r>
        <w:rPr>
          <w:sz w:val="24"/>
        </w:rPr>
        <w:t>vegetable</w:t>
      </w:r>
      <w:r>
        <w:rPr>
          <w:spacing w:val="-1"/>
          <w:sz w:val="24"/>
        </w:rPr>
        <w:t xml:space="preserve"> </w:t>
      </w:r>
      <w:r>
        <w:rPr>
          <w:sz w:val="24"/>
        </w:rPr>
        <w:t>matter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building.</w:t>
      </w:r>
    </w:p>
    <w:p w14:paraId="2910F45C">
      <w:pPr>
        <w:pStyle w:val="8"/>
        <w:ind w:left="1466"/>
      </w:pPr>
      <w:r>
        <w:t>Figure</w:t>
      </w:r>
      <w:r>
        <w:rPr>
          <w:spacing w:val="-4"/>
        </w:rPr>
        <w:t xml:space="preserve"> </w:t>
      </w:r>
      <w:r>
        <w:t>2-8 Hardcore</w:t>
      </w:r>
    </w:p>
    <w:p w14:paraId="7A9136A0">
      <w:pPr>
        <w:pStyle w:val="5"/>
        <w:spacing w:before="231"/>
        <w:ind w:left="1113"/>
        <w:jc w:val="both"/>
      </w:pPr>
      <w:r>
        <w:rPr>
          <w:spacing w:val="11"/>
        </w:rPr>
        <w:t>Ground</w:t>
      </w:r>
      <w:r>
        <w:rPr>
          <w:spacing w:val="34"/>
        </w:rPr>
        <w:t xml:space="preserve"> </w:t>
      </w:r>
      <w:r>
        <w:rPr>
          <w:spacing w:val="10"/>
        </w:rPr>
        <w:t>Slab</w:t>
      </w:r>
    </w:p>
    <w:p w14:paraId="3428FB59">
      <w:pPr>
        <w:pStyle w:val="8"/>
        <w:spacing w:before="1"/>
        <w:rPr>
          <w:b/>
          <w:sz w:val="31"/>
        </w:rPr>
      </w:pPr>
    </w:p>
    <w:p w14:paraId="5A2CEF15">
      <w:pPr>
        <w:pStyle w:val="8"/>
        <w:spacing w:line="348" w:lineRule="auto"/>
        <w:ind w:left="752" w:right="854"/>
      </w:pPr>
      <w:r>
        <w:t>Is a type of slab that carries live and dead loads of the building and transfers in to the ground. Since the</w:t>
      </w:r>
      <w:r>
        <w:rPr>
          <w:spacing w:val="-57"/>
        </w:rPr>
        <w:t xml:space="preserve"> </w:t>
      </w:r>
      <w:r>
        <w:t>basement slab is very sensitive for temperature variation, as it has direct contact with the ground, care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taken to safeguard the</w:t>
      </w:r>
      <w:r>
        <w:rPr>
          <w:spacing w:val="-2"/>
        </w:rPr>
        <w:t xml:space="preserve"> </w:t>
      </w:r>
      <w:r>
        <w:t>finishing</w:t>
      </w:r>
      <w:r>
        <w:rPr>
          <w:spacing w:val="-3"/>
        </w:rPr>
        <w:t xml:space="preserve"> </w:t>
      </w:r>
      <w:r>
        <w:t>materials from irregularities.</w:t>
      </w:r>
    </w:p>
    <w:p w14:paraId="7E22A6DD">
      <w:pPr>
        <w:spacing w:after="0" w:line="348" w:lineRule="auto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7F1B1D3D">
      <w:pPr>
        <w:pStyle w:val="8"/>
        <w:spacing w:before="11"/>
        <w:rPr>
          <w:sz w:val="21"/>
        </w:rPr>
      </w:pPr>
    </w:p>
    <w:p w14:paraId="13B92AD2">
      <w:pPr>
        <w:pStyle w:val="8"/>
        <w:ind w:left="754"/>
        <w:rPr>
          <w:sz w:val="20"/>
        </w:rPr>
      </w:pPr>
      <w:r>
        <w:rPr>
          <w:sz w:val="20"/>
        </w:rPr>
        <w:drawing>
          <wp:inline distT="0" distB="0" distL="0" distR="0">
            <wp:extent cx="3218815" cy="2711450"/>
            <wp:effectExtent l="0" t="0" r="0" b="0"/>
            <wp:docPr id="129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01.jpe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197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9918">
      <w:pPr>
        <w:pStyle w:val="8"/>
        <w:spacing w:before="9"/>
        <w:rPr>
          <w:sz w:val="16"/>
        </w:rPr>
      </w:pPr>
    </w:p>
    <w:p w14:paraId="12D1DC42">
      <w:pPr>
        <w:pStyle w:val="8"/>
        <w:spacing w:before="90" w:line="520" w:lineRule="auto"/>
        <w:ind w:left="752" w:right="7485"/>
      </w:pPr>
      <w:r>
        <w:t>Figure 2-9 Ground slab</w:t>
      </w:r>
      <w:r>
        <w:rPr>
          <w:spacing w:val="1"/>
        </w:rPr>
        <w:t xml:space="preserve"> </w:t>
      </w:r>
      <w:r>
        <w:t>Procedures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ground</w:t>
      </w:r>
      <w:r>
        <w:rPr>
          <w:spacing w:val="-5"/>
        </w:rPr>
        <w:t xml:space="preserve"> </w:t>
      </w:r>
      <w:r>
        <w:t>floor</w:t>
      </w:r>
      <w:r>
        <w:rPr>
          <w:spacing w:val="-4"/>
        </w:rPr>
        <w:t xml:space="preserve"> </w:t>
      </w:r>
      <w:r>
        <w:t>work:</w:t>
      </w:r>
    </w:p>
    <w:p w14:paraId="3D8E52AE">
      <w:pPr>
        <w:pStyle w:val="15"/>
        <w:numPr>
          <w:ilvl w:val="2"/>
          <w:numId w:val="28"/>
        </w:numPr>
        <w:tabs>
          <w:tab w:val="left" w:pos="1385"/>
        </w:tabs>
        <w:spacing w:before="0" w:after="0" w:line="348" w:lineRule="auto"/>
        <w:ind w:left="1384" w:right="571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40"/>
          <w:sz w:val="24"/>
        </w:rPr>
        <w:t xml:space="preserve"> </w:t>
      </w:r>
      <w:r>
        <w:rPr>
          <w:sz w:val="24"/>
        </w:rPr>
        <w:t>placement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hard</w:t>
      </w:r>
      <w:r>
        <w:rPr>
          <w:spacing w:val="43"/>
          <w:sz w:val="24"/>
        </w:rPr>
        <w:t xml:space="preserve"> </w:t>
      </w:r>
      <w:r>
        <w:rPr>
          <w:sz w:val="24"/>
        </w:rPr>
        <w:t>core,</w:t>
      </w:r>
      <w:r>
        <w:rPr>
          <w:spacing w:val="42"/>
          <w:sz w:val="24"/>
        </w:rPr>
        <w:t xml:space="preserve"> </w:t>
      </w:r>
      <w:r>
        <w:rPr>
          <w:sz w:val="24"/>
        </w:rPr>
        <w:t>provide</w:t>
      </w:r>
      <w:r>
        <w:rPr>
          <w:spacing w:val="41"/>
          <w:sz w:val="24"/>
        </w:rPr>
        <w:t xml:space="preserve"> </w:t>
      </w:r>
      <w:r>
        <w:rPr>
          <w:sz w:val="24"/>
        </w:rPr>
        <w:t>secondary</w:t>
      </w:r>
      <w:r>
        <w:rPr>
          <w:spacing w:val="40"/>
          <w:sz w:val="24"/>
        </w:rPr>
        <w:t xml:space="preserve"> </w:t>
      </w:r>
      <w:r>
        <w:rPr>
          <w:sz w:val="24"/>
        </w:rPr>
        <w:t>rebar</w:t>
      </w:r>
      <w:r>
        <w:rPr>
          <w:spacing w:val="43"/>
          <w:sz w:val="24"/>
        </w:rPr>
        <w:t xml:space="preserve"> </w:t>
      </w:r>
      <w:r>
        <w:rPr>
          <w:sz w:val="24"/>
        </w:rPr>
        <w:t>(mesh</w:t>
      </w:r>
      <w:r>
        <w:rPr>
          <w:spacing w:val="43"/>
          <w:sz w:val="24"/>
        </w:rPr>
        <w:t xml:space="preserve"> </w:t>
      </w:r>
      <w:r>
        <w:rPr>
          <w:sz w:val="24"/>
        </w:rPr>
        <w:t>reinforcement)</w:t>
      </w:r>
      <w:r>
        <w:rPr>
          <w:spacing w:val="41"/>
          <w:sz w:val="24"/>
        </w:rPr>
        <w:t xml:space="preserve"> </w:t>
      </w:r>
      <w:r>
        <w:rPr>
          <w:sz w:val="24"/>
        </w:rPr>
        <w:t>which</w:t>
      </w:r>
      <w:r>
        <w:rPr>
          <w:spacing w:val="42"/>
          <w:sz w:val="24"/>
        </w:rPr>
        <w:t xml:space="preserve"> </w:t>
      </w:r>
      <w:r>
        <w:rPr>
          <w:sz w:val="24"/>
        </w:rPr>
        <w:t>have</w:t>
      </w:r>
      <w:r>
        <w:rPr>
          <w:spacing w:val="41"/>
          <w:sz w:val="24"/>
        </w:rPr>
        <w:t xml:space="preserve"> </w:t>
      </w:r>
      <w:r>
        <w:rPr>
          <w:sz w:val="24"/>
        </w:rPr>
        <w:t>8mm</w:t>
      </w:r>
      <w:r>
        <w:rPr>
          <w:spacing w:val="-57"/>
          <w:sz w:val="24"/>
        </w:rPr>
        <w:t xml:space="preserve"> </w:t>
      </w:r>
      <w:r>
        <w:rPr>
          <w:sz w:val="24"/>
        </w:rPr>
        <w:t>diameter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15cm spacing.</w:t>
      </w:r>
    </w:p>
    <w:p w14:paraId="00B9AD1E">
      <w:pPr>
        <w:pStyle w:val="15"/>
        <w:numPr>
          <w:ilvl w:val="2"/>
          <w:numId w:val="28"/>
        </w:numPr>
        <w:tabs>
          <w:tab w:val="left" w:pos="1385"/>
        </w:tabs>
        <w:spacing w:before="2" w:after="0" w:line="348" w:lineRule="auto"/>
        <w:ind w:left="1384" w:right="567" w:hanging="360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equipment‟s</w:t>
      </w:r>
      <w:r>
        <w:rPr>
          <w:spacing w:val="2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prepare</w:t>
      </w:r>
      <w:r>
        <w:rPr>
          <w:spacing w:val="4"/>
          <w:sz w:val="24"/>
        </w:rPr>
        <w:t xml:space="preserve"> </w:t>
      </w:r>
      <w:r>
        <w:rPr>
          <w:sz w:val="24"/>
        </w:rPr>
        <w:t>concrete.</w:t>
      </w:r>
      <w:r>
        <w:rPr>
          <w:spacing w:val="5"/>
          <w:sz w:val="24"/>
        </w:rPr>
        <w:t xml:space="preserve"> </w:t>
      </w:r>
      <w:r>
        <w:rPr>
          <w:sz w:val="24"/>
        </w:rPr>
        <w:t>(Material</w:t>
      </w:r>
      <w:r>
        <w:rPr>
          <w:spacing w:val="4"/>
          <w:sz w:val="24"/>
        </w:rPr>
        <w:t xml:space="preserve"> </w:t>
      </w:r>
      <w:r>
        <w:rPr>
          <w:sz w:val="24"/>
        </w:rPr>
        <w:t>like</w:t>
      </w:r>
      <w:r>
        <w:rPr>
          <w:spacing w:val="2"/>
          <w:sz w:val="24"/>
        </w:rPr>
        <w:t xml:space="preserve"> </w:t>
      </w:r>
      <w:r>
        <w:rPr>
          <w:sz w:val="24"/>
        </w:rPr>
        <w:t>cement,</w:t>
      </w:r>
      <w:r>
        <w:rPr>
          <w:spacing w:val="4"/>
          <w:sz w:val="24"/>
        </w:rPr>
        <w:t xml:space="preserve"> </w:t>
      </w:r>
      <w:r>
        <w:rPr>
          <w:sz w:val="24"/>
        </w:rPr>
        <w:t>sand,</w:t>
      </w:r>
      <w:r>
        <w:rPr>
          <w:spacing w:val="2"/>
          <w:sz w:val="24"/>
        </w:rPr>
        <w:t xml:space="preserve"> </w:t>
      </w:r>
      <w:r>
        <w:rPr>
          <w:sz w:val="24"/>
        </w:rPr>
        <w:t>aggregate,</w:t>
      </w:r>
      <w:r>
        <w:rPr>
          <w:spacing w:val="-57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;equipment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rotary</w:t>
      </w:r>
      <w:r>
        <w:rPr>
          <w:spacing w:val="-5"/>
          <w:sz w:val="24"/>
        </w:rPr>
        <w:t xml:space="preserve"> </w:t>
      </w:r>
      <w:r>
        <w:rPr>
          <w:sz w:val="24"/>
        </w:rPr>
        <w:t>mixer, batching</w:t>
      </w:r>
      <w:r>
        <w:rPr>
          <w:spacing w:val="-3"/>
          <w:sz w:val="24"/>
        </w:rPr>
        <w:t xml:space="preserve"> </w:t>
      </w:r>
      <w:r>
        <w:rPr>
          <w:sz w:val="24"/>
        </w:rPr>
        <w:t>box.)</w:t>
      </w:r>
    </w:p>
    <w:p w14:paraId="48595196">
      <w:pPr>
        <w:pStyle w:val="15"/>
        <w:numPr>
          <w:ilvl w:val="2"/>
          <w:numId w:val="28"/>
        </w:numPr>
        <w:tabs>
          <w:tab w:val="left" w:pos="1385"/>
        </w:tabs>
        <w:spacing w:before="0" w:after="0" w:line="275" w:lineRule="exact"/>
        <w:ind w:left="1384" w:right="0" w:hanging="361"/>
        <w:jc w:val="left"/>
        <w:rPr>
          <w:sz w:val="24"/>
        </w:rPr>
      </w:pPr>
      <w:r>
        <w:rPr>
          <w:sz w:val="24"/>
        </w:rPr>
        <w:t>Batching</w:t>
      </w:r>
      <w:r>
        <w:rPr>
          <w:spacing w:val="-4"/>
          <w:sz w:val="24"/>
        </w:rPr>
        <w:t xml:space="preserve"> </w:t>
      </w:r>
      <w:r>
        <w:rPr>
          <w:sz w:val="24"/>
        </w:rPr>
        <w:t>material using</w:t>
      </w:r>
      <w:r>
        <w:rPr>
          <w:spacing w:val="-3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batching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4"/>
          <w:sz w:val="24"/>
        </w:rPr>
        <w:t xml:space="preserve"> </w:t>
      </w:r>
      <w:r>
        <w:rPr>
          <w:sz w:val="24"/>
        </w:rPr>
        <w:t>(50*40*18)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1:2:3 mix</w:t>
      </w:r>
      <w:r>
        <w:rPr>
          <w:spacing w:val="2"/>
          <w:sz w:val="24"/>
        </w:rPr>
        <w:t xml:space="preserve"> </w:t>
      </w:r>
      <w:r>
        <w:rPr>
          <w:sz w:val="24"/>
        </w:rPr>
        <w:t>ratio.</w:t>
      </w:r>
    </w:p>
    <w:p w14:paraId="76F27754">
      <w:pPr>
        <w:pStyle w:val="15"/>
        <w:numPr>
          <w:ilvl w:val="2"/>
          <w:numId w:val="28"/>
        </w:numPr>
        <w:tabs>
          <w:tab w:val="left" w:pos="1385"/>
        </w:tabs>
        <w:spacing w:before="125" w:after="0" w:line="240" w:lineRule="auto"/>
        <w:ind w:left="1384" w:right="0" w:hanging="361"/>
        <w:jc w:val="left"/>
        <w:rPr>
          <w:sz w:val="24"/>
        </w:rPr>
      </w:pPr>
      <w:r>
        <w:rPr>
          <w:sz w:val="24"/>
        </w:rPr>
        <w:t>Mixing</w:t>
      </w:r>
      <w:r>
        <w:rPr>
          <w:spacing w:val="-2"/>
          <w:sz w:val="24"/>
        </w:rPr>
        <w:t xml:space="preserve"> </w:t>
      </w:r>
      <w:r>
        <w:rPr>
          <w:sz w:val="24"/>
        </w:rPr>
        <w:t>material using</w:t>
      </w:r>
      <w:r>
        <w:rPr>
          <w:spacing w:val="-3"/>
          <w:sz w:val="24"/>
        </w:rPr>
        <w:t xml:space="preserve"> </w:t>
      </w:r>
      <w:r>
        <w:rPr>
          <w:sz w:val="24"/>
        </w:rPr>
        <w:t>rotary</w:t>
      </w:r>
      <w:r>
        <w:rPr>
          <w:spacing w:val="-5"/>
          <w:sz w:val="24"/>
        </w:rPr>
        <w:t xml:space="preserve"> </w:t>
      </w:r>
      <w:r>
        <w:rPr>
          <w:sz w:val="24"/>
        </w:rPr>
        <w:t>mixer.</w:t>
      </w:r>
    </w:p>
    <w:p w14:paraId="507EAD6B">
      <w:pPr>
        <w:pStyle w:val="15"/>
        <w:numPr>
          <w:ilvl w:val="2"/>
          <w:numId w:val="28"/>
        </w:numPr>
        <w:tabs>
          <w:tab w:val="left" w:pos="1385"/>
        </w:tabs>
        <w:spacing w:before="125" w:after="0" w:line="240" w:lineRule="auto"/>
        <w:ind w:left="1384" w:right="0" w:hanging="361"/>
        <w:jc w:val="left"/>
        <w:rPr>
          <w:sz w:val="24"/>
        </w:rPr>
      </w:pPr>
      <w:r>
        <w:rPr>
          <w:sz w:val="24"/>
        </w:rPr>
        <w:t>Conveying</w:t>
      </w:r>
      <w:r>
        <w:rPr>
          <w:spacing w:val="-3"/>
          <w:sz w:val="24"/>
        </w:rPr>
        <w:t xml:space="preserve"> </w:t>
      </w:r>
      <w:r>
        <w:rPr>
          <w:sz w:val="24"/>
        </w:rPr>
        <w:t>(transporting), placing,</w:t>
      </w:r>
      <w:r>
        <w:rPr>
          <w:spacing w:val="2"/>
          <w:sz w:val="24"/>
        </w:rPr>
        <w:t xml:space="preserve"> </w:t>
      </w:r>
      <w:r>
        <w:rPr>
          <w:sz w:val="24"/>
        </w:rPr>
        <w:t>compacting</w:t>
      </w:r>
      <w:r>
        <w:rPr>
          <w:spacing w:val="-4"/>
          <w:sz w:val="24"/>
        </w:rPr>
        <w:t xml:space="preserve"> </w:t>
      </w:r>
      <w:r>
        <w:rPr>
          <w:sz w:val="24"/>
        </w:rPr>
        <w:t>concrete</w:t>
      </w:r>
      <w:r>
        <w:rPr>
          <w:spacing w:val="1"/>
          <w:sz w:val="24"/>
        </w:rPr>
        <w:t xml:space="preserve"> </w:t>
      </w:r>
      <w:r>
        <w:rPr>
          <w:sz w:val="24"/>
        </w:rPr>
        <w:t>and finally</w:t>
      </w:r>
      <w:r>
        <w:rPr>
          <w:spacing w:val="-6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smooth surface.</w:t>
      </w:r>
    </w:p>
    <w:p w14:paraId="77767632">
      <w:pPr>
        <w:pStyle w:val="15"/>
        <w:numPr>
          <w:ilvl w:val="2"/>
          <w:numId w:val="28"/>
        </w:numPr>
        <w:tabs>
          <w:tab w:val="left" w:pos="1385"/>
        </w:tabs>
        <w:spacing w:before="124" w:after="0" w:line="240" w:lineRule="auto"/>
        <w:ind w:left="1384" w:right="0" w:hanging="361"/>
        <w:jc w:val="left"/>
        <w:rPr>
          <w:sz w:val="24"/>
        </w:rPr>
      </w:pPr>
      <w:r>
        <w:rPr>
          <w:sz w:val="24"/>
        </w:rPr>
        <w:t>Curing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21</w:t>
      </w:r>
      <w:r>
        <w:rPr>
          <w:spacing w:val="-1"/>
          <w:sz w:val="24"/>
        </w:rPr>
        <w:t xml:space="preserve"> </w:t>
      </w:r>
      <w:r>
        <w:rPr>
          <w:sz w:val="24"/>
        </w:rPr>
        <w:t>days.</w:t>
      </w:r>
    </w:p>
    <w:p w14:paraId="58D837A0">
      <w:pPr>
        <w:pStyle w:val="8"/>
        <w:spacing w:before="125"/>
        <w:ind w:left="752"/>
      </w:pPr>
      <w:r>
        <w:t>Providing</w:t>
      </w:r>
      <w:r>
        <w:rPr>
          <w:spacing w:val="-4"/>
        </w:rPr>
        <w:t xml:space="preserve"> </w:t>
      </w:r>
      <w:r>
        <w:t>of secondary</w:t>
      </w:r>
      <w:r>
        <w:rPr>
          <w:spacing w:val="-3"/>
        </w:rPr>
        <w:t xml:space="preserve"> </w:t>
      </w:r>
      <w:r>
        <w:t>rebar (mesh reinforcement) used for:-</w:t>
      </w:r>
    </w:p>
    <w:p w14:paraId="37F47AFE">
      <w:pPr>
        <w:pStyle w:val="8"/>
        <w:rPr>
          <w:sz w:val="28"/>
        </w:rPr>
      </w:pPr>
    </w:p>
    <w:p w14:paraId="4E650E1B">
      <w:pPr>
        <w:pStyle w:val="15"/>
        <w:numPr>
          <w:ilvl w:val="3"/>
          <w:numId w:val="28"/>
        </w:numPr>
        <w:tabs>
          <w:tab w:val="left" w:pos="1467"/>
        </w:tabs>
        <w:spacing w:before="1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 concrete</w:t>
      </w:r>
      <w:r>
        <w:rPr>
          <w:spacing w:val="-2"/>
          <w:sz w:val="24"/>
        </w:rPr>
        <w:t xml:space="preserve"> </w:t>
      </w:r>
      <w:r>
        <w:rPr>
          <w:sz w:val="24"/>
        </w:rPr>
        <w:t>shrinkage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temperature</w:t>
      </w:r>
    </w:p>
    <w:p w14:paraId="700D0970">
      <w:pPr>
        <w:pStyle w:val="15"/>
        <w:numPr>
          <w:ilvl w:val="3"/>
          <w:numId w:val="28"/>
        </w:numPr>
        <w:tabs>
          <w:tab w:val="left" w:pos="1467"/>
        </w:tabs>
        <w:spacing w:before="124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earthquake</w:t>
      </w:r>
    </w:p>
    <w:p w14:paraId="66BE9D6E">
      <w:pPr>
        <w:pStyle w:val="15"/>
        <w:numPr>
          <w:ilvl w:val="3"/>
          <w:numId w:val="28"/>
        </w:numPr>
        <w:tabs>
          <w:tab w:val="left" w:pos="1467"/>
        </w:tabs>
        <w:spacing w:before="128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transfer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2"/>
          <w:sz w:val="24"/>
        </w:rPr>
        <w:t xml:space="preserve"> </w:t>
      </w:r>
      <w:r>
        <w:rPr>
          <w:sz w:val="24"/>
        </w:rPr>
        <w:t>core</w:t>
      </w:r>
    </w:p>
    <w:p w14:paraId="550DE7C1">
      <w:pPr>
        <w:pStyle w:val="8"/>
        <w:spacing w:before="4"/>
        <w:rPr>
          <w:sz w:val="28"/>
        </w:rPr>
      </w:pPr>
    </w:p>
    <w:p w14:paraId="6FA69151">
      <w:pPr>
        <w:pStyle w:val="5"/>
        <w:ind w:left="1113"/>
      </w:pPr>
      <w:r>
        <w:rPr>
          <w:spacing w:val="12"/>
        </w:rPr>
        <w:t>Construction</w:t>
      </w:r>
      <w:r>
        <w:rPr>
          <w:spacing w:val="39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spacing w:val="12"/>
        </w:rPr>
        <w:t>Retaining</w:t>
      </w:r>
      <w:r>
        <w:rPr>
          <w:spacing w:val="36"/>
        </w:rPr>
        <w:t xml:space="preserve"> </w:t>
      </w:r>
      <w:r>
        <w:rPr>
          <w:spacing w:val="10"/>
        </w:rPr>
        <w:t>Wall</w:t>
      </w:r>
      <w:r>
        <w:rPr>
          <w:spacing w:val="33"/>
        </w:rPr>
        <w:t xml:space="preserve"> </w:t>
      </w:r>
      <w:r>
        <w:rPr>
          <w:spacing w:val="10"/>
        </w:rPr>
        <w:t>and</w:t>
      </w:r>
      <w:r>
        <w:rPr>
          <w:spacing w:val="38"/>
        </w:rPr>
        <w:t xml:space="preserve"> </w:t>
      </w:r>
      <w:r>
        <w:rPr>
          <w:spacing w:val="13"/>
        </w:rPr>
        <w:t>Massonary</w:t>
      </w:r>
      <w:r>
        <w:rPr>
          <w:spacing w:val="36"/>
        </w:rPr>
        <w:t xml:space="preserve"> </w:t>
      </w:r>
      <w:r>
        <w:rPr>
          <w:spacing w:val="10"/>
        </w:rPr>
        <w:t>Work</w:t>
      </w:r>
    </w:p>
    <w:p w14:paraId="16DCCC4A">
      <w:pPr>
        <w:pStyle w:val="8"/>
        <w:spacing w:before="3"/>
        <w:rPr>
          <w:b/>
          <w:sz w:val="31"/>
        </w:rPr>
      </w:pPr>
    </w:p>
    <w:p w14:paraId="79B47415">
      <w:pPr>
        <w:pStyle w:val="8"/>
        <w:spacing w:before="1" w:line="348" w:lineRule="auto"/>
        <w:ind w:left="752" w:right="566"/>
        <w:jc w:val="both"/>
      </w:pPr>
      <w:r>
        <w:t>Retaining wall and Masonry is the building of structures from individual units laid and bound together by</w:t>
      </w:r>
      <w:r>
        <w:rPr>
          <w:spacing w:val="1"/>
        </w:rPr>
        <w:t xml:space="preserve"> </w:t>
      </w:r>
      <w:r>
        <w:t>mortar. It is highly durable form of construction. However, Brick, Stone and concrete blocks are the most</w:t>
      </w:r>
      <w:r>
        <w:rPr>
          <w:spacing w:val="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types of masonry</w:t>
      </w:r>
      <w:r>
        <w:rPr>
          <w:spacing w:val="-4"/>
        </w:rPr>
        <w:t xml:space="preserve"> </w:t>
      </w:r>
      <w:r>
        <w:t>in use.</w:t>
      </w:r>
      <w:r>
        <w:rPr>
          <w:spacing w:val="3"/>
        </w:rPr>
        <w:t xml:space="preserve"> </w:t>
      </w:r>
      <w:r>
        <w:t>Both are</w:t>
      </w:r>
      <w:r>
        <w:rPr>
          <w:spacing w:val="-2"/>
        </w:rPr>
        <w:t xml:space="preserve"> </w:t>
      </w:r>
      <w:r>
        <w:t>constructing</w:t>
      </w:r>
      <w:r>
        <w:rPr>
          <w:spacing w:val="-3"/>
        </w:rPr>
        <w:t xml:space="preserve"> </w:t>
      </w:r>
      <w:r>
        <w:t>under the</w:t>
      </w:r>
      <w:r>
        <w:rPr>
          <w:spacing w:val="-1"/>
        </w:rPr>
        <w:t xml:space="preserve"> </w:t>
      </w:r>
      <w:r>
        <w:t>grade</w:t>
      </w:r>
      <w:r>
        <w:rPr>
          <w:spacing w:val="-1"/>
        </w:rPr>
        <w:t xml:space="preserve"> </w:t>
      </w:r>
      <w:r>
        <w:t>beam for</w:t>
      </w:r>
      <w:r>
        <w:rPr>
          <w:spacing w:val="-2"/>
        </w:rPr>
        <w:t xml:space="preserve"> </w:t>
      </w:r>
      <w:r>
        <w:t>the purposes of:</w:t>
      </w:r>
    </w:p>
    <w:p w14:paraId="6A6EB729">
      <w:pPr>
        <w:pStyle w:val="15"/>
        <w:numPr>
          <w:ilvl w:val="3"/>
          <w:numId w:val="28"/>
        </w:numPr>
        <w:tabs>
          <w:tab w:val="left" w:pos="1474"/>
        </w:tabs>
        <w:spacing w:before="0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carry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grade</w:t>
      </w:r>
      <w:r>
        <w:rPr>
          <w:spacing w:val="-1"/>
          <w:sz w:val="24"/>
        </w:rPr>
        <w:t xml:space="preserve"> </w:t>
      </w:r>
      <w:r>
        <w:rPr>
          <w:sz w:val="24"/>
        </w:rPr>
        <w:t>beam.</w:t>
      </w:r>
    </w:p>
    <w:p w14:paraId="2742D901">
      <w:pPr>
        <w:pStyle w:val="15"/>
        <w:numPr>
          <w:ilvl w:val="3"/>
          <w:numId w:val="28"/>
        </w:numPr>
        <w:tabs>
          <w:tab w:val="left" w:pos="1474"/>
        </w:tabs>
        <w:spacing w:before="124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distinguish</w:t>
      </w:r>
      <w:r>
        <w:rPr>
          <w:spacing w:val="-1"/>
          <w:sz w:val="24"/>
        </w:rPr>
        <w:t xml:space="preserve"> </w:t>
      </w:r>
      <w:r>
        <w:rPr>
          <w:sz w:val="24"/>
        </w:rPr>
        <w:t>cracks 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settlement.</w:t>
      </w:r>
    </w:p>
    <w:p w14:paraId="3CE5B908">
      <w:pPr>
        <w:pStyle w:val="15"/>
        <w:numPr>
          <w:ilvl w:val="3"/>
          <w:numId w:val="28"/>
        </w:numPr>
        <w:tabs>
          <w:tab w:val="left" w:pos="1474"/>
        </w:tabs>
        <w:spacing w:before="123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1"/>
          <w:sz w:val="24"/>
        </w:rPr>
        <w:t xml:space="preserve"> </w:t>
      </w:r>
      <w:r>
        <w:rPr>
          <w:sz w:val="24"/>
        </w:rPr>
        <w:t>erosion.</w:t>
      </w:r>
    </w:p>
    <w:p w14:paraId="25DDD375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0DFD9AD9">
      <w:pPr>
        <w:pStyle w:val="8"/>
        <w:spacing w:before="3"/>
        <w:rPr>
          <w:sz w:val="13"/>
        </w:rPr>
      </w:pPr>
    </w:p>
    <w:p w14:paraId="1C6CAB2D">
      <w:pPr>
        <w:pStyle w:val="15"/>
        <w:numPr>
          <w:ilvl w:val="3"/>
          <w:numId w:val="28"/>
        </w:numPr>
        <w:tabs>
          <w:tab w:val="left" w:pos="1474"/>
        </w:tabs>
        <w:spacing w:before="92" w:after="0" w:line="348" w:lineRule="auto"/>
        <w:ind w:left="1473" w:right="568" w:hanging="360"/>
        <w:jc w:val="both"/>
        <w:rPr>
          <w:sz w:val="24"/>
        </w:rPr>
      </w:pPr>
      <w:r>
        <w:rPr>
          <w:sz w:val="24"/>
        </w:rPr>
        <w:t>To create usable beds out of steep terrain and to provide decorative or functional landscaping</w:t>
      </w:r>
      <w:r>
        <w:rPr>
          <w:spacing w:val="1"/>
          <w:sz w:val="24"/>
        </w:rPr>
        <w:t xml:space="preserve"> </w:t>
      </w:r>
      <w:r>
        <w:rPr>
          <w:sz w:val="24"/>
        </w:rPr>
        <w:t>features.</w:t>
      </w:r>
    </w:p>
    <w:p w14:paraId="617AD887">
      <w:pPr>
        <w:pStyle w:val="8"/>
        <w:spacing w:before="1" w:line="348" w:lineRule="auto"/>
        <w:ind w:left="752" w:right="562"/>
        <w:jc w:val="both"/>
      </w:pPr>
      <w:r>
        <w:t>In our site retaining wall was constructed when the height of wall greater than one and stone masonry was</w:t>
      </w:r>
      <w:r>
        <w:rPr>
          <w:spacing w:val="-57"/>
        </w:rPr>
        <w:t xml:space="preserve"> </w:t>
      </w:r>
      <w:r>
        <w:t>constructed when the height of wall less than one. Our retaining wall height is 1.20m at the bottom</w:t>
      </w:r>
      <w:r>
        <w:rPr>
          <w:spacing w:val="1"/>
        </w:rPr>
        <w:t xml:space="preserve"> </w:t>
      </w:r>
      <w:r>
        <w:t>begging at 80cm and at the top finished at 50cm When the stone masonry wall is constructing width</w:t>
      </w:r>
      <w:r>
        <w:rPr>
          <w:spacing w:val="1"/>
        </w:rPr>
        <w:t xml:space="preserve"> </w:t>
      </w:r>
      <w:r>
        <w:t>started from 50cm of the base to 50 cm at the top. The mortar the mixture must be workable so that it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placed</w:t>
      </w:r>
      <w:r>
        <w:rPr>
          <w:spacing w:val="2"/>
        </w:rPr>
        <w:t xml:space="preserve"> </w:t>
      </w:r>
      <w:r>
        <w:t>and finished without undue</w:t>
      </w:r>
      <w:r>
        <w:rPr>
          <w:spacing w:val="-1"/>
        </w:rPr>
        <w:t xml:space="preserve"> </w:t>
      </w:r>
      <w:r>
        <w:t>labor.</w:t>
      </w:r>
    </w:p>
    <w:p w14:paraId="0A7DB218">
      <w:pPr>
        <w:pStyle w:val="8"/>
        <w:spacing w:before="7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131445</wp:posOffset>
            </wp:positionV>
            <wp:extent cx="2652395" cy="2485390"/>
            <wp:effectExtent l="0" t="0" r="0" b="0"/>
            <wp:wrapTopAndBottom/>
            <wp:docPr id="131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02.jpe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680" cy="2485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3552825</wp:posOffset>
            </wp:positionH>
            <wp:positionV relativeFrom="paragraph">
              <wp:posOffset>131445</wp:posOffset>
            </wp:positionV>
            <wp:extent cx="2652395" cy="2485390"/>
            <wp:effectExtent l="0" t="0" r="0" b="0"/>
            <wp:wrapTopAndBottom/>
            <wp:docPr id="133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103.jpe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680" cy="2485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59212">
      <w:pPr>
        <w:spacing w:before="133"/>
        <w:ind w:left="1154" w:right="0" w:firstLine="0"/>
        <w:jc w:val="left"/>
        <w:rPr>
          <w:sz w:val="24"/>
        </w:rPr>
      </w:pPr>
      <w:bookmarkStart w:id="58" w:name="_bookmark37"/>
      <w:bookmarkEnd w:id="58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2-10  </w:t>
      </w:r>
      <w:r>
        <w:rPr>
          <w:sz w:val="24"/>
        </w:rPr>
        <w:t>Massonary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</w:p>
    <w:p w14:paraId="471C07D5">
      <w:pPr>
        <w:spacing w:before="203"/>
        <w:ind w:left="2010" w:right="0" w:firstLine="0"/>
        <w:jc w:val="left"/>
        <w:rPr>
          <w:sz w:val="2"/>
        </w:rPr>
      </w:pPr>
      <w:bookmarkStart w:id="59" w:name="_bookmark38"/>
      <w:bookmarkEnd w:id="59"/>
      <w:r>
        <w:rPr>
          <w:color w:val="4F81BC"/>
          <w:w w:val="96"/>
          <w:sz w:val="2"/>
        </w:rPr>
        <w:t>.</w:t>
      </w:r>
    </w:p>
    <w:p w14:paraId="5CFFC7A5">
      <w:pPr>
        <w:pStyle w:val="8"/>
        <w:spacing w:before="9"/>
        <w:rPr>
          <w:sz w:val="8"/>
        </w:rPr>
      </w:pPr>
    </w:p>
    <w:p w14:paraId="5F8AD0C9">
      <w:pPr>
        <w:pStyle w:val="8"/>
        <w:rPr>
          <w:sz w:val="2"/>
        </w:rPr>
      </w:pPr>
    </w:p>
    <w:p w14:paraId="25605C9B">
      <w:pPr>
        <w:pStyle w:val="8"/>
        <w:rPr>
          <w:sz w:val="2"/>
        </w:rPr>
      </w:pPr>
    </w:p>
    <w:p w14:paraId="415C1D0D">
      <w:pPr>
        <w:pStyle w:val="8"/>
        <w:rPr>
          <w:sz w:val="2"/>
        </w:rPr>
      </w:pPr>
    </w:p>
    <w:p w14:paraId="36D5E83D">
      <w:pPr>
        <w:pStyle w:val="8"/>
        <w:spacing w:before="7"/>
        <w:rPr>
          <w:sz w:val="2"/>
        </w:rPr>
      </w:pPr>
    </w:p>
    <w:p w14:paraId="5AFFCBEF">
      <w:pPr>
        <w:spacing w:before="0"/>
        <w:ind w:left="752" w:right="0" w:firstLine="0"/>
        <w:jc w:val="left"/>
        <w:rPr>
          <w:sz w:val="2"/>
        </w:rPr>
      </w:pPr>
      <w:bookmarkStart w:id="60" w:name="_bookmark39"/>
      <w:bookmarkEnd w:id="60"/>
      <w:r>
        <w:rPr>
          <w:color w:val="4F81BC"/>
          <w:w w:val="96"/>
          <w:sz w:val="2"/>
        </w:rPr>
        <w:t>…</w:t>
      </w:r>
    </w:p>
    <w:p w14:paraId="144BD41D">
      <w:pPr>
        <w:pStyle w:val="8"/>
        <w:rPr>
          <w:sz w:val="2"/>
        </w:rPr>
      </w:pPr>
    </w:p>
    <w:p w14:paraId="0B3CFBAD">
      <w:pPr>
        <w:pStyle w:val="8"/>
        <w:rPr>
          <w:sz w:val="2"/>
        </w:rPr>
      </w:pPr>
    </w:p>
    <w:p w14:paraId="0A3091A0">
      <w:pPr>
        <w:pStyle w:val="8"/>
        <w:rPr>
          <w:sz w:val="2"/>
        </w:rPr>
      </w:pPr>
    </w:p>
    <w:p w14:paraId="56F00F27">
      <w:pPr>
        <w:pStyle w:val="8"/>
        <w:rPr>
          <w:sz w:val="2"/>
        </w:rPr>
      </w:pPr>
    </w:p>
    <w:p w14:paraId="07C2F05E">
      <w:pPr>
        <w:pStyle w:val="8"/>
        <w:rPr>
          <w:sz w:val="2"/>
        </w:rPr>
      </w:pPr>
    </w:p>
    <w:p w14:paraId="5050A87F">
      <w:pPr>
        <w:pStyle w:val="8"/>
        <w:rPr>
          <w:sz w:val="2"/>
        </w:rPr>
      </w:pPr>
    </w:p>
    <w:p w14:paraId="4F6E76F4">
      <w:pPr>
        <w:pStyle w:val="8"/>
        <w:rPr>
          <w:sz w:val="2"/>
        </w:rPr>
      </w:pPr>
    </w:p>
    <w:p w14:paraId="6C19D316">
      <w:pPr>
        <w:pStyle w:val="8"/>
        <w:rPr>
          <w:sz w:val="2"/>
        </w:rPr>
      </w:pPr>
    </w:p>
    <w:p w14:paraId="4ADB4152">
      <w:pPr>
        <w:pStyle w:val="3"/>
        <w:numPr>
          <w:ilvl w:val="3"/>
          <w:numId w:val="24"/>
        </w:numPr>
        <w:tabs>
          <w:tab w:val="left" w:pos="2165"/>
        </w:tabs>
        <w:spacing w:before="16" w:after="0" w:line="240" w:lineRule="auto"/>
        <w:ind w:left="2164" w:right="0" w:hanging="843"/>
        <w:jc w:val="left"/>
      </w:pPr>
      <w:r>
        <w:t>Supper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Activities</w:t>
      </w:r>
    </w:p>
    <w:p w14:paraId="0775C46D">
      <w:pPr>
        <w:pStyle w:val="8"/>
        <w:spacing w:before="1"/>
        <w:rPr>
          <w:b/>
          <w:sz w:val="17"/>
        </w:rPr>
      </w:pPr>
    </w:p>
    <w:p w14:paraId="37E11492">
      <w:pPr>
        <w:pStyle w:val="8"/>
        <w:spacing w:before="90" w:line="324" w:lineRule="auto"/>
        <w:ind w:left="752" w:right="572"/>
        <w:jc w:val="both"/>
      </w:pPr>
      <w:r>
        <w:t>Is the part of the building above the profile level or grade beam. From superstructure in our site I have</w:t>
      </w:r>
      <w:r>
        <w:rPr>
          <w:spacing w:val="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the elevation column tasks.</w:t>
      </w:r>
    </w:p>
    <w:p w14:paraId="2B17A7D8">
      <w:pPr>
        <w:pStyle w:val="15"/>
        <w:numPr>
          <w:ilvl w:val="0"/>
          <w:numId w:val="31"/>
        </w:numPr>
        <w:tabs>
          <w:tab w:val="left" w:pos="1299"/>
        </w:tabs>
        <w:spacing w:before="4" w:after="0" w:line="240" w:lineRule="auto"/>
        <w:ind w:left="1298" w:right="0" w:hanging="270"/>
        <w:jc w:val="left"/>
        <w:rPr>
          <w:b/>
          <w:sz w:val="22"/>
        </w:rPr>
      </w:pPr>
      <w:r>
        <w:rPr>
          <w:b/>
          <w:sz w:val="22"/>
        </w:rPr>
        <w:t>Columns</w:t>
      </w:r>
    </w:p>
    <w:p w14:paraId="0EDA6226">
      <w:pPr>
        <w:pStyle w:val="8"/>
        <w:spacing w:before="2"/>
        <w:rPr>
          <w:b/>
          <w:sz w:val="20"/>
        </w:rPr>
      </w:pPr>
    </w:p>
    <w:p w14:paraId="00E01267">
      <w:pPr>
        <w:pStyle w:val="8"/>
        <w:spacing w:line="336" w:lineRule="auto"/>
        <w:ind w:left="752" w:right="562"/>
        <w:jc w:val="both"/>
      </w:pPr>
      <w:r>
        <w:t>Columns</w:t>
      </w:r>
      <w:r>
        <w:rPr>
          <w:spacing w:val="23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reinforced</w:t>
      </w:r>
      <w:r>
        <w:rPr>
          <w:spacing w:val="23"/>
        </w:rPr>
        <w:t xml:space="preserve"> </w:t>
      </w:r>
      <w:r>
        <w:t>structures</w:t>
      </w:r>
      <w:r>
        <w:rPr>
          <w:spacing w:val="23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transmit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axial</w:t>
      </w:r>
      <w:r>
        <w:rPr>
          <w:spacing w:val="20"/>
        </w:rPr>
        <w:t xml:space="preserve"> </w:t>
      </w:r>
      <w:r>
        <w:t>loads</w:t>
      </w:r>
      <w:r>
        <w:rPr>
          <w:spacing w:val="2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foundations.</w:t>
      </w:r>
      <w:r>
        <w:rPr>
          <w:spacing w:val="26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Carry</w:t>
      </w:r>
      <w:r>
        <w:rPr>
          <w:spacing w:val="-58"/>
        </w:rPr>
        <w:t xml:space="preserve"> </w:t>
      </w:r>
      <w:r>
        <w:t>and transfer loads from slabs, roofs and beams to the foundation. Columns vary in size and shape as its</w:t>
      </w:r>
      <w:r>
        <w:rPr>
          <w:spacing w:val="1"/>
        </w:rPr>
        <w:t xml:space="preserve"> </w:t>
      </w:r>
      <w:r>
        <w:t>design. There are circular as well as rectangular columns in shape, the circular column have higher</w:t>
      </w:r>
      <w:r>
        <w:rPr>
          <w:spacing w:val="1"/>
        </w:rPr>
        <w:t xml:space="preserve"> </w:t>
      </w:r>
      <w:r>
        <w:t>strength than rectangular and aesthetically beautiful. As we know theoretically column has longitudinal</w:t>
      </w:r>
      <w:r>
        <w:rPr>
          <w:spacing w:val="1"/>
        </w:rPr>
        <w:t xml:space="preserve"> </w:t>
      </w:r>
      <w:r>
        <w:t>(resist</w:t>
      </w:r>
      <w:r>
        <w:rPr>
          <w:spacing w:val="1"/>
        </w:rPr>
        <w:t xml:space="preserve"> </w:t>
      </w:r>
      <w:r>
        <w:t>lateral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axial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concrete)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lateral</w:t>
      </w:r>
      <w:r>
        <w:rPr>
          <w:spacing w:val="1"/>
        </w:rPr>
        <w:t xml:space="preserve"> </w:t>
      </w:r>
      <w:r>
        <w:t>reinforcement</w:t>
      </w:r>
      <w:r>
        <w:rPr>
          <w:spacing w:val="1"/>
        </w:rPr>
        <w:t xml:space="preserve"> </w:t>
      </w:r>
      <w:r>
        <w:t>/stirrups</w:t>
      </w:r>
      <w:r>
        <w:rPr>
          <w:spacing w:val="60"/>
        </w:rPr>
        <w:t xml:space="preserve"> </w:t>
      </w:r>
      <w:r>
        <w:t>(prevent</w:t>
      </w:r>
      <w:r>
        <w:rPr>
          <w:spacing w:val="-57"/>
        </w:rPr>
        <w:t xml:space="preserve"> </w:t>
      </w:r>
      <w:r>
        <w:t>buckling</w:t>
      </w:r>
      <w:r>
        <w:rPr>
          <w:spacing w:val="-4"/>
        </w:rPr>
        <w:t xml:space="preserve"> </w:t>
      </w:r>
      <w:r>
        <w:t>and tie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longitudinal reinforcement).</w:t>
      </w:r>
    </w:p>
    <w:p w14:paraId="0CC30AC5">
      <w:pPr>
        <w:pStyle w:val="8"/>
        <w:spacing w:before="10"/>
        <w:rPr>
          <w:sz w:val="20"/>
        </w:rPr>
      </w:pPr>
    </w:p>
    <w:p w14:paraId="797ECD89">
      <w:pPr>
        <w:pStyle w:val="8"/>
        <w:spacing w:before="1" w:line="338" w:lineRule="auto"/>
        <w:ind w:left="752" w:right="566"/>
        <w:jc w:val="both"/>
      </w:pPr>
      <w:r>
        <w:t>In our site, where I have been working on it, the shape and the size of all columns are the same, having</w:t>
      </w:r>
      <w:r>
        <w:rPr>
          <w:spacing w:val="1"/>
        </w:rPr>
        <w:t xml:space="preserve"> </w:t>
      </w:r>
      <w:r>
        <w:t>20*30</w:t>
      </w:r>
      <w:r>
        <w:rPr>
          <w:spacing w:val="-1"/>
        </w:rPr>
        <w:t xml:space="preserve"> </w:t>
      </w:r>
      <w:r>
        <w:t>the only</w:t>
      </w:r>
      <w:r>
        <w:rPr>
          <w:spacing w:val="-5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is arrangement and diameter of</w:t>
      </w:r>
      <w:r>
        <w:rPr>
          <w:spacing w:val="-2"/>
        </w:rPr>
        <w:t xml:space="preserve"> </w:t>
      </w:r>
      <w:r>
        <w:t>bar reinforcement</w:t>
      </w:r>
    </w:p>
    <w:p w14:paraId="184A6639">
      <w:pPr>
        <w:spacing w:after="0" w:line="338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657457F0">
      <w:pPr>
        <w:pStyle w:val="8"/>
        <w:spacing w:before="5"/>
        <w:rPr>
          <w:sz w:val="13"/>
        </w:rPr>
      </w:pPr>
    </w:p>
    <w:p w14:paraId="55A8606F">
      <w:pPr>
        <w:pStyle w:val="8"/>
        <w:spacing w:before="90"/>
        <w:ind w:left="752"/>
      </w:pPr>
      <w:r>
        <w:t>Procedure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a column:</w:t>
      </w:r>
    </w:p>
    <w:p w14:paraId="0B09B2B9">
      <w:pPr>
        <w:pStyle w:val="15"/>
        <w:numPr>
          <w:ilvl w:val="1"/>
          <w:numId w:val="31"/>
        </w:numPr>
        <w:tabs>
          <w:tab w:val="left" w:pos="1474"/>
        </w:tabs>
        <w:spacing w:before="112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Tie</w:t>
      </w:r>
      <w:r>
        <w:rPr>
          <w:spacing w:val="-2"/>
          <w:sz w:val="24"/>
        </w:rPr>
        <w:t xml:space="preserve"> </w:t>
      </w:r>
      <w:r>
        <w:rPr>
          <w:sz w:val="24"/>
        </w:rPr>
        <w:t>reinforcement bars on the starter</w:t>
      </w:r>
      <w:r>
        <w:rPr>
          <w:spacing w:val="-2"/>
          <w:sz w:val="24"/>
        </w:rPr>
        <w:t xml:space="preserve"> </w:t>
      </w:r>
      <w:r>
        <w:rPr>
          <w:sz w:val="24"/>
        </w:rPr>
        <w:t>bars.</w:t>
      </w:r>
    </w:p>
    <w:p w14:paraId="7D77E9D7">
      <w:pPr>
        <w:pStyle w:val="15"/>
        <w:numPr>
          <w:ilvl w:val="1"/>
          <w:numId w:val="31"/>
        </w:numPr>
        <w:tabs>
          <w:tab w:val="left" w:pos="1474"/>
        </w:tabs>
        <w:spacing w:before="84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tie</w:t>
      </w:r>
      <w:r>
        <w:rPr>
          <w:spacing w:val="-2"/>
          <w:sz w:val="24"/>
        </w:rPr>
        <w:t xml:space="preserve"> </w:t>
      </w:r>
      <w:r>
        <w:rPr>
          <w:sz w:val="24"/>
        </w:rPr>
        <w:t>spacer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longitudinal reinforcement.</w:t>
      </w:r>
    </w:p>
    <w:p w14:paraId="02901444">
      <w:pPr>
        <w:pStyle w:val="15"/>
        <w:numPr>
          <w:ilvl w:val="1"/>
          <w:numId w:val="31"/>
        </w:numPr>
        <w:tabs>
          <w:tab w:val="left" w:pos="1474"/>
        </w:tabs>
        <w:spacing w:before="82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Placement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formwork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four</w:t>
      </w:r>
      <w:r>
        <w:rPr>
          <w:spacing w:val="-1"/>
          <w:sz w:val="24"/>
        </w:rPr>
        <w:t xml:space="preserve"> </w:t>
      </w:r>
      <w:r>
        <w:rPr>
          <w:sz w:val="24"/>
        </w:rPr>
        <w:t>sides</w:t>
      </w:r>
      <w:r>
        <w:rPr>
          <w:spacing w:val="-1"/>
          <w:sz w:val="24"/>
        </w:rPr>
        <w:t xml:space="preserve"> </w:t>
      </w:r>
      <w:r>
        <w:rPr>
          <w:sz w:val="24"/>
        </w:rPr>
        <w:t>of elevation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brace.</w:t>
      </w:r>
    </w:p>
    <w:p w14:paraId="07DEF49D">
      <w:pPr>
        <w:pStyle w:val="15"/>
        <w:numPr>
          <w:ilvl w:val="1"/>
          <w:numId w:val="31"/>
        </w:numPr>
        <w:tabs>
          <w:tab w:val="left" w:pos="1474"/>
        </w:tabs>
        <w:spacing w:before="84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Fix</w:t>
      </w:r>
      <w:r>
        <w:rPr>
          <w:spacing w:val="2"/>
          <w:sz w:val="24"/>
        </w:rPr>
        <w:t xml:space="preserve"> </w:t>
      </w:r>
      <w:r>
        <w:rPr>
          <w:sz w:val="24"/>
        </w:rPr>
        <w:t>form work by</w:t>
      </w:r>
      <w:r>
        <w:rPr>
          <w:spacing w:val="-5"/>
          <w:sz w:val="24"/>
        </w:rPr>
        <w:t xml:space="preserve"> </w:t>
      </w:r>
      <w:r>
        <w:rPr>
          <w:sz w:val="24"/>
        </w:rPr>
        <w:t>karabat at its position.</w:t>
      </w:r>
    </w:p>
    <w:p w14:paraId="7AEF05E1">
      <w:pPr>
        <w:pStyle w:val="15"/>
        <w:numPr>
          <w:ilvl w:val="1"/>
          <w:numId w:val="31"/>
        </w:numPr>
        <w:tabs>
          <w:tab w:val="left" w:pos="1474"/>
        </w:tabs>
        <w:spacing w:before="82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Keeping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work straight vertical by</w:t>
      </w:r>
      <w:r>
        <w:rPr>
          <w:spacing w:val="-6"/>
          <w:sz w:val="24"/>
        </w:rPr>
        <w:t xml:space="preserve"> </w:t>
      </w:r>
      <w:r>
        <w:rPr>
          <w:sz w:val="24"/>
        </w:rPr>
        <w:t>fixing gindila</w:t>
      </w:r>
      <w:r>
        <w:rPr>
          <w:spacing w:val="-1"/>
          <w:sz w:val="24"/>
        </w:rPr>
        <w:t xml:space="preserve"> </w:t>
      </w:r>
      <w:r>
        <w:rPr>
          <w:sz w:val="24"/>
        </w:rPr>
        <w:t>diagonally.</w:t>
      </w:r>
    </w:p>
    <w:p w14:paraId="6CFF0F9C">
      <w:pPr>
        <w:pStyle w:val="15"/>
        <w:numPr>
          <w:ilvl w:val="1"/>
          <w:numId w:val="31"/>
        </w:numPr>
        <w:tabs>
          <w:tab w:val="left" w:pos="1474"/>
        </w:tabs>
        <w:spacing w:before="84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plumb</w:t>
      </w:r>
      <w:r>
        <w:rPr>
          <w:spacing w:val="-1"/>
          <w:sz w:val="24"/>
        </w:rPr>
        <w:t xml:space="preserve"> </w:t>
      </w:r>
      <w:r>
        <w:rPr>
          <w:sz w:val="24"/>
        </w:rPr>
        <w:t>bob</w:t>
      </w:r>
      <w:r>
        <w:rPr>
          <w:spacing w:val="-1"/>
          <w:sz w:val="24"/>
        </w:rPr>
        <w:t xml:space="preserve"> </w:t>
      </w:r>
      <w:r>
        <w:rPr>
          <w:sz w:val="24"/>
        </w:rPr>
        <w:t>cast</w:t>
      </w:r>
      <w:r>
        <w:rPr>
          <w:spacing w:val="-1"/>
          <w:sz w:val="24"/>
        </w:rPr>
        <w:t xml:space="preserve"> </w:t>
      </w:r>
      <w:r>
        <w:rPr>
          <w:sz w:val="24"/>
        </w:rPr>
        <w:t>concrete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design.</w:t>
      </w:r>
    </w:p>
    <w:p w14:paraId="7B58B5C7">
      <w:pPr>
        <w:pStyle w:val="15"/>
        <w:numPr>
          <w:ilvl w:val="1"/>
          <w:numId w:val="31"/>
        </w:numPr>
        <w:tabs>
          <w:tab w:val="left" w:pos="1474"/>
        </w:tabs>
        <w:spacing w:before="81" w:after="0" w:line="240" w:lineRule="auto"/>
        <w:ind w:left="1473" w:right="0" w:hanging="361"/>
        <w:jc w:val="left"/>
        <w:rPr>
          <w:sz w:val="24"/>
        </w:rPr>
      </w:pPr>
      <w:r>
        <w:pict>
          <v:group id="_x0000_s1168" o:spid="_x0000_s1168" o:spt="203" style="position:absolute;left:0pt;margin-left:56.7pt;margin-top:14.1pt;height:196.45pt;width:339.1pt;mso-position-horizontal-relative:page;z-index:-251626496;mso-width-relative:page;mso-height-relative:page;" coordorigin="1134,282" coordsize="6782,3929">
            <o:lock v:ext="edit"/>
            <v:shape id="_x0000_s1169" o:spid="_x0000_s1169" o:spt="75" type="#_x0000_t75" style="position:absolute;left:1134;top:446;height:3766;width:5769;" filled="f" stroked="f" coordsize="21600,21600">
              <v:path/>
              <v:fill on="f" focussize="0,0"/>
              <v:stroke on="f"/>
              <v:imagedata r:id="rId114" o:title=""/>
              <o:lock v:ext="edit" aspectratio="t"/>
            </v:shape>
            <v:rect id="_x0000_s1170" o:spid="_x0000_s1170" o:spt="1" style="position:absolute;left:4338;top:1655;height:475;width:1101;" fillcolor="#EDEBE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71" o:spid="_x0000_s1171" o:spt="1" style="position:absolute;left:4338;top:1655;height:475;width:1101;" filled="f" stroked="t" coordsize="21600,21600">
              <v:path/>
              <v:fill on="f" focussize="0,0"/>
              <v:stroke weight="2pt" color="#000000"/>
              <v:imagedata o:title=""/>
              <o:lock v:ext="edit"/>
            </v:rect>
            <v:shape id="_x0000_s1172" o:spid="_x0000_s1172" style="position:absolute;left:5133;top:870;height:2956;width:1604;" fillcolor="#FF0000" filled="t" stroked="f" coordorigin="5134,870" coordsize="1604,2956" path="m6173,918l6137,870,5554,1309,5592,1219,5594,1208,5592,1196,5586,1187,5576,1180,5564,1178,5553,1180,5543,1186,5537,1196,5436,1435,5537,1424,5694,1405,5705,1402,5714,1394,5719,1384,5720,1372,5716,1361,5709,1352,5699,1347,5687,1346,5590,1357,6173,918xm6737,2929l6707,2877,5266,3714,5314,3629,5318,3618,5317,3606,5312,3596,5303,3588,5292,3585,5280,3586,5270,3591,5262,3600,5134,3825,5394,3826,5405,3824,5408,3822,5415,3817,5421,3808,5424,3796,5421,3784,5415,3775,5405,3768,5394,3766,5296,3766,6737,2929xe">
              <v:path arrowok="t"/>
              <v:fill on="t" focussize="0,0"/>
              <v:stroke on="f"/>
              <v:imagedata o:title=""/>
              <o:lock v:ext="edit"/>
            </v:shape>
            <v:shape id="_x0000_s1173" o:spid="_x0000_s1173" o:spt="202" type="#_x0000_t202" style="position:absolute;left:6719;top:2672;height:475;width:1177;" fillcolor="#EDEBE0" filled="t" stroked="t" coordsize="21600,21600">
              <v:path/>
              <v:fill on="t" focussize="0,0"/>
              <v:stroke weight="2pt" color="#000000"/>
              <v:imagedata o:title=""/>
              <o:lock v:ext="edit"/>
              <v:textbox inset="0mm,0mm,0mm,0mm">
                <w:txbxContent>
                  <w:p w14:paraId="3D0A42C8">
                    <w:pPr>
                      <w:spacing w:before="67"/>
                      <w:ind w:left="23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Gindila</w:t>
                    </w:r>
                  </w:p>
                </w:txbxContent>
              </v:textbox>
            </v:shape>
            <v:shape id="_x0000_s1174" o:spid="_x0000_s1174" o:spt="202" type="#_x0000_t202" style="position:absolute;left:4338;top:1655;height:475;width:110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70396CE">
                    <w:pPr>
                      <w:spacing w:before="86"/>
                      <w:ind w:left="25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Stanga</w:t>
                    </w:r>
                  </w:p>
                </w:txbxContent>
              </v:textbox>
            </v:shape>
            <v:shape id="_x0000_s1175" o:spid="_x0000_s1175" o:spt="202" type="#_x0000_t202" style="position:absolute;left:5831;top:302;height:475;width:1202;" fillcolor="#EDEBE0" filled="t" stroked="t" coordsize="21600,21600">
              <v:path/>
              <v:fill on="t" focussize="0,0"/>
              <v:stroke weight="2pt" color="#000000"/>
              <v:imagedata o:title=""/>
              <o:lock v:ext="edit"/>
              <v:textbox inset="0mm,0mm,0mm,0mm">
                <w:txbxContent>
                  <w:p w14:paraId="447B234E">
                    <w:pPr>
                      <w:spacing w:before="66"/>
                      <w:ind w:left="20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Karabat</w:t>
                    </w:r>
                    <w:r>
                      <w:rPr>
                        <w:color w:val="FFFFFF"/>
                        <w:sz w:val="22"/>
                      </w:rPr>
                      <w:t>t</w:t>
                    </w:r>
                  </w:p>
                </w:txbxContent>
              </v:textbox>
            </v:shape>
            <v:shape id="_x0000_s1176" o:spid="_x0000_s1176" style="position:absolute;left:3172;top:637;height:1698;width:1915;" fillcolor="#FF0000" filled="t" stroked="f" coordorigin="3173,637" coordsize="1915,1698" path="m3280,2067l3269,2070,3260,2077,3254,2088,3173,2335,3258,2318,3237,2318,3198,2273,3281,2199,3311,2107,3313,2095,3310,2084,3303,2075,3292,2069,3280,2067xm3281,2199l3198,2273,3237,2318,3252,2304,3246,2304,3212,2266,3262,2256,3281,2199xm3428,2225l3416,2225,3321,2244,3237,2318,3258,2318,3428,2284,3439,2279,3447,2271,3451,2261,3451,2249,3447,2238,3439,2230,3428,2225xm3262,2256l3212,2266,3246,2304,3262,2256xm3321,2244l3262,2256,3246,2304,3252,2304,3321,2244xm5048,637l3281,2199,3262,2256,3321,2244,5088,682,5048,637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work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day.</w:t>
      </w:r>
    </w:p>
    <w:p w14:paraId="2EF31069">
      <w:pPr>
        <w:pStyle w:val="8"/>
        <w:rPr>
          <w:sz w:val="26"/>
        </w:rPr>
      </w:pPr>
    </w:p>
    <w:p w14:paraId="18A14C1A">
      <w:pPr>
        <w:pStyle w:val="8"/>
        <w:rPr>
          <w:sz w:val="26"/>
        </w:rPr>
      </w:pPr>
    </w:p>
    <w:p w14:paraId="478352A2">
      <w:pPr>
        <w:pStyle w:val="8"/>
        <w:rPr>
          <w:sz w:val="26"/>
        </w:rPr>
      </w:pPr>
    </w:p>
    <w:p w14:paraId="12DD6B79">
      <w:pPr>
        <w:pStyle w:val="8"/>
        <w:rPr>
          <w:sz w:val="26"/>
        </w:rPr>
      </w:pPr>
    </w:p>
    <w:p w14:paraId="5F291611">
      <w:pPr>
        <w:pStyle w:val="8"/>
        <w:rPr>
          <w:sz w:val="26"/>
        </w:rPr>
      </w:pPr>
    </w:p>
    <w:p w14:paraId="6D86BC5F">
      <w:pPr>
        <w:pStyle w:val="8"/>
        <w:rPr>
          <w:sz w:val="26"/>
        </w:rPr>
      </w:pPr>
    </w:p>
    <w:p w14:paraId="59FE3BC8">
      <w:pPr>
        <w:pStyle w:val="8"/>
        <w:rPr>
          <w:sz w:val="26"/>
        </w:rPr>
      </w:pPr>
    </w:p>
    <w:p w14:paraId="101CC904">
      <w:pPr>
        <w:pStyle w:val="8"/>
        <w:rPr>
          <w:sz w:val="26"/>
        </w:rPr>
      </w:pPr>
    </w:p>
    <w:p w14:paraId="0AA5ED84">
      <w:pPr>
        <w:pStyle w:val="8"/>
        <w:rPr>
          <w:sz w:val="26"/>
        </w:rPr>
      </w:pPr>
    </w:p>
    <w:p w14:paraId="71AF0D12">
      <w:pPr>
        <w:pStyle w:val="8"/>
        <w:rPr>
          <w:sz w:val="26"/>
        </w:rPr>
      </w:pPr>
    </w:p>
    <w:p w14:paraId="04EC46D7">
      <w:pPr>
        <w:pStyle w:val="8"/>
        <w:rPr>
          <w:sz w:val="26"/>
        </w:rPr>
      </w:pPr>
    </w:p>
    <w:p w14:paraId="1C45D62B">
      <w:pPr>
        <w:pStyle w:val="8"/>
        <w:rPr>
          <w:sz w:val="26"/>
        </w:rPr>
      </w:pPr>
    </w:p>
    <w:p w14:paraId="6AA696DF">
      <w:pPr>
        <w:pStyle w:val="8"/>
        <w:rPr>
          <w:sz w:val="26"/>
        </w:rPr>
      </w:pPr>
    </w:p>
    <w:p w14:paraId="1C2D2366">
      <w:pPr>
        <w:spacing w:before="177"/>
        <w:ind w:left="752" w:right="0" w:firstLine="0"/>
        <w:jc w:val="left"/>
        <w:rPr>
          <w:sz w:val="22"/>
        </w:rPr>
      </w:pPr>
      <w:bookmarkStart w:id="61" w:name="_bookmark40"/>
      <w:bookmarkEnd w:id="61"/>
      <w:r>
        <w:rPr>
          <w:b/>
          <w:sz w:val="22"/>
        </w:rPr>
        <w:t>Figure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2-11</w:t>
      </w:r>
      <w:r>
        <w:rPr>
          <w:b/>
          <w:spacing w:val="-2"/>
          <w:sz w:val="22"/>
        </w:rPr>
        <w:t xml:space="preserve"> </w:t>
      </w:r>
      <w:r>
        <w:rPr>
          <w:sz w:val="22"/>
        </w:rPr>
        <w:t>Casted</w:t>
      </w:r>
      <w:r>
        <w:rPr>
          <w:spacing w:val="-2"/>
          <w:sz w:val="22"/>
        </w:rPr>
        <w:t xml:space="preserve"> </w:t>
      </w:r>
      <w:r>
        <w:rPr>
          <w:sz w:val="22"/>
        </w:rPr>
        <w:t>elevation</w:t>
      </w:r>
      <w:r>
        <w:rPr>
          <w:spacing w:val="-2"/>
          <w:sz w:val="22"/>
        </w:rPr>
        <w:t xml:space="preserve"> </w:t>
      </w:r>
      <w:r>
        <w:rPr>
          <w:sz w:val="22"/>
        </w:rPr>
        <w:t>column</w:t>
      </w:r>
    </w:p>
    <w:p w14:paraId="0C21DA7B">
      <w:pPr>
        <w:pStyle w:val="8"/>
      </w:pPr>
    </w:p>
    <w:p w14:paraId="206C3737">
      <w:pPr>
        <w:pStyle w:val="8"/>
        <w:spacing w:before="1"/>
        <w:rPr>
          <w:sz w:val="33"/>
        </w:rPr>
      </w:pPr>
    </w:p>
    <w:p w14:paraId="50012BAB">
      <w:pPr>
        <w:pStyle w:val="15"/>
        <w:numPr>
          <w:ilvl w:val="0"/>
          <w:numId w:val="31"/>
        </w:numPr>
        <w:tabs>
          <w:tab w:val="left" w:pos="958"/>
        </w:tabs>
        <w:spacing w:before="1" w:after="0" w:line="240" w:lineRule="auto"/>
        <w:ind w:left="957" w:right="0" w:hanging="206"/>
        <w:jc w:val="left"/>
        <w:rPr>
          <w:b/>
          <w:sz w:val="22"/>
        </w:rPr>
      </w:pPr>
      <w:r>
        <w:rPr>
          <w:b/>
          <w:sz w:val="22"/>
        </w:rPr>
        <w:t>Beams</w:t>
      </w:r>
    </w:p>
    <w:p w14:paraId="458C4BDB">
      <w:pPr>
        <w:pStyle w:val="8"/>
        <w:spacing w:before="4"/>
        <w:rPr>
          <w:b/>
          <w:sz w:val="20"/>
        </w:rPr>
      </w:pPr>
    </w:p>
    <w:p w14:paraId="3BD559D9">
      <w:pPr>
        <w:pStyle w:val="8"/>
        <w:spacing w:line="360" w:lineRule="auto"/>
        <w:ind w:left="752" w:right="564"/>
        <w:jc w:val="both"/>
      </w:pPr>
      <w:r>
        <w:t>Beams are members that resist loads by means of internal moments and shear forces. There are two</w:t>
      </w:r>
      <w:r>
        <w:rPr>
          <w:spacing w:val="1"/>
        </w:rPr>
        <w:t xml:space="preserve"> </w:t>
      </w:r>
      <w:r>
        <w:t xml:space="preserve">categories of beams depending on their positions; these are </w:t>
      </w:r>
      <w:r>
        <w:rPr>
          <w:b/>
        </w:rPr>
        <w:t xml:space="preserve">grade beams </w:t>
      </w:r>
      <w:r>
        <w:t xml:space="preserve">and upper </w:t>
      </w:r>
      <w:r>
        <w:rPr>
          <w:b/>
        </w:rPr>
        <w:t>floor beams</w:t>
      </w:r>
      <w:r>
        <w:t>. As their</w:t>
      </w:r>
      <w:r>
        <w:rPr>
          <w:spacing w:val="-57"/>
        </w:rPr>
        <w:t xml:space="preserve"> </w:t>
      </w:r>
      <w:r>
        <w:t>name implies, the grade beams are the beams found a top of foundation of a building and near a ground</w:t>
      </w:r>
      <w:r>
        <w:rPr>
          <w:spacing w:val="1"/>
        </w:rPr>
        <w:t xml:space="preserve"> </w:t>
      </w:r>
      <w:r>
        <w:t>level. At this project I saw grade beam. As I know theoretically and practically that beams must be</w:t>
      </w:r>
      <w:r>
        <w:rPr>
          <w:spacing w:val="1"/>
        </w:rPr>
        <w:t xml:space="preserve"> </w:t>
      </w:r>
      <w:r>
        <w:t>reinforced the position where tensile cracking is expected to occur. This is fulfilled by reinforcing beam at</w:t>
      </w:r>
      <w:r>
        <w:rPr>
          <w:spacing w:val="-57"/>
        </w:rPr>
        <w:t xml:space="preserve"> </w:t>
      </w:r>
      <w:r>
        <w:t>the bottom</w:t>
      </w:r>
      <w:r>
        <w:rPr>
          <w:spacing w:val="-1"/>
        </w:rPr>
        <w:t xml:space="preserve"> </w:t>
      </w:r>
      <w:r>
        <w:t>and top.</w:t>
      </w:r>
    </w:p>
    <w:p w14:paraId="78611EF3">
      <w:pPr>
        <w:pStyle w:val="8"/>
        <w:spacing w:before="10"/>
        <w:rPr>
          <w:sz w:val="20"/>
        </w:rPr>
      </w:pPr>
    </w:p>
    <w:p w14:paraId="415E0E39">
      <w:pPr>
        <w:pStyle w:val="15"/>
        <w:numPr>
          <w:ilvl w:val="0"/>
          <w:numId w:val="32"/>
        </w:numPr>
        <w:tabs>
          <w:tab w:val="left" w:pos="1113"/>
          <w:tab w:val="left" w:pos="1114"/>
        </w:tabs>
        <w:spacing w:before="1" w:after="0" w:line="352" w:lineRule="auto"/>
        <w:ind w:left="1113" w:right="569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13"/>
          <w:sz w:val="24"/>
        </w:rPr>
        <w:t xml:space="preserve"> </w:t>
      </w:r>
      <w:r>
        <w:rPr>
          <w:sz w:val="24"/>
        </w:rPr>
        <w:t>overlap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bottom</w:t>
      </w:r>
      <w:r>
        <w:rPr>
          <w:spacing w:val="13"/>
          <w:sz w:val="24"/>
        </w:rPr>
        <w:t xml:space="preserve"> </w:t>
      </w:r>
      <w:r>
        <w:rPr>
          <w:sz w:val="24"/>
        </w:rPr>
        <w:t>at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support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beam</w:t>
      </w:r>
      <w:r>
        <w:rPr>
          <w:spacing w:val="13"/>
          <w:sz w:val="24"/>
        </w:rPr>
        <w:t xml:space="preserve"> </w:t>
      </w:r>
      <w:r>
        <w:rPr>
          <w:sz w:val="24"/>
        </w:rPr>
        <w:t>because</w:t>
      </w:r>
      <w:r>
        <w:rPr>
          <w:spacing w:val="12"/>
          <w:sz w:val="24"/>
        </w:rPr>
        <w:t xml:space="preserve"> </w:t>
      </w:r>
      <w:r>
        <w:rPr>
          <w:sz w:val="24"/>
        </w:rPr>
        <w:t>at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support</w:t>
      </w:r>
      <w:r>
        <w:rPr>
          <w:spacing w:val="13"/>
          <w:sz w:val="24"/>
        </w:rPr>
        <w:t xml:space="preserve"> </w:t>
      </w:r>
      <w:r>
        <w:rPr>
          <w:sz w:val="24"/>
        </w:rPr>
        <w:t>tension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the neutral axis</w:t>
      </w:r>
    </w:p>
    <w:p w14:paraId="78339CCA">
      <w:pPr>
        <w:pStyle w:val="15"/>
        <w:numPr>
          <w:ilvl w:val="0"/>
          <w:numId w:val="32"/>
        </w:numPr>
        <w:tabs>
          <w:tab w:val="left" w:pos="1113"/>
          <w:tab w:val="left" w:pos="1114"/>
        </w:tabs>
        <w:spacing w:before="7" w:after="0" w:line="352" w:lineRule="auto"/>
        <w:ind w:left="1113" w:right="572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26"/>
          <w:sz w:val="24"/>
        </w:rPr>
        <w:t xml:space="preserve"> </w:t>
      </w:r>
      <w:r>
        <w:rPr>
          <w:sz w:val="24"/>
        </w:rPr>
        <w:t>overlap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top</w:t>
      </w:r>
      <w:r>
        <w:rPr>
          <w:spacing w:val="28"/>
          <w:sz w:val="24"/>
        </w:rPr>
        <w:t xml:space="preserve"> </w:t>
      </w:r>
      <w:r>
        <w:rPr>
          <w:sz w:val="24"/>
        </w:rPr>
        <w:t>at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mid</w:t>
      </w:r>
      <w:r>
        <w:rPr>
          <w:spacing w:val="28"/>
          <w:sz w:val="24"/>
        </w:rPr>
        <w:t xml:space="preserve"> </w:t>
      </w:r>
      <w:r>
        <w:rPr>
          <w:sz w:val="24"/>
        </w:rPr>
        <w:t>span</w:t>
      </w:r>
      <w:r>
        <w:rPr>
          <w:spacing w:val="25"/>
          <w:sz w:val="24"/>
        </w:rPr>
        <w:t xml:space="preserve"> </w:t>
      </w:r>
      <w:r>
        <w:rPr>
          <w:sz w:val="24"/>
        </w:rPr>
        <w:t>because</w:t>
      </w:r>
      <w:r>
        <w:rPr>
          <w:spacing w:val="26"/>
          <w:sz w:val="24"/>
        </w:rPr>
        <w:t xml:space="preserve"> </w:t>
      </w:r>
      <w:r>
        <w:rPr>
          <w:sz w:val="24"/>
        </w:rPr>
        <w:t>at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mid</w:t>
      </w:r>
      <w:r>
        <w:rPr>
          <w:spacing w:val="26"/>
          <w:sz w:val="24"/>
        </w:rPr>
        <w:t xml:space="preserve"> </w:t>
      </w:r>
      <w:r>
        <w:rPr>
          <w:sz w:val="24"/>
        </w:rPr>
        <w:t>span</w:t>
      </w:r>
      <w:r>
        <w:rPr>
          <w:spacing w:val="25"/>
          <w:sz w:val="24"/>
        </w:rPr>
        <w:t xml:space="preserve"> </w:t>
      </w:r>
      <w:r>
        <w:rPr>
          <w:sz w:val="24"/>
        </w:rPr>
        <w:t>tension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below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neutral</w:t>
      </w:r>
      <w:r>
        <w:rPr>
          <w:spacing w:val="-1"/>
          <w:sz w:val="24"/>
        </w:rPr>
        <w:t xml:space="preserve"> </w:t>
      </w:r>
      <w:r>
        <w:rPr>
          <w:sz w:val="24"/>
        </w:rPr>
        <w:t>axis.</w:t>
      </w:r>
    </w:p>
    <w:p w14:paraId="21E54567">
      <w:pPr>
        <w:pStyle w:val="8"/>
        <w:spacing w:before="7" w:line="360" w:lineRule="auto"/>
        <w:ind w:left="752" w:right="561"/>
      </w:pPr>
      <w:r>
        <w:t>The</w:t>
      </w:r>
      <w:r>
        <w:rPr>
          <w:spacing w:val="34"/>
        </w:rPr>
        <w:t xml:space="preserve"> </w:t>
      </w:r>
      <w:r>
        <w:t>length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overlap</w:t>
      </w:r>
      <w:r>
        <w:rPr>
          <w:spacing w:val="35"/>
        </w:rPr>
        <w:t xml:space="preserve"> </w:t>
      </w:r>
      <w:r>
        <w:t>depends</w:t>
      </w:r>
      <w:r>
        <w:rPr>
          <w:spacing w:val="36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diameter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reinforcement.</w:t>
      </w:r>
      <w:r>
        <w:rPr>
          <w:spacing w:val="37"/>
        </w:rPr>
        <w:t xml:space="preserve"> </w:t>
      </w:r>
      <w:r>
        <w:t>While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diameter</w:t>
      </w:r>
      <w:r>
        <w:rPr>
          <w:spacing w:val="35"/>
        </w:rPr>
        <w:t xml:space="preserve"> </w:t>
      </w:r>
      <w:r>
        <w:t>increase</w:t>
      </w:r>
      <w:r>
        <w:rPr>
          <w:spacing w:val="3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 overlap increase.</w:t>
      </w:r>
    </w:p>
    <w:p w14:paraId="7B3A513D">
      <w:pPr>
        <w:spacing w:after="0" w:line="360" w:lineRule="auto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512B6DBF">
      <w:pPr>
        <w:pStyle w:val="8"/>
        <w:spacing w:before="7"/>
        <w:rPr>
          <w:sz w:val="13"/>
        </w:rPr>
      </w:pPr>
    </w:p>
    <w:p w14:paraId="12FD4F3B">
      <w:pPr>
        <w:pStyle w:val="8"/>
        <w:spacing w:before="90"/>
        <w:ind w:left="752"/>
        <w:jc w:val="both"/>
      </w:pPr>
      <w:r>
        <w:t>Procedure</w:t>
      </w:r>
      <w:r>
        <w:rPr>
          <w:spacing w:val="-2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construct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beam:</w:t>
      </w:r>
    </w:p>
    <w:p w14:paraId="506146CC">
      <w:pPr>
        <w:pStyle w:val="8"/>
        <w:spacing w:before="5"/>
        <w:rPr>
          <w:sz w:val="29"/>
        </w:rPr>
      </w:pPr>
    </w:p>
    <w:p w14:paraId="10802DF8">
      <w:pPr>
        <w:pStyle w:val="15"/>
        <w:numPr>
          <w:ilvl w:val="1"/>
          <w:numId w:val="31"/>
        </w:numPr>
        <w:tabs>
          <w:tab w:val="left" w:pos="1474"/>
        </w:tabs>
        <w:spacing w:before="0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</w:p>
    <w:p w14:paraId="0F8C38F1">
      <w:pPr>
        <w:pStyle w:val="15"/>
        <w:numPr>
          <w:ilvl w:val="1"/>
          <w:numId w:val="31"/>
        </w:numPr>
        <w:tabs>
          <w:tab w:val="left" w:pos="1474"/>
        </w:tabs>
        <w:spacing w:before="139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Reinforcement</w:t>
      </w:r>
      <w:r>
        <w:rPr>
          <w:spacing w:val="-4"/>
          <w:sz w:val="24"/>
        </w:rPr>
        <w:t xml:space="preserve"> </w:t>
      </w:r>
      <w:r>
        <w:rPr>
          <w:sz w:val="24"/>
        </w:rPr>
        <w:t>placement</w:t>
      </w:r>
    </w:p>
    <w:p w14:paraId="649BBABA">
      <w:pPr>
        <w:pStyle w:val="15"/>
        <w:numPr>
          <w:ilvl w:val="1"/>
          <w:numId w:val="31"/>
        </w:numPr>
        <w:tabs>
          <w:tab w:val="left" w:pos="1474"/>
        </w:tabs>
        <w:spacing w:before="137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Tie</w:t>
      </w:r>
      <w:r>
        <w:rPr>
          <w:spacing w:val="-1"/>
          <w:sz w:val="24"/>
        </w:rPr>
        <w:t xml:space="preserve"> </w:t>
      </w:r>
      <w:r>
        <w:rPr>
          <w:sz w:val="24"/>
        </w:rPr>
        <w:t>stirrups on 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2"/>
          <w:sz w:val="24"/>
        </w:rPr>
        <w:t xml:space="preserve"> </w:t>
      </w:r>
      <w:r>
        <w:rPr>
          <w:sz w:val="24"/>
        </w:rPr>
        <w:t>c/c (staffa) with</w:t>
      </w:r>
      <w:r>
        <w:rPr>
          <w:spacing w:val="-1"/>
          <w:sz w:val="24"/>
        </w:rPr>
        <w:t xml:space="preserve"> </w:t>
      </w:r>
      <w:r>
        <w:rPr>
          <w:sz w:val="24"/>
        </w:rPr>
        <w:t>black wire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guxet</w:t>
      </w:r>
    </w:p>
    <w:p w14:paraId="6308A5A2">
      <w:pPr>
        <w:pStyle w:val="15"/>
        <w:numPr>
          <w:ilvl w:val="1"/>
          <w:numId w:val="31"/>
        </w:numPr>
        <w:tabs>
          <w:tab w:val="left" w:pos="1474"/>
        </w:tabs>
        <w:spacing w:before="139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c/c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bars</w:t>
      </w:r>
      <w:r>
        <w:rPr>
          <w:spacing w:val="-1"/>
          <w:sz w:val="24"/>
        </w:rPr>
        <w:t xml:space="preserve"> </w:t>
      </w:r>
      <w:r>
        <w:rPr>
          <w:sz w:val="24"/>
        </w:rPr>
        <w:t>existence</w:t>
      </w:r>
    </w:p>
    <w:p w14:paraId="0EEC1345">
      <w:pPr>
        <w:pStyle w:val="15"/>
        <w:numPr>
          <w:ilvl w:val="1"/>
          <w:numId w:val="31"/>
        </w:numPr>
        <w:tabs>
          <w:tab w:val="left" w:pos="1474"/>
        </w:tabs>
        <w:spacing w:before="137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spacer</w:t>
      </w:r>
      <w:r>
        <w:rPr>
          <w:spacing w:val="-1"/>
          <w:sz w:val="24"/>
        </w:rPr>
        <w:t xml:space="preserve"> </w:t>
      </w:r>
      <w:r>
        <w:rPr>
          <w:sz w:val="24"/>
        </w:rPr>
        <w:t>b/n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bars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form work</w:t>
      </w:r>
    </w:p>
    <w:p w14:paraId="3113A5DA">
      <w:pPr>
        <w:pStyle w:val="15"/>
        <w:numPr>
          <w:ilvl w:val="1"/>
          <w:numId w:val="31"/>
        </w:numPr>
        <w:tabs>
          <w:tab w:val="left" w:pos="1474"/>
        </w:tabs>
        <w:spacing w:before="139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</w:p>
    <w:p w14:paraId="18571D3C">
      <w:pPr>
        <w:pStyle w:val="15"/>
        <w:numPr>
          <w:ilvl w:val="1"/>
          <w:numId w:val="31"/>
        </w:numPr>
        <w:tabs>
          <w:tab w:val="left" w:pos="1474"/>
        </w:tabs>
        <w:spacing w:before="138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Cast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concrete</w:t>
      </w:r>
    </w:p>
    <w:p w14:paraId="7427D77B">
      <w:pPr>
        <w:pStyle w:val="8"/>
        <w:spacing w:before="10"/>
        <w:rPr>
          <w:sz w:val="25"/>
        </w:rPr>
      </w:pPr>
    </w:p>
    <w:p w14:paraId="3E786E88">
      <w:pPr>
        <w:pStyle w:val="8"/>
        <w:spacing w:line="360" w:lineRule="auto"/>
        <w:ind w:left="752" w:right="565"/>
        <w:jc w:val="both"/>
      </w:pPr>
      <w:r>
        <w:t>During the arrangement of reinforcement for the construction of beam we have four different types of</w:t>
      </w:r>
      <w:r>
        <w:rPr>
          <w:spacing w:val="1"/>
        </w:rPr>
        <w:t xml:space="preserve"> </w:t>
      </w:r>
      <w:r>
        <w:t>reinforcement</w:t>
      </w:r>
      <w:r>
        <w:rPr>
          <w:spacing w:val="-1"/>
        </w:rPr>
        <w:t xml:space="preserve"> </w:t>
      </w:r>
      <w:r>
        <w:t>bars;</w:t>
      </w:r>
    </w:p>
    <w:p w14:paraId="53FE1AC4">
      <w:pPr>
        <w:pStyle w:val="15"/>
        <w:numPr>
          <w:ilvl w:val="0"/>
          <w:numId w:val="32"/>
        </w:numPr>
        <w:tabs>
          <w:tab w:val="left" w:pos="1114"/>
        </w:tabs>
        <w:spacing w:before="0" w:after="0" w:line="352" w:lineRule="auto"/>
        <w:ind w:left="1113" w:right="567" w:hanging="361"/>
        <w:jc w:val="both"/>
        <w:rPr>
          <w:sz w:val="24"/>
        </w:rPr>
      </w:pPr>
      <w:r>
        <w:rPr>
          <w:b/>
          <w:sz w:val="24"/>
        </w:rPr>
        <w:t xml:space="preserve">Main bars- </w:t>
      </w:r>
      <w:r>
        <w:rPr>
          <w:sz w:val="24"/>
        </w:rPr>
        <w:t>these bars are placed at the four corners of a beam, The gap between the main bars shall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 less than 25mm to</w:t>
      </w:r>
      <w:r>
        <w:rPr>
          <w:spacing w:val="-1"/>
          <w:sz w:val="24"/>
        </w:rPr>
        <w:t xml:space="preserve"> </w:t>
      </w:r>
      <w:r>
        <w:rPr>
          <w:sz w:val="24"/>
        </w:rPr>
        <w:t>let aggregates of concrete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-1"/>
          <w:sz w:val="24"/>
        </w:rPr>
        <w:t xml:space="preserve"> </w:t>
      </w:r>
      <w:r>
        <w:rPr>
          <w:sz w:val="24"/>
        </w:rPr>
        <w:t>properly.</w:t>
      </w:r>
    </w:p>
    <w:p w14:paraId="0582AF56">
      <w:pPr>
        <w:pStyle w:val="15"/>
        <w:numPr>
          <w:ilvl w:val="0"/>
          <w:numId w:val="32"/>
        </w:numPr>
        <w:tabs>
          <w:tab w:val="left" w:pos="1114"/>
        </w:tabs>
        <w:spacing w:before="6" w:after="0" w:line="352" w:lineRule="auto"/>
        <w:ind w:left="1113" w:right="565" w:hanging="361"/>
        <w:jc w:val="both"/>
        <w:rPr>
          <w:sz w:val="24"/>
        </w:rPr>
      </w:pPr>
      <w:r>
        <w:rPr>
          <w:b/>
          <w:sz w:val="24"/>
        </w:rPr>
        <w:t xml:space="preserve">Positive bars </w:t>
      </w:r>
      <w:r>
        <w:rPr>
          <w:sz w:val="24"/>
        </w:rPr>
        <w:t>– These kinds of bars are mainly used to resist the positive moment. This moment is</w:t>
      </w:r>
      <w:r>
        <w:rPr>
          <w:spacing w:val="1"/>
          <w:sz w:val="24"/>
        </w:rPr>
        <w:t xml:space="preserve"> </w:t>
      </w:r>
      <w:r>
        <w:rPr>
          <w:sz w:val="24"/>
        </w:rPr>
        <w:t>mostly</w:t>
      </w:r>
      <w:r>
        <w:rPr>
          <w:spacing w:val="-9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mid span</w:t>
      </w:r>
      <w:r>
        <w:rPr>
          <w:spacing w:val="-1"/>
          <w:sz w:val="24"/>
        </w:rPr>
        <w:t xml:space="preserve"> </w:t>
      </w:r>
      <w:r>
        <w:rPr>
          <w:sz w:val="24"/>
        </w:rPr>
        <w:t>on the beams</w:t>
      </w:r>
      <w:r>
        <w:rPr>
          <w:spacing w:val="-1"/>
          <w:sz w:val="24"/>
        </w:rPr>
        <w:t xml:space="preserve"> </w:t>
      </w:r>
      <w:r>
        <w:rPr>
          <w:sz w:val="24"/>
        </w:rPr>
        <w:t>and these</w:t>
      </w:r>
      <w:r>
        <w:rPr>
          <w:spacing w:val="-2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bars are placed at the</w:t>
      </w:r>
      <w:r>
        <w:rPr>
          <w:spacing w:val="-2"/>
          <w:sz w:val="24"/>
        </w:rPr>
        <w:t xml:space="preserve"> </w:t>
      </w:r>
      <w:r>
        <w:rPr>
          <w:sz w:val="24"/>
        </w:rPr>
        <w:t>mid span</w:t>
      </w:r>
    </w:p>
    <w:p w14:paraId="5A051B72">
      <w:pPr>
        <w:pStyle w:val="15"/>
        <w:numPr>
          <w:ilvl w:val="0"/>
          <w:numId w:val="32"/>
        </w:numPr>
        <w:tabs>
          <w:tab w:val="left" w:pos="1111"/>
        </w:tabs>
        <w:spacing w:before="8" w:after="0" w:line="357" w:lineRule="auto"/>
        <w:ind w:left="1110" w:right="569" w:hanging="359"/>
        <w:jc w:val="both"/>
        <w:rPr>
          <w:sz w:val="24"/>
        </w:rPr>
      </w:pPr>
      <w:r>
        <w:rPr>
          <w:b/>
          <w:sz w:val="24"/>
        </w:rPr>
        <w:t xml:space="preserve">Negative bars </w:t>
      </w:r>
      <w:r>
        <w:rPr>
          <w:sz w:val="24"/>
        </w:rPr>
        <w:t>– these are bars used to resist negative moment. Most of the time they are found at the</w:t>
      </w:r>
      <w:r>
        <w:rPr>
          <w:spacing w:val="1"/>
          <w:sz w:val="24"/>
        </w:rPr>
        <w:t xml:space="preserve"> </w:t>
      </w:r>
      <w:r>
        <w:rPr>
          <w:sz w:val="24"/>
        </w:rPr>
        <w:t>support of the beams. They are placed on 1/3 of span length from the center of the column to top,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bending</w:t>
      </w:r>
      <w:r>
        <w:rPr>
          <w:spacing w:val="-3"/>
          <w:sz w:val="24"/>
        </w:rPr>
        <w:t xml:space="preserve"> </w:t>
      </w:r>
      <w:r>
        <w:rPr>
          <w:sz w:val="24"/>
        </w:rPr>
        <w:t>moment is maximum.</w:t>
      </w:r>
    </w:p>
    <w:p w14:paraId="643904CB">
      <w:pPr>
        <w:pStyle w:val="8"/>
        <w:spacing w:before="160" w:line="360" w:lineRule="auto"/>
        <w:ind w:left="752" w:right="690"/>
      </w:pPr>
      <w:r>
        <w:rPr>
          <w:b/>
        </w:rPr>
        <w:t xml:space="preserve">Stirrups– </w:t>
      </w:r>
      <w:r>
        <w:t xml:space="preserve">They are placed to provide diagonal shear resistance, most of the time we use </w:t>
      </w:r>
      <w:r>
        <w:rPr>
          <w:rFonts w:ascii="Symbol" w:hAnsi="Symbol"/>
        </w:rPr>
        <w:t></w:t>
      </w:r>
      <w:r>
        <w:t xml:space="preserve">8 and </w:t>
      </w:r>
      <w:r>
        <w:rPr>
          <w:rFonts w:ascii="Symbol" w:hAnsi="Symbol"/>
        </w:rPr>
        <w:t></w:t>
      </w:r>
      <w:r>
        <w:t>10 bars</w:t>
      </w:r>
      <w:r>
        <w:rPr>
          <w:spacing w:val="-57"/>
        </w:rPr>
        <w:t xml:space="preserve"> </w:t>
      </w:r>
      <w:r>
        <w:t>for stirrups,</w:t>
      </w:r>
      <w:r>
        <w:rPr>
          <w:spacing w:val="1"/>
        </w:rPr>
        <w:t xml:space="preserve"> </w:t>
      </w:r>
      <w:r>
        <w:t>It is highly resistant to diagonal tension crack. The spacing can be wider at the mid span</w:t>
      </w:r>
      <w:r>
        <w:rPr>
          <w:spacing w:val="1"/>
        </w:rPr>
        <w:t xml:space="preserve"> </w:t>
      </w:r>
      <w:r>
        <w:t>because the shear stress at spans is less than at supports. The use of stirrups is to hold the bar in a given</w:t>
      </w:r>
      <w:r>
        <w:rPr>
          <w:spacing w:val="1"/>
        </w:rPr>
        <w:t xml:space="preserve"> </w:t>
      </w:r>
      <w:r>
        <w:t>spacing, to keep the position of reinforcement bar,to keep the shape and also to prevent shear failure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structure.</w:t>
      </w:r>
    </w:p>
    <w:p w14:paraId="60D0A950">
      <w:pPr>
        <w:pStyle w:val="5"/>
        <w:numPr>
          <w:ilvl w:val="2"/>
          <w:numId w:val="15"/>
        </w:numPr>
        <w:tabs>
          <w:tab w:val="left" w:pos="5122"/>
        </w:tabs>
        <w:spacing w:before="203" w:after="0" w:line="240" w:lineRule="auto"/>
        <w:ind w:left="5121" w:right="0" w:hanging="541"/>
        <w:jc w:val="left"/>
      </w:pPr>
      <w:bookmarkStart w:id="62" w:name="_bookmark41"/>
      <w:bookmarkEnd w:id="62"/>
      <w:bookmarkStart w:id="63" w:name="_bookmark41"/>
      <w:bookmarkEnd w:id="63"/>
      <w:r>
        <w:t>Form</w:t>
      </w:r>
      <w:r>
        <w:rPr>
          <w:spacing w:val="-5"/>
        </w:rPr>
        <w:t xml:space="preserve"> </w:t>
      </w:r>
      <w:r>
        <w:t>Work</w:t>
      </w:r>
    </w:p>
    <w:p w14:paraId="6F4E39CD">
      <w:pPr>
        <w:pStyle w:val="8"/>
        <w:spacing w:before="7"/>
        <w:rPr>
          <w:b/>
          <w:sz w:val="23"/>
        </w:rPr>
      </w:pPr>
    </w:p>
    <w:p w14:paraId="7A19A3A3">
      <w:pPr>
        <w:pStyle w:val="8"/>
        <w:spacing w:line="336" w:lineRule="auto"/>
        <w:ind w:left="752" w:right="562" w:firstLine="60"/>
        <w:jc w:val="both"/>
      </w:pPr>
      <w:r>
        <w:t>The formwork is a temporary construction materials used as a mould for the structure. In which concrete</w:t>
      </w:r>
      <w:r>
        <w:rPr>
          <w:spacing w:val="1"/>
        </w:rPr>
        <w:t xml:space="preserve"> </w:t>
      </w:r>
      <w:r>
        <w:t>is placed and in which it hardness and matures. The construction of formwork involves considerable</w:t>
      </w:r>
      <w:r>
        <w:rPr>
          <w:spacing w:val="1"/>
        </w:rPr>
        <w:t xml:space="preserve"> </w:t>
      </w:r>
      <w:r>
        <w:t>expenditure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material.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concrete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reached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strength,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formwork is no longer needed and is removed. The operation of removing the formwork is commonly</w:t>
      </w:r>
      <w:r>
        <w:rPr>
          <w:spacing w:val="1"/>
        </w:rPr>
        <w:t xml:space="preserve"> </w:t>
      </w:r>
      <w:r>
        <w:t xml:space="preserve">known as </w:t>
      </w:r>
      <w:r>
        <w:rPr>
          <w:b/>
        </w:rPr>
        <w:t xml:space="preserve">stripping. </w:t>
      </w:r>
      <w:r>
        <w:t>Commonly On site, water impermeable coatings are applied to formwork. This</w:t>
      </w:r>
      <w:r>
        <w:rPr>
          <w:spacing w:val="1"/>
        </w:rPr>
        <w:t xml:space="preserve"> </w:t>
      </w:r>
      <w:r>
        <w:t>coating prevents form</w:t>
      </w:r>
      <w:r>
        <w:rPr>
          <w:spacing w:val="1"/>
        </w:rPr>
        <w:t xml:space="preserve"> </w:t>
      </w:r>
      <w:r>
        <w:t>adhering to concrete and</w:t>
      </w:r>
      <w:r>
        <w:rPr>
          <w:spacing w:val="1"/>
        </w:rPr>
        <w:t xml:space="preserve"> </w:t>
      </w:r>
      <w:r>
        <w:t>makes the stripping easier.</w:t>
      </w:r>
      <w:r>
        <w:rPr>
          <w:spacing w:val="1"/>
        </w:rPr>
        <w:t xml:space="preserve"> </w:t>
      </w:r>
      <w:r>
        <w:t>There are two types of</w:t>
      </w:r>
      <w:r>
        <w:rPr>
          <w:spacing w:val="1"/>
        </w:rPr>
        <w:t xml:space="preserve"> </w:t>
      </w:r>
      <w:r>
        <w:t>formworks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are:</w:t>
      </w:r>
    </w:p>
    <w:p w14:paraId="4F98FFDD">
      <w:pPr>
        <w:spacing w:after="0" w:line="336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4811BE7B">
      <w:pPr>
        <w:pStyle w:val="8"/>
        <w:rPr>
          <w:sz w:val="20"/>
        </w:rPr>
      </w:pPr>
    </w:p>
    <w:p w14:paraId="0BADB783">
      <w:pPr>
        <w:pStyle w:val="8"/>
        <w:rPr>
          <w:sz w:val="27"/>
        </w:rPr>
      </w:pPr>
    </w:p>
    <w:p w14:paraId="78A584A0">
      <w:pPr>
        <w:pStyle w:val="5"/>
        <w:numPr>
          <w:ilvl w:val="0"/>
          <w:numId w:val="33"/>
        </w:numPr>
        <w:tabs>
          <w:tab w:val="left" w:pos="1054"/>
          <w:tab w:val="left" w:pos="5488"/>
        </w:tabs>
        <w:spacing w:before="90" w:after="0" w:line="240" w:lineRule="auto"/>
        <w:ind w:left="1053" w:right="0" w:hanging="241"/>
        <w:jc w:val="left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986155</wp:posOffset>
            </wp:positionH>
            <wp:positionV relativeFrom="paragraph">
              <wp:posOffset>307340</wp:posOffset>
            </wp:positionV>
            <wp:extent cx="2211705" cy="1416685"/>
            <wp:effectExtent l="0" t="0" r="0" b="0"/>
            <wp:wrapTopAndBottom/>
            <wp:docPr id="135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05.jpe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690" cy="1416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4131945</wp:posOffset>
            </wp:positionH>
            <wp:positionV relativeFrom="paragraph">
              <wp:posOffset>364490</wp:posOffset>
            </wp:positionV>
            <wp:extent cx="2096770" cy="1362075"/>
            <wp:effectExtent l="0" t="0" r="0" b="0"/>
            <wp:wrapTopAndBottom/>
            <wp:docPr id="137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06.jpe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49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Timber</w:t>
      </w:r>
      <w:r>
        <w:rPr>
          <w:spacing w:val="-2"/>
        </w:rPr>
        <w:t xml:space="preserve"> </w:t>
      </w:r>
      <w:r>
        <w:t>formworks (plywood</w:t>
      </w:r>
      <w:r>
        <w:rPr>
          <w:b w:val="0"/>
        </w:rPr>
        <w:t>)</w:t>
      </w:r>
      <w:r>
        <w:rPr>
          <w:b w:val="0"/>
        </w:rPr>
        <w:tab/>
      </w:r>
      <w:r>
        <w:t>2.</w:t>
      </w:r>
      <w:r>
        <w:rPr>
          <w:spacing w:val="-2"/>
        </w:rPr>
        <w:t xml:space="preserve"> </w:t>
      </w:r>
      <w:r>
        <w:t>Steel</w:t>
      </w:r>
      <w:r>
        <w:rPr>
          <w:spacing w:val="-1"/>
        </w:rPr>
        <w:t xml:space="preserve"> </w:t>
      </w:r>
      <w:r>
        <w:t>formworks</w:t>
      </w:r>
      <w:r>
        <w:rPr>
          <w:spacing w:val="-1"/>
        </w:rPr>
        <w:t xml:space="preserve"> </w:t>
      </w:r>
      <w:r>
        <w:t>(panel)</w:t>
      </w:r>
    </w:p>
    <w:p w14:paraId="7342A6F8">
      <w:pPr>
        <w:tabs>
          <w:tab w:val="left" w:pos="5842"/>
        </w:tabs>
        <w:spacing w:before="60"/>
        <w:ind w:left="1137" w:right="0" w:firstLine="0"/>
        <w:jc w:val="left"/>
        <w:rPr>
          <w:sz w:val="22"/>
        </w:rPr>
      </w:pPr>
      <w:bookmarkStart w:id="64" w:name="_bookmark42"/>
      <w:bookmarkEnd w:id="64"/>
      <w:r>
        <w:rPr>
          <w:b/>
          <w:sz w:val="22"/>
        </w:rPr>
        <w:t>Figure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2-12</w:t>
      </w:r>
      <w:r>
        <w:rPr>
          <w:b/>
          <w:spacing w:val="34"/>
          <w:sz w:val="22"/>
        </w:rPr>
        <w:t xml:space="preserve"> </w:t>
      </w:r>
      <w:r>
        <w:rPr>
          <w:sz w:val="22"/>
        </w:rPr>
        <w:t>Plywood</w:t>
      </w:r>
      <w:r>
        <w:rPr>
          <w:sz w:val="22"/>
        </w:rPr>
        <w:tab/>
      </w:r>
      <w:r>
        <w:rPr>
          <w:b/>
          <w:sz w:val="22"/>
        </w:rPr>
        <w:t>Figure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2-13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Panel</w:t>
      </w:r>
    </w:p>
    <w:p w14:paraId="5B144D19">
      <w:pPr>
        <w:pStyle w:val="8"/>
        <w:spacing w:before="1"/>
        <w:rPr>
          <w:sz w:val="26"/>
        </w:rPr>
      </w:pPr>
    </w:p>
    <w:p w14:paraId="313C8698">
      <w:pPr>
        <w:pStyle w:val="8"/>
        <w:spacing w:line="336" w:lineRule="auto"/>
        <w:ind w:left="752" w:right="561"/>
      </w:pPr>
      <w:r>
        <w:t>Plywood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Panel</w:t>
      </w:r>
      <w:r>
        <w:rPr>
          <w:spacing w:val="18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most</w:t>
      </w:r>
      <w:r>
        <w:rPr>
          <w:spacing w:val="18"/>
        </w:rPr>
        <w:t xml:space="preserve"> </w:t>
      </w:r>
      <w:r>
        <w:t>common</w:t>
      </w:r>
      <w:r>
        <w:rPr>
          <w:spacing w:val="15"/>
        </w:rPr>
        <w:t xml:space="preserve"> </w:t>
      </w:r>
      <w:r>
        <w:t>materials</w:t>
      </w:r>
      <w:r>
        <w:rPr>
          <w:spacing w:val="18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formwork</w:t>
      </w:r>
      <w:r>
        <w:rPr>
          <w:spacing w:val="22"/>
        </w:rPr>
        <w:t xml:space="preserve"> </w:t>
      </w:r>
      <w:r>
        <w:t>construction.</w:t>
      </w:r>
      <w:r>
        <w:rPr>
          <w:spacing w:val="17"/>
        </w:rPr>
        <w:t xml:space="preserve"> </w:t>
      </w:r>
      <w:r>
        <w:t>Both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them</w:t>
      </w:r>
      <w:r>
        <w:rPr>
          <w:spacing w:val="18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own advantages and</w:t>
      </w:r>
      <w:r>
        <w:rPr>
          <w:spacing w:val="1"/>
        </w:rPr>
        <w:t xml:space="preserve"> </w:t>
      </w:r>
      <w:r>
        <w:t>disadvantages.</w:t>
      </w:r>
    </w:p>
    <w:p w14:paraId="21F80F7B">
      <w:pPr>
        <w:pStyle w:val="5"/>
        <w:numPr>
          <w:ilvl w:val="1"/>
          <w:numId w:val="33"/>
        </w:numPr>
        <w:tabs>
          <w:tab w:val="left" w:pos="2193"/>
          <w:tab w:val="left" w:pos="2194"/>
        </w:tabs>
        <w:spacing w:before="5" w:after="0" w:line="240" w:lineRule="auto"/>
        <w:ind w:left="2193" w:right="0" w:hanging="721"/>
        <w:jc w:val="left"/>
      </w:pPr>
      <w:r>
        <w:t>The</w:t>
      </w:r>
      <w:r>
        <w:rPr>
          <w:spacing w:val="-3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wooden</w:t>
      </w:r>
      <w:r>
        <w:rPr>
          <w:spacing w:val="-2"/>
        </w:rPr>
        <w:t xml:space="preserve"> </w:t>
      </w:r>
      <w:r>
        <w:t>formwork</w:t>
      </w:r>
      <w:r>
        <w:rPr>
          <w:spacing w:val="-1"/>
        </w:rPr>
        <w:t xml:space="preserve"> </w:t>
      </w:r>
      <w:r>
        <w:t>are:</w:t>
      </w:r>
    </w:p>
    <w:p w14:paraId="1BAB8228">
      <w:pPr>
        <w:pStyle w:val="15"/>
        <w:numPr>
          <w:ilvl w:val="2"/>
          <w:numId w:val="33"/>
        </w:numPr>
        <w:tabs>
          <w:tab w:val="left" w:pos="2913"/>
          <w:tab w:val="left" w:pos="2914"/>
        </w:tabs>
        <w:spacing w:before="108" w:after="0" w:line="240" w:lineRule="auto"/>
        <w:ind w:left="2913" w:right="0" w:hanging="407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</w:p>
    <w:p w14:paraId="4744CF16">
      <w:pPr>
        <w:pStyle w:val="15"/>
        <w:numPr>
          <w:ilvl w:val="2"/>
          <w:numId w:val="33"/>
        </w:numPr>
        <w:tabs>
          <w:tab w:val="left" w:pos="2913"/>
          <w:tab w:val="left" w:pos="2914"/>
        </w:tabs>
        <w:spacing w:before="41" w:after="0" w:line="240" w:lineRule="auto"/>
        <w:ind w:left="2913" w:right="0" w:hanging="407"/>
        <w:jc w:val="left"/>
        <w:rPr>
          <w:sz w:val="24"/>
        </w:rPr>
      </w:pP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and Cheap</w:t>
      </w:r>
      <w:r>
        <w:rPr>
          <w:spacing w:val="-1"/>
          <w:sz w:val="24"/>
        </w:rPr>
        <w:t xml:space="preserve"> </w:t>
      </w:r>
      <w:r>
        <w:rPr>
          <w:sz w:val="24"/>
        </w:rPr>
        <w:t>in price</w:t>
      </w:r>
    </w:p>
    <w:p w14:paraId="31CFF646">
      <w:pPr>
        <w:pStyle w:val="5"/>
        <w:numPr>
          <w:ilvl w:val="1"/>
          <w:numId w:val="33"/>
        </w:numPr>
        <w:tabs>
          <w:tab w:val="left" w:pos="2193"/>
          <w:tab w:val="left" w:pos="2194"/>
        </w:tabs>
        <w:spacing w:before="45" w:after="0" w:line="240" w:lineRule="auto"/>
        <w:ind w:left="2193" w:right="0" w:hanging="721"/>
        <w:jc w:val="left"/>
      </w:pPr>
      <w:r>
        <w:t>The</w:t>
      </w:r>
      <w:r>
        <w:rPr>
          <w:spacing w:val="-3"/>
        </w:rPr>
        <w:t xml:space="preserve"> </w:t>
      </w:r>
      <w:r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wooden</w:t>
      </w:r>
      <w:r>
        <w:rPr>
          <w:spacing w:val="-2"/>
        </w:rPr>
        <w:t xml:space="preserve"> </w:t>
      </w:r>
      <w:r>
        <w:t>formwork</w:t>
      </w:r>
      <w:r>
        <w:rPr>
          <w:spacing w:val="-2"/>
        </w:rPr>
        <w:t xml:space="preserve"> </w:t>
      </w:r>
      <w:r>
        <w:t>are:</w:t>
      </w:r>
    </w:p>
    <w:p w14:paraId="42B112EC">
      <w:pPr>
        <w:pStyle w:val="15"/>
        <w:numPr>
          <w:ilvl w:val="2"/>
          <w:numId w:val="33"/>
        </w:numPr>
        <w:tabs>
          <w:tab w:val="left" w:pos="2913"/>
          <w:tab w:val="left" w:pos="2914"/>
        </w:tabs>
        <w:spacing w:before="108" w:after="0" w:line="240" w:lineRule="auto"/>
        <w:ind w:left="2913" w:right="0" w:hanging="57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possibility</w:t>
      </w:r>
      <w:r>
        <w:rPr>
          <w:spacing w:val="-8"/>
          <w:sz w:val="24"/>
        </w:rPr>
        <w:t xml:space="preserve"> </w:t>
      </w:r>
      <w:r>
        <w:rPr>
          <w:sz w:val="24"/>
        </w:rPr>
        <w:t>of warping, Cracking, swelling and shrinkage</w:t>
      </w:r>
    </w:p>
    <w:p w14:paraId="561D8A6B">
      <w:pPr>
        <w:pStyle w:val="15"/>
        <w:numPr>
          <w:ilvl w:val="2"/>
          <w:numId w:val="33"/>
        </w:numPr>
        <w:tabs>
          <w:tab w:val="left" w:pos="2973"/>
          <w:tab w:val="left" w:pos="2974"/>
        </w:tabs>
        <w:spacing w:before="41" w:after="0" w:line="240" w:lineRule="auto"/>
        <w:ind w:left="2973" w:right="0" w:hanging="630"/>
        <w:jc w:val="left"/>
        <w:rPr>
          <w:sz w:val="24"/>
        </w:rPr>
      </w:pP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low rigidity</w:t>
      </w:r>
    </w:p>
    <w:p w14:paraId="3B438756">
      <w:pPr>
        <w:pStyle w:val="15"/>
        <w:numPr>
          <w:ilvl w:val="2"/>
          <w:numId w:val="33"/>
        </w:numPr>
        <w:tabs>
          <w:tab w:val="left" w:pos="2973"/>
          <w:tab w:val="left" w:pos="2974"/>
        </w:tabs>
        <w:spacing w:before="41" w:after="0" w:line="240" w:lineRule="auto"/>
        <w:ind w:left="2973" w:right="0" w:hanging="63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finished</w:t>
      </w:r>
      <w:r>
        <w:rPr>
          <w:spacing w:val="-1"/>
          <w:sz w:val="24"/>
        </w:rPr>
        <w:t xml:space="preserve"> </w:t>
      </w:r>
      <w:r>
        <w:rPr>
          <w:sz w:val="24"/>
        </w:rPr>
        <w:t>concrete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smooth.</w:t>
      </w:r>
    </w:p>
    <w:p w14:paraId="39626624">
      <w:pPr>
        <w:pStyle w:val="5"/>
        <w:numPr>
          <w:ilvl w:val="1"/>
          <w:numId w:val="33"/>
        </w:numPr>
        <w:tabs>
          <w:tab w:val="left" w:pos="2193"/>
          <w:tab w:val="left" w:pos="2194"/>
        </w:tabs>
        <w:spacing w:before="44" w:after="0" w:line="240" w:lineRule="auto"/>
        <w:ind w:left="2193" w:right="0" w:hanging="721"/>
        <w:jc w:val="left"/>
      </w:pPr>
      <w:r>
        <w:t>The</w:t>
      </w:r>
      <w:r>
        <w:rPr>
          <w:spacing w:val="-3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steel</w:t>
      </w:r>
      <w:r>
        <w:rPr>
          <w:spacing w:val="-2"/>
        </w:rPr>
        <w:t xml:space="preserve"> </w:t>
      </w:r>
      <w:r>
        <w:t>formwork</w:t>
      </w:r>
      <w:r>
        <w:rPr>
          <w:spacing w:val="-1"/>
        </w:rPr>
        <w:t xml:space="preserve"> </w:t>
      </w:r>
      <w:r>
        <w:t>are:</w:t>
      </w:r>
    </w:p>
    <w:p w14:paraId="6E0BF81A">
      <w:pPr>
        <w:pStyle w:val="15"/>
        <w:numPr>
          <w:ilvl w:val="2"/>
          <w:numId w:val="33"/>
        </w:numPr>
        <w:tabs>
          <w:tab w:val="left" w:pos="2914"/>
        </w:tabs>
        <w:spacing w:before="108" w:after="0" w:line="240" w:lineRule="auto"/>
        <w:ind w:left="2913" w:right="0" w:hanging="383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ease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stripping,</w:t>
      </w:r>
    </w:p>
    <w:p w14:paraId="4B71FBDC">
      <w:pPr>
        <w:pStyle w:val="15"/>
        <w:numPr>
          <w:ilvl w:val="2"/>
          <w:numId w:val="33"/>
        </w:numPr>
        <w:tabs>
          <w:tab w:val="left" w:pos="2973"/>
          <w:tab w:val="left" w:pos="2974"/>
        </w:tabs>
        <w:spacing w:before="43" w:after="0" w:line="240" w:lineRule="auto"/>
        <w:ind w:left="2973" w:right="0" w:hanging="443"/>
        <w:jc w:val="left"/>
        <w:rPr>
          <w:sz w:val="24"/>
        </w:rPr>
      </w:pPr>
      <w:r>
        <w:rPr>
          <w:sz w:val="24"/>
        </w:rPr>
        <w:t>Ensures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even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smooth</w:t>
      </w:r>
      <w:r>
        <w:rPr>
          <w:spacing w:val="-1"/>
          <w:sz w:val="24"/>
        </w:rPr>
        <w:t xml:space="preserve"> </w:t>
      </w:r>
      <w:r>
        <w:rPr>
          <w:sz w:val="24"/>
        </w:rPr>
        <w:t>concrete</w:t>
      </w:r>
      <w:r>
        <w:rPr>
          <w:spacing w:val="-1"/>
          <w:sz w:val="24"/>
        </w:rPr>
        <w:t xml:space="preserve"> </w:t>
      </w:r>
      <w:r>
        <w:rPr>
          <w:sz w:val="24"/>
        </w:rPr>
        <w:t>surface.</w:t>
      </w:r>
    </w:p>
    <w:p w14:paraId="7A77079E">
      <w:pPr>
        <w:pStyle w:val="15"/>
        <w:numPr>
          <w:ilvl w:val="2"/>
          <w:numId w:val="33"/>
        </w:numPr>
        <w:tabs>
          <w:tab w:val="left" w:pos="2914"/>
        </w:tabs>
        <w:spacing w:before="41" w:after="0" w:line="240" w:lineRule="auto"/>
        <w:ind w:left="2913" w:right="0" w:hanging="383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possesses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rigidity</w:t>
      </w:r>
    </w:p>
    <w:p w14:paraId="2DB9DD90">
      <w:pPr>
        <w:pStyle w:val="15"/>
        <w:numPr>
          <w:ilvl w:val="2"/>
          <w:numId w:val="33"/>
        </w:numPr>
        <w:tabs>
          <w:tab w:val="left" w:pos="2914"/>
        </w:tabs>
        <w:spacing w:before="40" w:after="0" w:line="240" w:lineRule="auto"/>
        <w:ind w:left="2913" w:right="0" w:hanging="383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 liable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shrinkage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distortion</w:t>
      </w:r>
      <w:r>
        <w:rPr>
          <w:spacing w:val="-1"/>
          <w:sz w:val="24"/>
        </w:rPr>
        <w:t xml:space="preserve"> </w:t>
      </w:r>
      <w:r>
        <w:rPr>
          <w:sz w:val="24"/>
        </w:rPr>
        <w:t>comparatively.</w:t>
      </w:r>
    </w:p>
    <w:p w14:paraId="2FF5F76B">
      <w:pPr>
        <w:pStyle w:val="5"/>
        <w:numPr>
          <w:ilvl w:val="1"/>
          <w:numId w:val="33"/>
        </w:numPr>
        <w:tabs>
          <w:tab w:val="left" w:pos="2193"/>
          <w:tab w:val="left" w:pos="2194"/>
        </w:tabs>
        <w:spacing w:before="44" w:after="0" w:line="240" w:lineRule="auto"/>
        <w:ind w:left="2193" w:right="0" w:hanging="721"/>
        <w:jc w:val="left"/>
      </w:pPr>
      <w:r>
        <w:t>The</w:t>
      </w:r>
      <w:r>
        <w:rPr>
          <w:spacing w:val="-4"/>
        </w:rPr>
        <w:t xml:space="preserve"> </w:t>
      </w:r>
      <w:r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steel</w:t>
      </w:r>
      <w:r>
        <w:rPr>
          <w:spacing w:val="-2"/>
        </w:rPr>
        <w:t xml:space="preserve"> </w:t>
      </w:r>
      <w:r>
        <w:t>formwork</w:t>
      </w:r>
      <w:r>
        <w:rPr>
          <w:spacing w:val="-2"/>
        </w:rPr>
        <w:t xml:space="preserve"> </w:t>
      </w:r>
      <w:r>
        <w:t>are:</w:t>
      </w:r>
    </w:p>
    <w:p w14:paraId="3792627F">
      <w:pPr>
        <w:pStyle w:val="15"/>
        <w:numPr>
          <w:ilvl w:val="2"/>
          <w:numId w:val="33"/>
        </w:numPr>
        <w:tabs>
          <w:tab w:val="left" w:pos="2914"/>
        </w:tabs>
        <w:spacing w:before="108" w:after="0" w:line="240" w:lineRule="auto"/>
        <w:ind w:left="2913" w:right="0" w:hanging="347"/>
        <w:jc w:val="left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cost</w:t>
      </w:r>
    </w:p>
    <w:p w14:paraId="60C10EBF">
      <w:pPr>
        <w:pStyle w:val="8"/>
        <w:spacing w:before="6"/>
        <w:rPr>
          <w:sz w:val="27"/>
        </w:rPr>
      </w:pPr>
    </w:p>
    <w:p w14:paraId="045706F5">
      <w:pPr>
        <w:spacing w:before="0"/>
        <w:ind w:left="1029" w:right="0" w:firstLine="0"/>
        <w:jc w:val="left"/>
        <w:rPr>
          <w:b/>
          <w:sz w:val="22"/>
        </w:rPr>
      </w:pPr>
      <w:r>
        <w:rPr>
          <w:b/>
          <w:sz w:val="22"/>
        </w:rPr>
        <w:t>Column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Formwork</w:t>
      </w:r>
    </w:p>
    <w:p w14:paraId="5AEA68A0">
      <w:pPr>
        <w:pStyle w:val="8"/>
        <w:spacing w:before="2"/>
        <w:rPr>
          <w:b/>
          <w:sz w:val="20"/>
        </w:rPr>
      </w:pPr>
    </w:p>
    <w:p w14:paraId="73F8E009">
      <w:pPr>
        <w:pStyle w:val="8"/>
        <w:spacing w:line="324" w:lineRule="auto"/>
        <w:ind w:left="752" w:right="566" w:firstLine="120"/>
        <w:jc w:val="both"/>
      </w:pPr>
      <w:r>
        <w:t>The construction of column formwork is the most critical thing and simplest. It consists of sheeting all-</w:t>
      </w:r>
      <w:r>
        <w:rPr>
          <w:spacing w:val="1"/>
        </w:rPr>
        <w:t xml:space="preserve"> </w:t>
      </w:r>
      <w:r>
        <w:t>round the column periphery according to the specified dimension and braced strongly. We have to check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followings before</w:t>
      </w:r>
      <w:r>
        <w:rPr>
          <w:spacing w:val="1"/>
        </w:rPr>
        <w:t xml:space="preserve"> </w:t>
      </w:r>
      <w:r>
        <w:t>concrete</w:t>
      </w:r>
      <w:r>
        <w:rPr>
          <w:spacing w:val="1"/>
        </w:rPr>
        <w:t xml:space="preserve"> </w:t>
      </w:r>
      <w:r>
        <w:t>are casted.</w:t>
      </w:r>
    </w:p>
    <w:p w14:paraId="5536CB18">
      <w:pPr>
        <w:pStyle w:val="15"/>
        <w:numPr>
          <w:ilvl w:val="0"/>
          <w:numId w:val="34"/>
        </w:numPr>
        <w:tabs>
          <w:tab w:val="left" w:pos="2914"/>
        </w:tabs>
        <w:spacing w:before="0" w:after="0" w:line="274" w:lineRule="exact"/>
        <w:ind w:left="2913" w:right="0" w:hanging="361"/>
        <w:jc w:val="both"/>
        <w:rPr>
          <w:sz w:val="24"/>
        </w:rPr>
      </w:pPr>
      <w:r>
        <w:rPr>
          <w:sz w:val="24"/>
        </w:rPr>
        <w:t>Center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center</w:t>
      </w:r>
      <w:r>
        <w:rPr>
          <w:spacing w:val="-1"/>
          <w:sz w:val="24"/>
        </w:rPr>
        <w:t xml:space="preserve"> </w:t>
      </w:r>
      <w:r>
        <w:rPr>
          <w:sz w:val="24"/>
        </w:rPr>
        <w:t>spacing</w:t>
      </w:r>
    </w:p>
    <w:p w14:paraId="4AD7B276">
      <w:pPr>
        <w:pStyle w:val="15"/>
        <w:numPr>
          <w:ilvl w:val="0"/>
          <w:numId w:val="34"/>
        </w:numPr>
        <w:tabs>
          <w:tab w:val="left" w:pos="2914"/>
        </w:tabs>
        <w:spacing w:before="113" w:after="0" w:line="240" w:lineRule="auto"/>
        <w:ind w:left="2913" w:right="0" w:hanging="361"/>
        <w:jc w:val="both"/>
        <w:rPr>
          <w:sz w:val="24"/>
        </w:rPr>
      </w:pPr>
      <w:r>
        <w:rPr>
          <w:sz w:val="24"/>
        </w:rPr>
        <w:t>Vertical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horizontal</w:t>
      </w:r>
      <w:r>
        <w:rPr>
          <w:spacing w:val="-1"/>
          <w:sz w:val="24"/>
        </w:rPr>
        <w:t xml:space="preserve"> </w:t>
      </w:r>
      <w:r>
        <w:rPr>
          <w:sz w:val="24"/>
        </w:rPr>
        <w:t>alignment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formworks dimension</w:t>
      </w:r>
    </w:p>
    <w:p w14:paraId="5D9CBDFA">
      <w:pPr>
        <w:pStyle w:val="8"/>
        <w:spacing w:before="2"/>
        <w:rPr>
          <w:sz w:val="27"/>
        </w:rPr>
      </w:pPr>
    </w:p>
    <w:p w14:paraId="22432103">
      <w:pPr>
        <w:pStyle w:val="5"/>
        <w:numPr>
          <w:ilvl w:val="2"/>
          <w:numId w:val="15"/>
        </w:numPr>
        <w:tabs>
          <w:tab w:val="left" w:pos="5122"/>
        </w:tabs>
        <w:spacing w:before="0" w:after="0" w:line="240" w:lineRule="auto"/>
        <w:ind w:left="5121" w:right="295" w:hanging="5122"/>
        <w:jc w:val="left"/>
      </w:pPr>
      <w:bookmarkStart w:id="65" w:name="_bookmark43"/>
      <w:bookmarkEnd w:id="65"/>
      <w:bookmarkStart w:id="66" w:name="_bookmark43"/>
      <w:bookmarkEnd w:id="66"/>
      <w:r>
        <w:t>Concrete</w:t>
      </w:r>
      <w:r>
        <w:rPr>
          <w:spacing w:val="-4"/>
        </w:rPr>
        <w:t xml:space="preserve"> </w:t>
      </w:r>
      <w:r>
        <w:t>work</w:t>
      </w:r>
    </w:p>
    <w:p w14:paraId="2DC7A58C">
      <w:pPr>
        <w:pStyle w:val="8"/>
        <w:spacing w:before="7"/>
        <w:rPr>
          <w:b/>
          <w:sz w:val="23"/>
        </w:rPr>
      </w:pPr>
    </w:p>
    <w:p w14:paraId="7DEB247D">
      <w:pPr>
        <w:pStyle w:val="8"/>
        <w:ind w:left="752"/>
      </w:pPr>
      <w:r>
        <w:t>The</w:t>
      </w:r>
      <w:r>
        <w:rPr>
          <w:spacing w:val="-3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included under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concrete works</w:t>
      </w:r>
      <w:r>
        <w:rPr>
          <w:spacing w:val="-1"/>
        </w:rPr>
        <w:t xml:space="preserve"> </w:t>
      </w:r>
      <w:r>
        <w:t>are:-</w:t>
      </w:r>
    </w:p>
    <w:p w14:paraId="07CA45A8">
      <w:pPr>
        <w:pStyle w:val="15"/>
        <w:numPr>
          <w:ilvl w:val="0"/>
          <w:numId w:val="35"/>
        </w:numPr>
        <w:tabs>
          <w:tab w:val="left" w:pos="1474"/>
        </w:tabs>
        <w:spacing w:before="70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Cement</w:t>
      </w:r>
    </w:p>
    <w:p w14:paraId="49EF83BD">
      <w:pPr>
        <w:pStyle w:val="15"/>
        <w:numPr>
          <w:ilvl w:val="0"/>
          <w:numId w:val="35"/>
        </w:numPr>
        <w:tabs>
          <w:tab w:val="left" w:pos="1474"/>
        </w:tabs>
        <w:spacing w:before="69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Water</w:t>
      </w:r>
    </w:p>
    <w:p w14:paraId="7FB56370">
      <w:pPr>
        <w:pStyle w:val="15"/>
        <w:numPr>
          <w:ilvl w:val="0"/>
          <w:numId w:val="35"/>
        </w:numPr>
        <w:tabs>
          <w:tab w:val="left" w:pos="1474"/>
        </w:tabs>
        <w:spacing w:before="67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Fine</w:t>
      </w:r>
      <w:r>
        <w:rPr>
          <w:spacing w:val="-3"/>
          <w:sz w:val="24"/>
        </w:rPr>
        <w:t xml:space="preserve"> </w:t>
      </w:r>
      <w:r>
        <w:rPr>
          <w:sz w:val="24"/>
        </w:rPr>
        <w:t>aggregate and</w:t>
      </w:r>
    </w:p>
    <w:p w14:paraId="770BE777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747800DC">
      <w:pPr>
        <w:pStyle w:val="8"/>
        <w:spacing w:before="5"/>
        <w:rPr>
          <w:sz w:val="13"/>
        </w:rPr>
      </w:pPr>
    </w:p>
    <w:p w14:paraId="22F18249">
      <w:pPr>
        <w:pStyle w:val="15"/>
        <w:numPr>
          <w:ilvl w:val="0"/>
          <w:numId w:val="35"/>
        </w:numPr>
        <w:tabs>
          <w:tab w:val="left" w:pos="1474"/>
        </w:tabs>
        <w:spacing w:before="90" w:after="0" w:line="240" w:lineRule="auto"/>
        <w:ind w:left="1473" w:right="0" w:hanging="361"/>
        <w:jc w:val="both"/>
        <w:rPr>
          <w:sz w:val="24"/>
        </w:rPr>
      </w:pPr>
      <w:r>
        <w:rPr>
          <w:sz w:val="24"/>
        </w:rPr>
        <w:t>Coarse</w:t>
      </w:r>
      <w:r>
        <w:rPr>
          <w:spacing w:val="-5"/>
          <w:sz w:val="24"/>
        </w:rPr>
        <w:t xml:space="preserve"> </w:t>
      </w:r>
      <w:r>
        <w:rPr>
          <w:sz w:val="24"/>
        </w:rPr>
        <w:t>aggregate</w:t>
      </w:r>
    </w:p>
    <w:p w14:paraId="2E7E5D5E">
      <w:pPr>
        <w:pStyle w:val="5"/>
        <w:numPr>
          <w:ilvl w:val="0"/>
          <w:numId w:val="36"/>
        </w:numPr>
        <w:tabs>
          <w:tab w:val="left" w:pos="1474"/>
        </w:tabs>
        <w:spacing w:before="74" w:after="0" w:line="240" w:lineRule="auto"/>
        <w:ind w:left="1473" w:right="0" w:hanging="361"/>
        <w:jc w:val="both"/>
      </w:pPr>
      <w:r>
        <w:t>Cement</w:t>
      </w:r>
    </w:p>
    <w:p w14:paraId="16B4CC10">
      <w:pPr>
        <w:pStyle w:val="8"/>
        <w:spacing w:before="65" w:line="300" w:lineRule="auto"/>
        <w:ind w:left="752" w:right="562"/>
        <w:jc w:val="both"/>
      </w:pPr>
      <w:r>
        <w:t>It is the setting agent of concrete and the bulk of cement used in my site is PPC. Which ever type of</w:t>
      </w:r>
      <w:r>
        <w:rPr>
          <w:spacing w:val="1"/>
        </w:rPr>
        <w:t xml:space="preserve"> </w:t>
      </w:r>
      <w:r>
        <w:t>cement</w:t>
      </w:r>
      <w:r>
        <w:rPr>
          <w:spacing w:val="32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being</w:t>
      </w:r>
      <w:r>
        <w:rPr>
          <w:spacing w:val="30"/>
        </w:rPr>
        <w:t xml:space="preserve"> </w:t>
      </w:r>
      <w:r>
        <w:t>used</w:t>
      </w:r>
      <w:r>
        <w:rPr>
          <w:spacing w:val="33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must</w:t>
      </w:r>
      <w:r>
        <w:rPr>
          <w:spacing w:val="33"/>
        </w:rPr>
        <w:t xml:space="preserve"> </w:t>
      </w:r>
      <w:r>
        <w:t>properly</w:t>
      </w:r>
      <w:r>
        <w:rPr>
          <w:spacing w:val="28"/>
        </w:rPr>
        <w:t xml:space="preserve"> </w:t>
      </w:r>
      <w:r>
        <w:t>store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site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keep</w:t>
      </w:r>
      <w:r>
        <w:rPr>
          <w:spacing w:val="33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good</w:t>
      </w:r>
      <w:r>
        <w:rPr>
          <w:spacing w:val="33"/>
        </w:rPr>
        <w:t xml:space="preserve"> </w:t>
      </w:r>
      <w:r>
        <w:t>condition.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cement</w:t>
      </w:r>
      <w:r>
        <w:rPr>
          <w:spacing w:val="33"/>
        </w:rPr>
        <w:t xml:space="preserve"> </w:t>
      </w:r>
      <w:r>
        <w:t>shall</w:t>
      </w:r>
      <w:r>
        <w:rPr>
          <w:spacing w:val="33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stored in a dry and well ventilated store with a wooden floor which is raised minimum 20cm above the</w:t>
      </w:r>
      <w:r>
        <w:rPr>
          <w:spacing w:val="1"/>
        </w:rPr>
        <w:t xml:space="preserve"> </w:t>
      </w:r>
      <w:r>
        <w:t>ground</w:t>
      </w:r>
      <w:r>
        <w:rPr>
          <w:spacing w:val="-2"/>
        </w:rPr>
        <w:t xml:space="preserve"> </w:t>
      </w:r>
      <w:r>
        <w:t>level.</w:t>
      </w:r>
    </w:p>
    <w:p w14:paraId="68437C51">
      <w:pPr>
        <w:pStyle w:val="8"/>
        <w:spacing w:before="202"/>
        <w:ind w:left="752"/>
        <w:jc w:val="both"/>
      </w:pPr>
      <w:r>
        <w:t>Field</w:t>
      </w:r>
      <w:r>
        <w:rPr>
          <w:spacing w:val="-2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Cement</w:t>
      </w:r>
    </w:p>
    <w:p w14:paraId="4D734ABD">
      <w:pPr>
        <w:pStyle w:val="15"/>
        <w:numPr>
          <w:ilvl w:val="0"/>
          <w:numId w:val="37"/>
        </w:numPr>
        <w:tabs>
          <w:tab w:val="left" w:pos="1397"/>
        </w:tabs>
        <w:spacing w:before="67" w:after="0" w:line="300" w:lineRule="auto"/>
        <w:ind w:left="1396" w:right="574" w:hanging="360"/>
        <w:jc w:val="both"/>
        <w:rPr>
          <w:sz w:val="24"/>
        </w:rPr>
      </w:pPr>
      <w:r>
        <w:rPr>
          <w:sz w:val="24"/>
        </w:rPr>
        <w:t>Color Test of Cement- The typical color of the cement should be grey with a light greenish side.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uniform.</w:t>
      </w:r>
    </w:p>
    <w:p w14:paraId="3713DD1A">
      <w:pPr>
        <w:pStyle w:val="15"/>
        <w:numPr>
          <w:ilvl w:val="0"/>
          <w:numId w:val="37"/>
        </w:numPr>
        <w:tabs>
          <w:tab w:val="left" w:pos="1397"/>
        </w:tabs>
        <w:spacing w:before="0" w:after="0" w:line="300" w:lineRule="auto"/>
        <w:ind w:left="1396" w:right="568" w:hanging="360"/>
        <w:jc w:val="both"/>
        <w:rPr>
          <w:sz w:val="24"/>
        </w:rPr>
      </w:pPr>
      <w:r>
        <w:rPr>
          <w:sz w:val="24"/>
        </w:rPr>
        <w:t>Presence of Lumps- Due to the moisture from the atmosphere, cement develops lumps. But it‟s not</w:t>
      </w:r>
      <w:r>
        <w:rPr>
          <w:spacing w:val="-57"/>
          <w:sz w:val="24"/>
        </w:rPr>
        <w:t xml:space="preserve"> </w:t>
      </w:r>
      <w:r>
        <w:rPr>
          <w:sz w:val="24"/>
        </w:rPr>
        <w:t>good to use that for construction. Any bag which is delivered to the site with lumps should be</w:t>
      </w:r>
      <w:r>
        <w:rPr>
          <w:spacing w:val="1"/>
          <w:sz w:val="24"/>
        </w:rPr>
        <w:t xml:space="preserve"> </w:t>
      </w:r>
      <w:r>
        <w:rPr>
          <w:sz w:val="24"/>
        </w:rPr>
        <w:t>rejected.</w:t>
      </w:r>
    </w:p>
    <w:p w14:paraId="179067A8">
      <w:pPr>
        <w:pStyle w:val="15"/>
        <w:numPr>
          <w:ilvl w:val="0"/>
          <w:numId w:val="37"/>
        </w:numPr>
        <w:tabs>
          <w:tab w:val="left" w:pos="1397"/>
        </w:tabs>
        <w:spacing w:before="0" w:after="0" w:line="300" w:lineRule="auto"/>
        <w:ind w:left="1396" w:right="570" w:hanging="360"/>
        <w:jc w:val="both"/>
        <w:rPr>
          <w:sz w:val="24"/>
        </w:rPr>
      </w:pPr>
      <w:r>
        <w:rPr>
          <w:sz w:val="24"/>
        </w:rPr>
        <w:t>Date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Packing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Strength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cement</w:t>
      </w:r>
      <w:r>
        <w:rPr>
          <w:spacing w:val="1"/>
          <w:sz w:val="24"/>
        </w:rPr>
        <w:t xml:space="preserve"> </w:t>
      </w:r>
      <w:r>
        <w:rPr>
          <w:sz w:val="24"/>
        </w:rPr>
        <w:t>reduces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time,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25"/>
          <w:sz w:val="24"/>
        </w:rPr>
        <w:t xml:space="preserve"> </w:t>
      </w:r>
      <w:r>
        <w:rPr>
          <w:sz w:val="24"/>
        </w:rPr>
        <w:t>date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cement.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general</w:t>
      </w:r>
      <w:r>
        <w:rPr>
          <w:spacing w:val="28"/>
          <w:sz w:val="24"/>
        </w:rPr>
        <w:t xml:space="preserve"> </w:t>
      </w:r>
      <w:r>
        <w:rPr>
          <w:sz w:val="24"/>
        </w:rPr>
        <w:t>fact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cement</w:t>
      </w:r>
      <w:r>
        <w:rPr>
          <w:spacing w:val="28"/>
          <w:sz w:val="24"/>
        </w:rPr>
        <w:t xml:space="preserve"> </w:t>
      </w:r>
      <w:r>
        <w:rPr>
          <w:sz w:val="24"/>
        </w:rPr>
        <w:t>should</w:t>
      </w:r>
      <w:r>
        <w:rPr>
          <w:spacing w:val="27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used</w:t>
      </w:r>
      <w:r>
        <w:rPr>
          <w:spacing w:val="26"/>
          <w:sz w:val="24"/>
        </w:rPr>
        <w:t xml:space="preserve"> </w:t>
      </w:r>
      <w:r>
        <w:rPr>
          <w:sz w:val="24"/>
        </w:rPr>
        <w:t>before</w:t>
      </w:r>
      <w:r>
        <w:rPr>
          <w:spacing w:val="27"/>
          <w:sz w:val="24"/>
        </w:rPr>
        <w:t xml:space="preserve"> </w:t>
      </w:r>
      <w:r>
        <w:rPr>
          <w:sz w:val="24"/>
        </w:rPr>
        <w:t>90</w:t>
      </w:r>
      <w:r>
        <w:rPr>
          <w:spacing w:val="-58"/>
          <w:sz w:val="24"/>
        </w:rPr>
        <w:t xml:space="preserve"> </w:t>
      </w:r>
      <w:r>
        <w:rPr>
          <w:sz w:val="24"/>
        </w:rPr>
        <w:t>days</w:t>
      </w:r>
      <w:r>
        <w:rPr>
          <w:spacing w:val="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date of manufacturing.</w:t>
      </w:r>
    </w:p>
    <w:p w14:paraId="02AC5BED">
      <w:pPr>
        <w:pStyle w:val="5"/>
        <w:numPr>
          <w:ilvl w:val="0"/>
          <w:numId w:val="36"/>
        </w:numPr>
        <w:tabs>
          <w:tab w:val="left" w:pos="1474"/>
        </w:tabs>
        <w:spacing w:before="5" w:after="0" w:line="240" w:lineRule="auto"/>
        <w:ind w:left="1473" w:right="0" w:hanging="361"/>
        <w:jc w:val="both"/>
      </w:pPr>
      <w:r>
        <w:t>Water</w:t>
      </w:r>
    </w:p>
    <w:p w14:paraId="466AFB57">
      <w:pPr>
        <w:pStyle w:val="8"/>
        <w:spacing w:before="63" w:line="300" w:lineRule="auto"/>
        <w:ind w:left="752" w:right="564"/>
        <w:jc w:val="both"/>
      </w:pPr>
      <w:r>
        <w:t>It is used in concrete mixes has two functions; to react chemically with the cement which will finally set</w:t>
      </w:r>
      <w:r>
        <w:rPr>
          <w:spacing w:val="1"/>
        </w:rPr>
        <w:t xml:space="preserve"> </w:t>
      </w:r>
      <w:r>
        <w:t>and hardened, and to lubricate all other materials and make the concrete workable. Generally, water</w:t>
      </w:r>
      <w:r>
        <w:rPr>
          <w:spacing w:val="1"/>
        </w:rPr>
        <w:t xml:space="preserve"> </w:t>
      </w:r>
      <w:r>
        <w:t>should be cleaned and free from impurities which are likely to affect</w:t>
      </w:r>
      <w:r>
        <w:rPr>
          <w:spacing w:val="60"/>
        </w:rPr>
        <w:t xml:space="preserve"> </w:t>
      </w:r>
      <w:r>
        <w:t>the quality or strength of the</w:t>
      </w:r>
      <w:r>
        <w:rPr>
          <w:spacing w:val="1"/>
        </w:rPr>
        <w:t xml:space="preserve"> </w:t>
      </w:r>
      <w:r>
        <w:t>resultant</w:t>
      </w:r>
      <w:r>
        <w:rPr>
          <w:spacing w:val="-1"/>
        </w:rPr>
        <w:t xml:space="preserve"> </w:t>
      </w:r>
      <w:r>
        <w:t>concrete.</w:t>
      </w:r>
    </w:p>
    <w:p w14:paraId="215BDF7C">
      <w:pPr>
        <w:pStyle w:val="8"/>
        <w:spacing w:before="6"/>
        <w:rPr>
          <w:sz w:val="21"/>
        </w:rPr>
      </w:pPr>
    </w:p>
    <w:p w14:paraId="0A4DC2CA">
      <w:pPr>
        <w:pStyle w:val="5"/>
        <w:numPr>
          <w:ilvl w:val="0"/>
          <w:numId w:val="36"/>
        </w:numPr>
        <w:tabs>
          <w:tab w:val="left" w:pos="1474"/>
        </w:tabs>
        <w:spacing w:before="0" w:after="0" w:line="240" w:lineRule="auto"/>
        <w:ind w:left="1473" w:right="0" w:hanging="361"/>
        <w:jc w:val="left"/>
      </w:pPr>
      <w:r>
        <w:t>Fine</w:t>
      </w:r>
      <w:r>
        <w:rPr>
          <w:spacing w:val="-3"/>
        </w:rPr>
        <w:t xml:space="preserve"> </w:t>
      </w:r>
      <w:r>
        <w:t>Aggregates</w:t>
      </w:r>
    </w:p>
    <w:p w14:paraId="6D73EBAC">
      <w:pPr>
        <w:pStyle w:val="8"/>
        <w:spacing w:before="134" w:line="360" w:lineRule="auto"/>
        <w:ind w:left="752"/>
      </w:pPr>
      <w:r>
        <w:t>Shall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clean</w:t>
      </w:r>
      <w:r>
        <w:rPr>
          <w:spacing w:val="6"/>
        </w:rPr>
        <w:t xml:space="preserve"> </w:t>
      </w:r>
      <w:r>
        <w:t>river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pit</w:t>
      </w:r>
      <w:r>
        <w:rPr>
          <w:spacing w:val="7"/>
        </w:rPr>
        <w:t xml:space="preserve"> </w:t>
      </w:r>
      <w:r>
        <w:t>sand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approved</w:t>
      </w:r>
      <w:r>
        <w:rPr>
          <w:spacing w:val="6"/>
        </w:rPr>
        <w:t xml:space="preserve"> </w:t>
      </w:r>
      <w:r>
        <w:t>quality.</w:t>
      </w:r>
      <w:r>
        <w:rPr>
          <w:spacing w:val="1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site</w:t>
      </w:r>
      <w:r>
        <w:rPr>
          <w:spacing w:val="13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sand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delivered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site</w:t>
      </w:r>
      <w:r>
        <w:rPr>
          <w:spacing w:val="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shall be checked</w:t>
      </w:r>
      <w:r>
        <w:rPr>
          <w:spacing w:val="2"/>
        </w:rPr>
        <w:t xml:space="preserve"> </w:t>
      </w:r>
      <w:r>
        <w:t>against the following</w:t>
      </w:r>
      <w:r>
        <w:rPr>
          <w:spacing w:val="-1"/>
        </w:rPr>
        <w:t xml:space="preserve"> </w:t>
      </w:r>
      <w:r>
        <w:t>field test.</w:t>
      </w:r>
    </w:p>
    <w:p w14:paraId="7B64923B">
      <w:pPr>
        <w:pStyle w:val="15"/>
        <w:numPr>
          <w:ilvl w:val="0"/>
          <w:numId w:val="38"/>
        </w:numPr>
        <w:tabs>
          <w:tab w:val="left" w:pos="1541"/>
        </w:tabs>
        <w:spacing w:before="0" w:after="0" w:line="300" w:lineRule="auto"/>
        <w:ind w:left="1540" w:right="692" w:hanging="360"/>
        <w:jc w:val="left"/>
        <w:rPr>
          <w:sz w:val="24"/>
        </w:rPr>
      </w:pPr>
      <w:r>
        <w:rPr>
          <w:b/>
          <w:sz w:val="24"/>
        </w:rPr>
        <w:t xml:space="preserve">Test 1:- </w:t>
      </w:r>
      <w:r>
        <w:rPr>
          <w:sz w:val="24"/>
        </w:rPr>
        <w:t xml:space="preserve">take a glass of </w:t>
      </w:r>
      <w:r>
        <w:rPr>
          <w:sz w:val="22"/>
        </w:rPr>
        <w:t xml:space="preserve">water </w:t>
      </w:r>
      <w:r>
        <w:rPr>
          <w:sz w:val="24"/>
        </w:rPr>
        <w:t xml:space="preserve">and add some quantity of sand in it then </w:t>
      </w:r>
      <w:r>
        <w:rPr>
          <w:sz w:val="22"/>
        </w:rPr>
        <w:t xml:space="preserve">shake </w:t>
      </w:r>
      <w:r>
        <w:rPr>
          <w:sz w:val="24"/>
        </w:rPr>
        <w:t>vigorously and allow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 settle.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clay</w:t>
      </w:r>
      <w:r>
        <w:rPr>
          <w:spacing w:val="-5"/>
          <w:sz w:val="24"/>
        </w:rPr>
        <w:t xml:space="preserve"> </w:t>
      </w:r>
      <w:r>
        <w:rPr>
          <w:sz w:val="24"/>
        </w:rPr>
        <w:t>is present</w:t>
      </w:r>
      <w:r>
        <w:rPr>
          <w:spacing w:val="-1"/>
          <w:sz w:val="24"/>
        </w:rPr>
        <w:t xml:space="preserve"> </w:t>
      </w:r>
      <w:r>
        <w:rPr>
          <w:sz w:val="24"/>
        </w:rPr>
        <w:t>in sand it will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distinct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1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>top of sand.</w:t>
      </w:r>
    </w:p>
    <w:p w14:paraId="789B2B81">
      <w:pPr>
        <w:pStyle w:val="15"/>
        <w:numPr>
          <w:ilvl w:val="0"/>
          <w:numId w:val="38"/>
        </w:numPr>
        <w:tabs>
          <w:tab w:val="left" w:pos="1541"/>
        </w:tabs>
        <w:spacing w:before="0" w:after="0" w:line="300" w:lineRule="auto"/>
        <w:ind w:left="1540" w:right="819" w:hanging="360"/>
        <w:jc w:val="left"/>
        <w:rPr>
          <w:sz w:val="24"/>
        </w:rPr>
      </w:pPr>
      <w:r>
        <w:rPr>
          <w:b/>
          <w:sz w:val="24"/>
        </w:rPr>
        <w:t xml:space="preserve">Test 2:- </w:t>
      </w:r>
      <w:r>
        <w:rPr>
          <w:sz w:val="24"/>
        </w:rPr>
        <w:t>take sand and rub it against the fingers if fingers are stained indicate that sand contains</w:t>
      </w:r>
      <w:r>
        <w:rPr>
          <w:spacing w:val="-57"/>
          <w:sz w:val="24"/>
        </w:rPr>
        <w:t xml:space="preserve"> </w:t>
      </w:r>
      <w:r>
        <w:rPr>
          <w:sz w:val="24"/>
        </w:rPr>
        <w:t>earthy</w:t>
      </w:r>
      <w:r>
        <w:rPr>
          <w:spacing w:val="-5"/>
          <w:sz w:val="24"/>
        </w:rPr>
        <w:t xml:space="preserve"> </w:t>
      </w:r>
      <w:r>
        <w:rPr>
          <w:sz w:val="24"/>
        </w:rPr>
        <w:t>matter.</w:t>
      </w:r>
    </w:p>
    <w:p w14:paraId="3C82C301">
      <w:pPr>
        <w:pStyle w:val="5"/>
        <w:numPr>
          <w:ilvl w:val="0"/>
          <w:numId w:val="36"/>
        </w:numPr>
        <w:tabs>
          <w:tab w:val="left" w:pos="1474"/>
        </w:tabs>
        <w:spacing w:before="4" w:after="0" w:line="240" w:lineRule="auto"/>
        <w:ind w:left="1473" w:right="0" w:hanging="361"/>
        <w:jc w:val="left"/>
      </w:pPr>
      <w:r>
        <w:t>Coarse</w:t>
      </w:r>
      <w:r>
        <w:rPr>
          <w:spacing w:val="-2"/>
        </w:rPr>
        <w:t xml:space="preserve"> </w:t>
      </w:r>
      <w:r>
        <w:t>Aggregate</w:t>
      </w:r>
    </w:p>
    <w:p w14:paraId="04371128">
      <w:pPr>
        <w:pStyle w:val="8"/>
        <w:spacing w:before="5"/>
        <w:rPr>
          <w:b/>
          <w:sz w:val="26"/>
        </w:rPr>
      </w:pPr>
    </w:p>
    <w:p w14:paraId="02136F74">
      <w:pPr>
        <w:pStyle w:val="8"/>
        <w:spacing w:line="300" w:lineRule="auto"/>
        <w:ind w:left="752" w:right="561"/>
        <w:jc w:val="both"/>
      </w:pPr>
      <w:r>
        <w:t>Those materials are mixed with cement to form concrete. Generally, an aggregate consists of 65-75% of</w:t>
      </w:r>
      <w:r>
        <w:rPr>
          <w:spacing w:val="1"/>
        </w:rPr>
        <w:t xml:space="preserve"> </w:t>
      </w:r>
      <w:r>
        <w:t>the volume of concrete. The aggregates should be well graded in order to minimize cement paste and</w:t>
      </w:r>
      <w:r>
        <w:rPr>
          <w:spacing w:val="1"/>
        </w:rPr>
        <w:t xml:space="preserve"> </w:t>
      </w:r>
      <w:r>
        <w:t>improving workability. In my site we used 30mm aggregate sizes. Concrete solidifies and hardens after</w:t>
      </w:r>
      <w:r>
        <w:rPr>
          <w:spacing w:val="1"/>
        </w:rPr>
        <w:t xml:space="preserve"> </w:t>
      </w:r>
      <w:r>
        <w:t>mixing with water and placement due to a chemical process known as hydration. They can move mass of</w:t>
      </w:r>
      <w:r>
        <w:rPr>
          <w:spacing w:val="1"/>
        </w:rPr>
        <w:t xml:space="preserve"> </w:t>
      </w:r>
      <w:r>
        <w:t>concrete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barilla and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senkelo up to required</w:t>
      </w:r>
      <w:r>
        <w:rPr>
          <w:spacing w:val="2"/>
        </w:rPr>
        <w:t xml:space="preserve"> </w:t>
      </w:r>
      <w:r>
        <w:t>position.</w:t>
      </w:r>
    </w:p>
    <w:p w14:paraId="4646035B">
      <w:pPr>
        <w:spacing w:after="0" w:line="300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24074164">
      <w:pPr>
        <w:pStyle w:val="8"/>
        <w:spacing w:before="11"/>
        <w:rPr>
          <w:sz w:val="21"/>
        </w:rPr>
      </w:pPr>
    </w:p>
    <w:p w14:paraId="3417090E">
      <w:pPr>
        <w:tabs>
          <w:tab w:val="left" w:pos="3154"/>
          <w:tab w:val="left" w:pos="8079"/>
        </w:tabs>
        <w:spacing w:line="240" w:lineRule="auto"/>
        <w:ind w:left="754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1383665" cy="1703705"/>
            <wp:effectExtent l="0" t="0" r="0" b="0"/>
            <wp:docPr id="139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07.jpe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964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1313180" cy="1711960"/>
            <wp:effectExtent l="0" t="0" r="0" b="0"/>
            <wp:docPr id="141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08.jpe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365" cy="1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1"/>
          <w:sz w:val="20"/>
        </w:rPr>
        <w:t xml:space="preserve"> </w:t>
      </w:r>
      <w:r>
        <w:rPr>
          <w:spacing w:val="101"/>
          <w:position w:val="1"/>
          <w:sz w:val="20"/>
        </w:rPr>
        <w:drawing>
          <wp:inline distT="0" distB="0" distL="0" distR="0">
            <wp:extent cx="1581150" cy="1711960"/>
            <wp:effectExtent l="0" t="0" r="0" b="0"/>
            <wp:docPr id="143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09.jpe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50" cy="1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1"/>
          <w:sz w:val="20"/>
        </w:rPr>
        <w:tab/>
      </w:r>
      <w:r>
        <w:rPr>
          <w:spacing w:val="101"/>
          <w:sz w:val="20"/>
        </w:rPr>
        <w:drawing>
          <wp:inline distT="0" distB="0" distL="0" distR="0">
            <wp:extent cx="1585595" cy="1714500"/>
            <wp:effectExtent l="0" t="0" r="0" b="0"/>
            <wp:docPr id="145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10.jpe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101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BA96">
      <w:pPr>
        <w:tabs>
          <w:tab w:val="left" w:pos="3316"/>
          <w:tab w:val="left" w:pos="5947"/>
          <w:tab w:val="left" w:pos="8566"/>
        </w:tabs>
        <w:spacing w:before="26"/>
        <w:ind w:left="752" w:right="0" w:firstLine="0"/>
        <w:jc w:val="left"/>
        <w:rPr>
          <w:sz w:val="20"/>
        </w:rPr>
      </w:pPr>
      <w:bookmarkStart w:id="67" w:name="_bookmark44"/>
      <w:bookmarkEnd w:id="67"/>
      <w:r>
        <w:rPr>
          <w:b/>
          <w:sz w:val="18"/>
        </w:rPr>
        <w:t>Figure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2-14</w:t>
      </w:r>
      <w:r>
        <w:rPr>
          <w:b/>
          <w:spacing w:val="-2"/>
          <w:sz w:val="18"/>
        </w:rPr>
        <w:t xml:space="preserve"> </w:t>
      </w:r>
      <w:r>
        <w:rPr>
          <w:sz w:val="20"/>
        </w:rPr>
        <w:t>Aggregate</w:t>
      </w:r>
      <w:r>
        <w:rPr>
          <w:sz w:val="20"/>
        </w:rPr>
        <w:tab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 xml:space="preserve">2-15 </w:t>
      </w:r>
      <w:r>
        <w:rPr>
          <w:sz w:val="20"/>
        </w:rPr>
        <w:t>Sand</w:t>
      </w:r>
      <w:r>
        <w:rPr>
          <w:sz w:val="20"/>
        </w:rPr>
        <w:tab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2-16</w:t>
      </w:r>
      <w:r>
        <w:rPr>
          <w:b/>
          <w:spacing w:val="-2"/>
          <w:sz w:val="18"/>
        </w:rPr>
        <w:t xml:space="preserve"> </w:t>
      </w:r>
      <w:r>
        <w:rPr>
          <w:sz w:val="20"/>
        </w:rPr>
        <w:t>Water</w:t>
      </w:r>
      <w:r>
        <w:rPr>
          <w:spacing w:val="-1"/>
          <w:sz w:val="20"/>
        </w:rPr>
        <w:t xml:space="preserve"> </w:t>
      </w:r>
      <w:r>
        <w:rPr>
          <w:sz w:val="20"/>
        </w:rPr>
        <w:t>tanker</w:t>
      </w:r>
      <w:r>
        <w:rPr>
          <w:sz w:val="20"/>
        </w:rPr>
        <w:tab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2-17</w:t>
      </w:r>
      <w:r>
        <w:rPr>
          <w:b/>
          <w:spacing w:val="44"/>
          <w:sz w:val="18"/>
        </w:rPr>
        <w:t xml:space="preserve"> </w:t>
      </w:r>
      <w:r>
        <w:rPr>
          <w:sz w:val="20"/>
        </w:rPr>
        <w:t>Cement</w:t>
      </w:r>
    </w:p>
    <w:p w14:paraId="4FE44593">
      <w:pPr>
        <w:pStyle w:val="8"/>
        <w:spacing w:before="5"/>
        <w:rPr>
          <w:sz w:val="17"/>
        </w:rPr>
      </w:pPr>
    </w:p>
    <w:p w14:paraId="4A46D69A">
      <w:pPr>
        <w:pStyle w:val="5"/>
        <w:spacing w:before="1"/>
        <w:ind w:left="752"/>
      </w:pPr>
      <w:r>
        <w:t>Batching</w:t>
      </w:r>
      <w:r>
        <w:rPr>
          <w:spacing w:val="-1"/>
        </w:rPr>
        <w:t xml:space="preserve"> </w:t>
      </w:r>
      <w:r>
        <w:t>of Concrete</w:t>
      </w:r>
    </w:p>
    <w:p w14:paraId="7E79E1D9">
      <w:pPr>
        <w:pStyle w:val="8"/>
        <w:spacing w:before="64" w:line="302" w:lineRule="auto"/>
        <w:ind w:left="752" w:right="564"/>
        <w:jc w:val="both"/>
      </w:pPr>
      <w:r>
        <w:t>A batch is one mixing of concrete and can be carried out by measuring the quantities of materials required</w:t>
      </w:r>
      <w:r>
        <w:rPr>
          <w:spacing w:val="-5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weight.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batching.</w:t>
      </w:r>
    </w:p>
    <w:p w14:paraId="3A97262B">
      <w:pPr>
        <w:pStyle w:val="8"/>
        <w:spacing w:before="195" w:line="300" w:lineRule="auto"/>
        <w:ind w:left="752" w:right="565"/>
        <w:jc w:val="both"/>
      </w:pPr>
      <w:r>
        <w:pict>
          <v:shape id="_x0000_s1177" o:spid="_x0000_s1177" o:spt="202" type="#_x0000_t202" style="position:absolute;left:0pt;margin-left:247.35pt;margin-top:113.45pt;height:27.75pt;width:181.25pt;mso-position-horizontal-relative:page;z-index:251676672;mso-width-relative:page;mso-height-relative:page;" filled="f" stroked="t" coordsize="21600,21600">
            <v:path/>
            <v:fill on="f" focussize="0,0"/>
            <v:stroke weight="2pt" color="#000000"/>
            <v:imagedata o:title=""/>
            <o:lock v:ext="edit"/>
            <v:textbox inset="0mm,0mm,0mm,0mm">
              <w:txbxContent>
                <w:p w14:paraId="1AC00FF4">
                  <w:pPr>
                    <w:pStyle w:val="8"/>
                    <w:spacing w:before="68"/>
                    <w:ind w:left="190"/>
                  </w:pPr>
                  <w:r>
                    <w:t>50cm*40cm*18cm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Measurement</w:t>
                  </w:r>
                </w:p>
              </w:txbxContent>
            </v:textbox>
          </v:shape>
        </w:pict>
      </w:r>
      <w:r>
        <w:rPr>
          <w:b/>
        </w:rPr>
        <w:t xml:space="preserve">Volume Batching: - </w:t>
      </w:r>
      <w:r>
        <w:t>are often quoted by ratio such as 1:2:3 (cement, fine aggregate or sand, and coarse</w:t>
      </w:r>
      <w:r>
        <w:rPr>
          <w:spacing w:val="1"/>
        </w:rPr>
        <w:t xml:space="preserve"> </w:t>
      </w:r>
      <w:r>
        <w:t>aggregate) respectively.</w:t>
      </w:r>
      <w:r>
        <w:rPr>
          <w:spacing w:val="60"/>
        </w:rPr>
        <w:t xml:space="preserve"> </w:t>
      </w:r>
      <w:r>
        <w:t>To ensure accurate amounts of materials are used for each batch gauge box</w:t>
      </w:r>
      <w:r>
        <w:rPr>
          <w:spacing w:val="1"/>
        </w:rPr>
        <w:t xml:space="preserve"> </w:t>
      </w:r>
      <w:r>
        <w:t>should be employed its size being based on convenient handling. Ideally a batch of concrete should be</w:t>
      </w:r>
      <w:r>
        <w:rPr>
          <w:spacing w:val="1"/>
        </w:rPr>
        <w:t xml:space="preserve"> </w:t>
      </w:r>
      <w:r>
        <w:t>equated to using 50kg of cement per batch. During 1:2:3 mixing ratio the size of box batches used in our</w:t>
      </w:r>
      <w:r>
        <w:rPr>
          <w:spacing w:val="1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C-25 50cm*40cm*18cm box</w:t>
      </w:r>
      <w:r>
        <w:rPr>
          <w:spacing w:val="2"/>
        </w:rPr>
        <w:t xml:space="preserve"> </w:t>
      </w:r>
      <w:r>
        <w:t>size.</w:t>
      </w:r>
    </w:p>
    <w:p w14:paraId="5F8C2094">
      <w:pPr>
        <w:pStyle w:val="8"/>
        <w:spacing w:before="7"/>
        <w:rPr>
          <w:sz w:val="14"/>
        </w:rPr>
      </w:pPr>
      <w:r>
        <w:pict>
          <v:group id="_x0000_s1178" o:spid="_x0000_s1178" o:spt="203" style="position:absolute;left:0pt;margin-left:58.95pt;margin-top:10.35pt;height:130.9pt;width:188.15pt;mso-position-horizontal-relative:page;mso-wrap-distance-bottom:0pt;mso-wrap-distance-top:0pt;z-index:-251619328;mso-width-relative:page;mso-height-relative:page;" coordorigin="1179,208" coordsize="3763,2618">
            <o:lock v:ext="edit"/>
            <v:shape id="_x0000_s1179" o:spid="_x0000_s1179" o:spt="75" type="#_x0000_t75" style="position:absolute;left:1179;top:207;height:2618;width:3234;" filled="f" stroked="f" coordsize="21600,21600">
              <v:path/>
              <v:fill on="f" focussize="0,0"/>
              <v:stroke on="f"/>
              <v:imagedata r:id="rId121" o:title=""/>
              <o:lock v:ext="edit" aspectratio="t"/>
            </v:shape>
            <v:shape id="_x0000_s1180" o:spid="_x0000_s1180" style="position:absolute;left:3088;top:670;height:1047;width:1854;" fillcolor="#FF0000" filled="t" stroked="f" coordorigin="3088,671" coordsize="1854,1047" path="m4819,717l3088,1678,3110,1718,4841,757,4864,718,4819,717xm4941,677l4892,677,4914,716,4841,757,4804,820,4798,830,4801,844,4822,857,4836,853,4941,677xm4864,718l4841,757,4909,719,4903,719,4864,718xm4884,685l4864,718,4903,719,4884,685xm4897,685l4884,685,4903,719,4909,719,4914,716,4897,685xm4892,677l4819,717,4864,718,4884,685,4897,685,4892,677xm4735,671l4725,680,4724,693,4724,705,4734,716,4819,717,4892,677,4941,677,4942,675,4735,671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</w:p>
    <w:p w14:paraId="685224EC">
      <w:pPr>
        <w:spacing w:before="0"/>
        <w:ind w:left="752" w:right="0" w:firstLine="0"/>
        <w:jc w:val="left"/>
        <w:rPr>
          <w:sz w:val="22"/>
        </w:rPr>
      </w:pPr>
      <w:bookmarkStart w:id="68" w:name="_bookmark45"/>
      <w:bookmarkEnd w:id="68"/>
      <w:r>
        <w:rPr>
          <w:b/>
          <w:sz w:val="22"/>
        </w:rPr>
        <w:t>Figure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2-18</w:t>
      </w:r>
      <w:r>
        <w:rPr>
          <w:b/>
          <w:spacing w:val="44"/>
          <w:sz w:val="22"/>
        </w:rPr>
        <w:t xml:space="preserve"> </w:t>
      </w:r>
      <w:r>
        <w:rPr>
          <w:sz w:val="22"/>
        </w:rPr>
        <w:t>Batching</w:t>
      </w:r>
      <w:r>
        <w:rPr>
          <w:spacing w:val="-2"/>
          <w:sz w:val="22"/>
        </w:rPr>
        <w:t xml:space="preserve"> </w:t>
      </w:r>
      <w:r>
        <w:rPr>
          <w:sz w:val="22"/>
        </w:rPr>
        <w:t>material</w:t>
      </w:r>
    </w:p>
    <w:p w14:paraId="714CCE49">
      <w:pPr>
        <w:pStyle w:val="5"/>
        <w:spacing w:before="173"/>
        <w:ind w:left="752"/>
      </w:pPr>
      <w:r>
        <w:t>Concrete</w:t>
      </w:r>
      <w:r>
        <w:rPr>
          <w:spacing w:val="-3"/>
        </w:rPr>
        <w:t xml:space="preserve"> </w:t>
      </w:r>
      <w:r>
        <w:t>Mixing</w:t>
      </w:r>
    </w:p>
    <w:p w14:paraId="09260617">
      <w:pPr>
        <w:pStyle w:val="8"/>
        <w:spacing w:before="130" w:line="300" w:lineRule="auto"/>
        <w:ind w:left="752" w:right="572"/>
      </w:pPr>
      <w:r>
        <w:t>This</w:t>
      </w:r>
      <w:r>
        <w:rPr>
          <w:spacing w:val="27"/>
        </w:rPr>
        <w:t xml:space="preserve"> </w:t>
      </w:r>
      <w:r>
        <w:t>process</w:t>
      </w:r>
      <w:r>
        <w:rPr>
          <w:spacing w:val="28"/>
        </w:rPr>
        <w:t xml:space="preserve"> </w:t>
      </w:r>
      <w:r>
        <w:t>should</w:t>
      </w:r>
      <w:r>
        <w:rPr>
          <w:spacing w:val="27"/>
        </w:rPr>
        <w:t xml:space="preserve"> </w:t>
      </w:r>
      <w:r>
        <w:t>ensure</w:t>
      </w:r>
      <w:r>
        <w:rPr>
          <w:spacing w:val="25"/>
        </w:rPr>
        <w:t xml:space="preserve"> </w:t>
      </w:r>
      <w:r>
        <w:t>uniform</w:t>
      </w:r>
      <w:r>
        <w:rPr>
          <w:spacing w:val="28"/>
        </w:rPr>
        <w:t xml:space="preserve"> </w:t>
      </w:r>
      <w:r>
        <w:t>colour,</w:t>
      </w:r>
      <w:r>
        <w:rPr>
          <w:spacing w:val="27"/>
        </w:rPr>
        <w:t xml:space="preserve"> </w:t>
      </w:r>
      <w:r>
        <w:t>consistency,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homogeneity</w:t>
      </w:r>
      <w:r>
        <w:rPr>
          <w:spacing w:val="20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concrete.</w:t>
      </w:r>
      <w:r>
        <w:rPr>
          <w:spacing w:val="27"/>
        </w:rPr>
        <w:t xml:space="preserve"> </w:t>
      </w:r>
      <w:r>
        <w:t>Segregation</w:t>
      </w:r>
      <w:r>
        <w:rPr>
          <w:spacing w:val="-57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 take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process of mixing.</w:t>
      </w:r>
    </w:p>
    <w:p w14:paraId="16661B7E">
      <w:pPr>
        <w:pStyle w:val="8"/>
        <w:spacing w:before="1" w:line="297" w:lineRule="auto"/>
        <w:ind w:left="752" w:right="561"/>
      </w:pPr>
      <w:r>
        <w:t>Generally</w:t>
      </w:r>
      <w:r>
        <w:rPr>
          <w:spacing w:val="14"/>
        </w:rPr>
        <w:t xml:space="preserve"> </w:t>
      </w:r>
      <w:r>
        <w:t>they</w:t>
      </w:r>
      <w:r>
        <w:rPr>
          <w:spacing w:val="16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types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concrete</w:t>
      </w:r>
      <w:r>
        <w:rPr>
          <w:spacing w:val="18"/>
        </w:rPr>
        <w:t xml:space="preserve"> </w:t>
      </w:r>
      <w:r>
        <w:t>mixing:-</w:t>
      </w:r>
      <w:r>
        <w:rPr>
          <w:spacing w:val="19"/>
        </w:rPr>
        <w:t xml:space="preserve"> </w:t>
      </w:r>
      <w:r>
        <w:t>machine</w:t>
      </w:r>
      <w:r>
        <w:rPr>
          <w:spacing w:val="20"/>
        </w:rPr>
        <w:t xml:space="preserve"> </w:t>
      </w:r>
      <w:r>
        <w:t>mixing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hand</w:t>
      </w:r>
      <w:r>
        <w:rPr>
          <w:spacing w:val="19"/>
        </w:rPr>
        <w:t xml:space="preserve"> </w:t>
      </w:r>
      <w:r>
        <w:t>mixing.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my</w:t>
      </w:r>
      <w:r>
        <w:rPr>
          <w:spacing w:val="14"/>
        </w:rPr>
        <w:t xml:space="preserve"> </w:t>
      </w:r>
      <w:r>
        <w:t>site</w:t>
      </w:r>
      <w:r>
        <w:rPr>
          <w:spacing w:val="23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mixing.</w:t>
      </w:r>
    </w:p>
    <w:p w14:paraId="49CDE7DA">
      <w:pPr>
        <w:spacing w:after="0" w:line="297" w:lineRule="auto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45E509B2">
      <w:pPr>
        <w:pStyle w:val="8"/>
        <w:spacing w:before="11"/>
        <w:rPr>
          <w:sz w:val="21"/>
        </w:rPr>
      </w:pPr>
    </w:p>
    <w:p w14:paraId="29918614">
      <w:pPr>
        <w:tabs>
          <w:tab w:val="left" w:pos="5614"/>
        </w:tabs>
        <w:spacing w:line="240" w:lineRule="auto"/>
        <w:ind w:left="754" w:right="0" w:firstLine="0"/>
        <w:rPr>
          <w:sz w:val="20"/>
        </w:rPr>
      </w:pPr>
      <w:bookmarkStart w:id="69" w:name="_bookmark47"/>
      <w:bookmarkEnd w:id="69"/>
      <w:r>
        <w:rPr>
          <w:sz w:val="20"/>
        </w:rPr>
        <w:drawing>
          <wp:inline distT="0" distB="0" distL="0" distR="0">
            <wp:extent cx="2188210" cy="2589530"/>
            <wp:effectExtent l="0" t="0" r="0" b="0"/>
            <wp:docPr id="147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12.jpe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511" cy="25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470150" cy="2576830"/>
            <wp:effectExtent l="0" t="0" r="0" b="0"/>
            <wp:docPr id="149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113.jpe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577" cy="25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7C69">
      <w:pPr>
        <w:pStyle w:val="8"/>
        <w:spacing w:before="4"/>
        <w:rPr>
          <w:sz w:val="6"/>
        </w:rPr>
      </w:pPr>
    </w:p>
    <w:p w14:paraId="627F70AD">
      <w:pPr>
        <w:tabs>
          <w:tab w:val="left" w:pos="6127"/>
        </w:tabs>
        <w:spacing w:before="90"/>
        <w:ind w:left="813" w:right="0" w:firstLine="0"/>
        <w:jc w:val="left"/>
        <w:rPr>
          <w:sz w:val="24"/>
        </w:rPr>
      </w:pPr>
      <w:bookmarkStart w:id="70" w:name="_bookmark46"/>
      <w:bookmarkEnd w:id="70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2-19 </w:t>
      </w:r>
      <w:r>
        <w:rPr>
          <w:sz w:val="24"/>
        </w:rPr>
        <w:t>Concrete</w:t>
      </w:r>
      <w:r>
        <w:rPr>
          <w:spacing w:val="-1"/>
          <w:sz w:val="24"/>
        </w:rPr>
        <w:t xml:space="preserve"> </w:t>
      </w:r>
      <w:r>
        <w:rPr>
          <w:sz w:val="24"/>
        </w:rPr>
        <w:t>mixing</w:t>
      </w:r>
      <w:r>
        <w:rPr>
          <w:sz w:val="24"/>
        </w:rPr>
        <w:tab/>
      </w: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2-20</w:t>
      </w:r>
      <w:r>
        <w:rPr>
          <w:b/>
          <w:spacing w:val="56"/>
          <w:sz w:val="24"/>
        </w:rPr>
        <w:t xml:space="preserve"> </w:t>
      </w:r>
      <w:r>
        <w:rPr>
          <w:sz w:val="24"/>
        </w:rPr>
        <w:t>Fresh concrete</w:t>
      </w:r>
    </w:p>
    <w:p w14:paraId="14BD94BC">
      <w:pPr>
        <w:pStyle w:val="8"/>
        <w:spacing w:before="199"/>
        <w:ind w:left="752"/>
      </w:pPr>
      <w:r>
        <w:t>The</w:t>
      </w:r>
      <w:r>
        <w:rPr>
          <w:spacing w:val="-3"/>
        </w:rPr>
        <w:t xml:space="preserve"> </w:t>
      </w:r>
      <w:r>
        <w:t>materials should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in to</w:t>
      </w:r>
      <w:r>
        <w:rPr>
          <w:spacing w:val="-1"/>
        </w:rPr>
        <w:t xml:space="preserve"> </w:t>
      </w:r>
      <w:r>
        <w:t>the mixer</w:t>
      </w:r>
      <w:r>
        <w:rPr>
          <w:spacing w:val="-1"/>
        </w:rPr>
        <w:t xml:space="preserve"> </w:t>
      </w:r>
      <w:r>
        <w:t>in following</w:t>
      </w:r>
      <w:r>
        <w:rPr>
          <w:spacing w:val="-4"/>
        </w:rPr>
        <w:t xml:space="preserve"> </w:t>
      </w:r>
      <w:r>
        <w:t>order:</w:t>
      </w:r>
    </w:p>
    <w:p w14:paraId="43A44701">
      <w:pPr>
        <w:pStyle w:val="15"/>
        <w:numPr>
          <w:ilvl w:val="0"/>
          <w:numId w:val="37"/>
        </w:numPr>
        <w:tabs>
          <w:tab w:val="left" w:pos="1474"/>
        </w:tabs>
        <w:spacing w:before="98" w:after="0" w:line="240" w:lineRule="auto"/>
        <w:ind w:left="1473" w:right="0" w:hanging="361"/>
        <w:jc w:val="left"/>
        <w:rPr>
          <w:sz w:val="24"/>
        </w:rPr>
      </w:pPr>
      <w:r>
        <w:pict>
          <v:shape id="_x0000_s1181" o:spid="_x0000_s1181" style="position:absolute;left:0pt;margin-left:299.35pt;margin-top:9.75pt;height:121.8pt;width:30.6pt;mso-position-horizontal-relative:page;z-index:-251625472;mso-width-relative:page;mso-height-relative:page;" filled="f" stroked="t" coordorigin="5988,196" coordsize="612,2436" path="m5988,196l6085,202,6169,220,6235,247,6294,321,6294,1329,6310,1369,6353,1403,6419,1430,6503,1448,6600,1454,6503,1461,6419,1479,6353,1506,6310,1540,6294,1580,6294,2507,6278,2546,6235,2581,6169,2608,6085,2625,5988,2632e">
            <v:path arrowok="t"/>
            <v:fill on="f" focussize="0,0"/>
            <v:stroke weight="2.25pt" color="#000000"/>
            <v:imagedata o:title=""/>
            <o:lock v:ext="edit"/>
          </v:shape>
        </w:pict>
      </w:r>
      <w:r>
        <w:rPr>
          <w:sz w:val="24"/>
        </w:rPr>
        <w:t>half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</w:p>
    <w:p w14:paraId="18F53E37">
      <w:pPr>
        <w:pStyle w:val="15"/>
        <w:numPr>
          <w:ilvl w:val="0"/>
          <w:numId w:val="37"/>
        </w:numPr>
        <w:tabs>
          <w:tab w:val="left" w:pos="1474"/>
        </w:tabs>
        <w:spacing w:before="97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coarse</w:t>
      </w:r>
      <w:r>
        <w:rPr>
          <w:spacing w:val="-3"/>
          <w:sz w:val="24"/>
        </w:rPr>
        <w:t xml:space="preserve"> </w:t>
      </w:r>
      <w:r>
        <w:rPr>
          <w:sz w:val="24"/>
        </w:rPr>
        <w:t>aggregate</w:t>
      </w:r>
    </w:p>
    <w:p w14:paraId="232430BD">
      <w:pPr>
        <w:pStyle w:val="15"/>
        <w:numPr>
          <w:ilvl w:val="0"/>
          <w:numId w:val="37"/>
        </w:numPr>
        <w:tabs>
          <w:tab w:val="left" w:pos="1474"/>
          <w:tab w:val="left" w:pos="6372"/>
        </w:tabs>
        <w:spacing w:before="96" w:after="0" w:line="324" w:lineRule="auto"/>
        <w:ind w:left="6454" w:right="1358" w:hanging="5341"/>
        <w:jc w:val="left"/>
        <w:rPr>
          <w:sz w:val="24"/>
        </w:rPr>
      </w:pPr>
      <w:r>
        <w:rPr>
          <w:sz w:val="24"/>
        </w:rPr>
        <w:t>Fine</w:t>
      </w:r>
      <w:r>
        <w:rPr>
          <w:spacing w:val="-3"/>
          <w:sz w:val="24"/>
        </w:rPr>
        <w:t xml:space="preserve"> </w:t>
      </w:r>
      <w:r>
        <w:rPr>
          <w:sz w:val="24"/>
        </w:rPr>
        <w:t>aggregate</w:t>
      </w:r>
      <w:r>
        <w:rPr>
          <w:sz w:val="24"/>
        </w:rPr>
        <w:tab/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cement</w:t>
      </w:r>
      <w:r>
        <w:rPr>
          <w:spacing w:val="-4"/>
          <w:sz w:val="24"/>
        </w:rPr>
        <w:t xml:space="preserve"> </w:t>
      </w:r>
      <w:r>
        <w:rPr>
          <w:sz w:val="24"/>
        </w:rPr>
        <w:t>ratio</w:t>
      </w:r>
      <w:r>
        <w:rPr>
          <w:spacing w:val="-3"/>
          <w:sz w:val="24"/>
        </w:rPr>
        <w:t xml:space="preserve"> </w:t>
      </w:r>
      <w:r>
        <w:rPr>
          <w:sz w:val="24"/>
        </w:rPr>
        <w:t>shall</w:t>
      </w:r>
      <w:r>
        <w:rPr>
          <w:spacing w:val="-4"/>
          <w:sz w:val="24"/>
        </w:rPr>
        <w:t xml:space="preserve"> </w:t>
      </w:r>
      <w:r>
        <w:rPr>
          <w:sz w:val="24"/>
        </w:rPr>
        <w:t>always</w:t>
      </w:r>
      <w:r>
        <w:rPr>
          <w:spacing w:val="-57"/>
          <w:sz w:val="24"/>
        </w:rPr>
        <w:t xml:space="preserve"> </w:t>
      </w:r>
      <w:r>
        <w:rPr>
          <w:sz w:val="24"/>
        </w:rPr>
        <w:t>kept</w:t>
      </w:r>
      <w:r>
        <w:rPr>
          <w:spacing w:val="-1"/>
          <w:sz w:val="24"/>
        </w:rPr>
        <w:t xml:space="preserve"> </w:t>
      </w:r>
      <w:r>
        <w:rPr>
          <w:sz w:val="24"/>
        </w:rPr>
        <w:t>constant.</w:t>
      </w:r>
    </w:p>
    <w:p w14:paraId="2E5DE3DB">
      <w:pPr>
        <w:pStyle w:val="15"/>
        <w:numPr>
          <w:ilvl w:val="0"/>
          <w:numId w:val="37"/>
        </w:numPr>
        <w:tabs>
          <w:tab w:val="left" w:pos="1474"/>
        </w:tabs>
        <w:spacing w:before="1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cement</w:t>
      </w:r>
    </w:p>
    <w:p w14:paraId="2F03B660">
      <w:pPr>
        <w:pStyle w:val="15"/>
        <w:numPr>
          <w:ilvl w:val="0"/>
          <w:numId w:val="37"/>
        </w:numPr>
        <w:tabs>
          <w:tab w:val="left" w:pos="1474"/>
        </w:tabs>
        <w:spacing w:before="96" w:after="0" w:line="357" w:lineRule="auto"/>
        <w:ind w:left="752" w:right="6018" w:firstLine="360"/>
        <w:jc w:val="left"/>
        <w:rPr>
          <w:sz w:val="24"/>
        </w:rPr>
      </w:pPr>
      <w:r>
        <w:rPr>
          <w:sz w:val="24"/>
        </w:rPr>
        <w:t>the rest half volume of the water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 to be</w:t>
      </w:r>
      <w:r>
        <w:rPr>
          <w:spacing w:val="-1"/>
          <w:sz w:val="24"/>
        </w:rPr>
        <w:t xml:space="preserve"> </w:t>
      </w:r>
      <w:r>
        <w:rPr>
          <w:sz w:val="24"/>
        </w:rPr>
        <w:t>mixing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concrete by</w:t>
      </w:r>
      <w:r>
        <w:rPr>
          <w:spacing w:val="-5"/>
          <w:sz w:val="24"/>
        </w:rPr>
        <w:t xml:space="preserve"> </w:t>
      </w:r>
      <w:r>
        <w:rPr>
          <w:sz w:val="24"/>
        </w:rPr>
        <w:t>mixer</w:t>
      </w:r>
    </w:p>
    <w:p w14:paraId="144A5EB5">
      <w:pPr>
        <w:pStyle w:val="15"/>
        <w:numPr>
          <w:ilvl w:val="0"/>
          <w:numId w:val="39"/>
        </w:numPr>
        <w:tabs>
          <w:tab w:val="left" w:pos="1474"/>
        </w:tabs>
        <w:spacing w:before="0" w:after="0" w:line="238" w:lineRule="exact"/>
        <w:ind w:left="1473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mixer shall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thoroughly</w:t>
      </w:r>
      <w:r>
        <w:rPr>
          <w:spacing w:val="-5"/>
          <w:sz w:val="24"/>
        </w:rPr>
        <w:t xml:space="preserve"> </w:t>
      </w: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from hardened concrete</w:t>
      </w:r>
      <w:r>
        <w:rPr>
          <w:spacing w:val="-1"/>
          <w:sz w:val="24"/>
        </w:rPr>
        <w:t xml:space="preserve"> </w:t>
      </w:r>
      <w:r>
        <w:rPr>
          <w:sz w:val="24"/>
        </w:rPr>
        <w:t>and other</w:t>
      </w:r>
      <w:r>
        <w:rPr>
          <w:spacing w:val="-1"/>
          <w:sz w:val="24"/>
        </w:rPr>
        <w:t xml:space="preserve"> </w:t>
      </w:r>
      <w:r>
        <w:rPr>
          <w:sz w:val="24"/>
        </w:rPr>
        <w:t>kind of dirt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14:paraId="54E688AC">
      <w:pPr>
        <w:pStyle w:val="15"/>
        <w:numPr>
          <w:ilvl w:val="0"/>
          <w:numId w:val="39"/>
        </w:numPr>
        <w:tabs>
          <w:tab w:val="left" w:pos="1474"/>
        </w:tabs>
        <w:spacing w:before="96" w:after="0" w:line="240" w:lineRule="auto"/>
        <w:ind w:left="1473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mixing</w:t>
      </w:r>
      <w:r>
        <w:rPr>
          <w:spacing w:val="-2"/>
          <w:sz w:val="24"/>
        </w:rPr>
        <w:t xml:space="preserve"> </w:t>
      </w:r>
      <w:r>
        <w:rPr>
          <w:sz w:val="24"/>
        </w:rPr>
        <w:t>time should be carefully</w:t>
      </w:r>
      <w:r>
        <w:rPr>
          <w:spacing w:val="-5"/>
          <w:sz w:val="24"/>
        </w:rPr>
        <w:t xml:space="preserve"> </w:t>
      </w:r>
      <w:r>
        <w:rPr>
          <w:sz w:val="24"/>
        </w:rPr>
        <w:t>adhered to.</w:t>
      </w:r>
    </w:p>
    <w:p w14:paraId="2E84527B">
      <w:pPr>
        <w:pStyle w:val="15"/>
        <w:numPr>
          <w:ilvl w:val="0"/>
          <w:numId w:val="39"/>
        </w:numPr>
        <w:tabs>
          <w:tab w:val="left" w:pos="1474"/>
        </w:tabs>
        <w:spacing w:before="96" w:after="0" w:line="326" w:lineRule="auto"/>
        <w:ind w:left="1473" w:right="57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mixer</w:t>
      </w:r>
      <w:r>
        <w:rPr>
          <w:spacing w:val="33"/>
          <w:sz w:val="24"/>
        </w:rPr>
        <w:t xml:space="preserve"> </w:t>
      </w:r>
      <w:r>
        <w:rPr>
          <w:sz w:val="24"/>
        </w:rPr>
        <w:t>not</w:t>
      </w:r>
      <w:r>
        <w:rPr>
          <w:spacing w:val="34"/>
          <w:sz w:val="24"/>
        </w:rPr>
        <w:t xml:space="preserve"> </w:t>
      </w:r>
      <w:r>
        <w:rPr>
          <w:sz w:val="24"/>
        </w:rPr>
        <w:t>overloaded.</w:t>
      </w:r>
      <w:r>
        <w:rPr>
          <w:spacing w:val="33"/>
          <w:sz w:val="24"/>
        </w:rPr>
        <w:t xml:space="preserve"> </w:t>
      </w:r>
      <w:r>
        <w:rPr>
          <w:sz w:val="24"/>
        </w:rPr>
        <w:t>Check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capacity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33"/>
          <w:sz w:val="24"/>
        </w:rPr>
        <w:t xml:space="preserve"> </w:t>
      </w:r>
      <w:r>
        <w:rPr>
          <w:sz w:val="24"/>
        </w:rPr>
        <w:t>mixer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don‟t</w:t>
      </w:r>
      <w:r>
        <w:rPr>
          <w:spacing w:val="33"/>
          <w:sz w:val="24"/>
        </w:rPr>
        <w:t xml:space="preserve"> </w:t>
      </w:r>
      <w:r>
        <w:rPr>
          <w:sz w:val="24"/>
        </w:rPr>
        <w:t>allow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contractor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z w:val="24"/>
        </w:rPr>
        <w:t>mix</w:t>
      </w:r>
      <w:r>
        <w:rPr>
          <w:spacing w:val="-57"/>
          <w:sz w:val="24"/>
        </w:rPr>
        <w:t xml:space="preserve"> </w:t>
      </w:r>
      <w:r>
        <w:rPr>
          <w:sz w:val="24"/>
        </w:rPr>
        <w:t>bigger</w:t>
      </w:r>
      <w:r>
        <w:rPr>
          <w:spacing w:val="-1"/>
          <w:sz w:val="24"/>
        </w:rPr>
        <w:t xml:space="preserve"> </w:t>
      </w:r>
      <w:r>
        <w:rPr>
          <w:sz w:val="24"/>
        </w:rPr>
        <w:t>batches than specified.</w:t>
      </w:r>
    </w:p>
    <w:p w14:paraId="08868841">
      <w:pPr>
        <w:pStyle w:val="5"/>
        <w:spacing w:before="1"/>
        <w:ind w:left="752"/>
      </w:pPr>
      <w:r>
        <w:t>Concrete</w:t>
      </w:r>
      <w:r>
        <w:rPr>
          <w:spacing w:val="-3"/>
        </w:rPr>
        <w:t xml:space="preserve"> </w:t>
      </w:r>
      <w:r>
        <w:t>Mix</w:t>
      </w:r>
      <w:r>
        <w:rPr>
          <w:spacing w:val="-1"/>
        </w:rPr>
        <w:t xml:space="preserve"> </w:t>
      </w:r>
      <w:r>
        <w:t>Design</w:t>
      </w:r>
    </w:p>
    <w:p w14:paraId="400AD564">
      <w:pPr>
        <w:pStyle w:val="8"/>
        <w:spacing w:before="8"/>
        <w:rPr>
          <w:b/>
          <w:sz w:val="20"/>
        </w:rPr>
      </w:pPr>
    </w:p>
    <w:p w14:paraId="3B199EC1">
      <w:pPr>
        <w:pStyle w:val="8"/>
        <w:spacing w:line="324" w:lineRule="auto"/>
        <w:ind w:left="752" w:right="562" w:firstLine="480"/>
        <w:jc w:val="both"/>
      </w:pPr>
      <w:r>
        <w:t>The properties of a freshly mixed as well as the resulting hardened concrete are closely associated</w:t>
      </w:r>
      <w:r>
        <w:rPr>
          <w:spacing w:val="1"/>
        </w:rPr>
        <w:t xml:space="preserve"> </w:t>
      </w:r>
      <w:r>
        <w:t>with the characteristics and relative proportions of the component materials. It is therefore obvious that by</w:t>
      </w:r>
      <w:r>
        <w:rPr>
          <w:spacing w:val="-57"/>
        </w:rPr>
        <w:t xml:space="preserve"> </w:t>
      </w:r>
      <w:r>
        <w:t>determining the relative quantities of given types of materials prior to mixing, one can produce a concrete</w:t>
      </w:r>
      <w:r>
        <w:rPr>
          <w:spacing w:val="1"/>
        </w:rPr>
        <w:t xml:space="preserve"> </w:t>
      </w:r>
      <w:r>
        <w:t>of desired properties. This process is known as Mix Design or Mix Proportions. From standards, it is</w:t>
      </w:r>
      <w:r>
        <w:rPr>
          <w:spacing w:val="1"/>
        </w:rPr>
        <w:t xml:space="preserve"> </w:t>
      </w:r>
      <w:r>
        <w:t>common on site that the amount of ingredients used to make concrete of different compression strength is</w:t>
      </w:r>
      <w:r>
        <w:rPr>
          <w:spacing w:val="1"/>
        </w:rPr>
        <w:t xml:space="preserve"> </w:t>
      </w:r>
      <w:r>
        <w:t>known.</w:t>
      </w:r>
      <w:r>
        <w:rPr>
          <w:spacing w:val="1"/>
        </w:rPr>
        <w:t xml:space="preserve"> </w:t>
      </w:r>
      <w:r>
        <w:t>For example; to make a one cubic meter of C-25 concrete, 1:2:3 proportion of cement, sand and</w:t>
      </w:r>
      <w:r>
        <w:rPr>
          <w:spacing w:val="1"/>
        </w:rPr>
        <w:t xml:space="preserve"> </w:t>
      </w:r>
      <w:r>
        <w:t>aggregate</w:t>
      </w:r>
      <w:r>
        <w:rPr>
          <w:spacing w:val="-2"/>
        </w:rPr>
        <w:t xml:space="preserve"> </w:t>
      </w:r>
      <w:r>
        <w:t>is used.</w:t>
      </w:r>
    </w:p>
    <w:p w14:paraId="4C4CD88C">
      <w:pPr>
        <w:spacing w:after="0" w:line="324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4A6BCD0B">
      <w:pPr>
        <w:pStyle w:val="8"/>
        <w:spacing w:before="7"/>
        <w:rPr>
          <w:sz w:val="13"/>
        </w:rPr>
      </w:pPr>
    </w:p>
    <w:p w14:paraId="30E81A8F">
      <w:pPr>
        <w:spacing w:before="90"/>
        <w:ind w:left="752" w:right="0" w:firstLine="0"/>
        <w:jc w:val="both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2-4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Mix proportion</w:t>
      </w:r>
    </w:p>
    <w:p w14:paraId="4E977790">
      <w:pPr>
        <w:pStyle w:val="8"/>
        <w:spacing w:before="4"/>
        <w:rPr>
          <w:sz w:val="26"/>
        </w:rPr>
      </w:pPr>
    </w:p>
    <w:tbl>
      <w:tblPr>
        <w:tblStyle w:val="7"/>
        <w:tblW w:w="0" w:type="auto"/>
        <w:tblInd w:w="66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85"/>
        <w:gridCol w:w="2804"/>
        <w:gridCol w:w="3011"/>
      </w:tblGrid>
      <w:tr w14:paraId="671CBF0E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685" w:type="dxa"/>
          </w:tcPr>
          <w:p w14:paraId="0BEF216B">
            <w:pPr>
              <w:pStyle w:val="16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boxes</w:t>
            </w:r>
          </w:p>
        </w:tc>
        <w:tc>
          <w:tcPr>
            <w:tcW w:w="2804" w:type="dxa"/>
          </w:tcPr>
          <w:p w14:paraId="35F1E5E7">
            <w:pPr>
              <w:pStyle w:val="16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strength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concrete</w:t>
            </w:r>
          </w:p>
        </w:tc>
        <w:tc>
          <w:tcPr>
            <w:tcW w:w="3011" w:type="dxa"/>
            <w:tcBorders>
              <w:bottom w:val="single" w:color="000000" w:sz="18" w:space="0"/>
            </w:tcBorders>
          </w:tcPr>
          <w:p w14:paraId="56ED4347">
            <w:pPr>
              <w:pStyle w:val="16"/>
              <w:spacing w:line="270" w:lineRule="exact"/>
              <w:ind w:left="227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cement</w:t>
            </w:r>
          </w:p>
        </w:tc>
      </w:tr>
      <w:tr w14:paraId="32D1C398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685" w:type="dxa"/>
          </w:tcPr>
          <w:p w14:paraId="5366A154">
            <w:pPr>
              <w:pStyle w:val="16"/>
              <w:spacing w:line="241" w:lineRule="exact"/>
              <w:ind w:left="107"/>
              <w:rPr>
                <w:sz w:val="22"/>
              </w:rPr>
            </w:pPr>
            <w:r>
              <w:rPr>
                <w:sz w:val="22"/>
              </w:rPr>
              <w:t>50*40*18</w:t>
            </w:r>
          </w:p>
        </w:tc>
        <w:tc>
          <w:tcPr>
            <w:tcW w:w="2804" w:type="dxa"/>
          </w:tcPr>
          <w:p w14:paraId="105ABFCD">
            <w:pPr>
              <w:pStyle w:val="16"/>
              <w:spacing w:line="241" w:lineRule="exact"/>
              <w:ind w:right="400"/>
              <w:jc w:val="right"/>
              <w:rPr>
                <w:sz w:val="22"/>
              </w:rPr>
            </w:pPr>
            <w:r>
              <w:rPr>
                <w:sz w:val="22"/>
              </w:rPr>
              <w:t>C-25</w:t>
            </w:r>
          </w:p>
        </w:tc>
        <w:tc>
          <w:tcPr>
            <w:tcW w:w="3011" w:type="dxa"/>
            <w:tcBorders>
              <w:top w:val="single" w:color="000000" w:sz="18" w:space="0"/>
            </w:tcBorders>
          </w:tcPr>
          <w:p w14:paraId="30EA4A6B">
            <w:pPr>
              <w:pStyle w:val="16"/>
              <w:spacing w:line="241" w:lineRule="exact"/>
              <w:ind w:left="935"/>
              <w:rPr>
                <w:sz w:val="22"/>
              </w:rPr>
            </w:pPr>
            <w:r>
              <w:rPr>
                <w:sz w:val="22"/>
              </w:rPr>
              <w:t>350kg/m</w:t>
            </w:r>
            <w:r>
              <w:rPr>
                <w:sz w:val="22"/>
                <w:vertAlign w:val="superscript"/>
              </w:rPr>
              <w:t>3</w:t>
            </w:r>
          </w:p>
        </w:tc>
      </w:tr>
    </w:tbl>
    <w:p w14:paraId="75AC4F8C">
      <w:pPr>
        <w:pStyle w:val="8"/>
        <w:rPr>
          <w:sz w:val="32"/>
        </w:rPr>
      </w:pPr>
    </w:p>
    <w:p w14:paraId="33A92775">
      <w:pPr>
        <w:pStyle w:val="8"/>
        <w:spacing w:line="324" w:lineRule="auto"/>
        <w:ind w:left="752" w:right="565"/>
        <w:jc w:val="both"/>
      </w:pPr>
      <w:r>
        <w:t>To attain the specified compression strength of concrete, the void spaces in the concrete should be</w:t>
      </w:r>
      <w:r>
        <w:rPr>
          <w:spacing w:val="1"/>
        </w:rPr>
        <w:t xml:space="preserve"> </w:t>
      </w:r>
      <w:r>
        <w:t>removed, to</w:t>
      </w:r>
      <w:r>
        <w:rPr>
          <w:spacing w:val="1"/>
        </w:rPr>
        <w:t xml:space="preserve"> </w:t>
      </w:r>
      <w:r>
        <w:t>achieve this</w:t>
      </w:r>
      <w:r>
        <w:rPr>
          <w:spacing w:val="1"/>
        </w:rPr>
        <w:t xml:space="preserve"> </w:t>
      </w:r>
      <w:r>
        <w:t>compaction</w:t>
      </w:r>
      <w:r>
        <w:rPr>
          <w:spacing w:val="1"/>
        </w:rPr>
        <w:t xml:space="preserve"> </w:t>
      </w:r>
      <w:r>
        <w:t>or vibration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we have to</w:t>
      </w:r>
      <w:r>
        <w:rPr>
          <w:spacing w:val="1"/>
        </w:rPr>
        <w:t xml:space="preserve"> </w:t>
      </w:r>
      <w:r>
        <w:t>take here is</w:t>
      </w:r>
      <w:r>
        <w:rPr>
          <w:spacing w:val="1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prolonged</w:t>
      </w:r>
      <w:r>
        <w:rPr>
          <w:spacing w:val="-1"/>
        </w:rPr>
        <w:t xml:space="preserve"> </w:t>
      </w:r>
      <w:r>
        <w:t>vibration will lead to us segregation.</w:t>
      </w:r>
    </w:p>
    <w:p w14:paraId="393BE137">
      <w:pPr>
        <w:pStyle w:val="5"/>
        <w:spacing w:before="7"/>
        <w:ind w:left="752"/>
        <w:jc w:val="both"/>
      </w:pPr>
      <w:r>
        <w:t>Generally,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approval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concrete</w:t>
      </w:r>
      <w:r>
        <w:rPr>
          <w:spacing w:val="-1"/>
        </w:rPr>
        <w:t xml:space="preserve"> </w:t>
      </w:r>
      <w:r>
        <w:t>work,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checked:</w:t>
      </w:r>
    </w:p>
    <w:p w14:paraId="4C6C76B2">
      <w:pPr>
        <w:pStyle w:val="8"/>
        <w:spacing w:before="10"/>
        <w:rPr>
          <w:b/>
          <w:sz w:val="35"/>
        </w:rPr>
      </w:pPr>
    </w:p>
    <w:p w14:paraId="15B7B22A">
      <w:pPr>
        <w:pStyle w:val="15"/>
        <w:numPr>
          <w:ilvl w:val="0"/>
          <w:numId w:val="40"/>
        </w:numPr>
        <w:tabs>
          <w:tab w:val="left" w:pos="1258"/>
        </w:tabs>
        <w:spacing w:before="0" w:after="0" w:line="240" w:lineRule="auto"/>
        <w:ind w:left="1257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2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</w:p>
    <w:p w14:paraId="7AEBE2AC">
      <w:pPr>
        <w:pStyle w:val="15"/>
        <w:numPr>
          <w:ilvl w:val="0"/>
          <w:numId w:val="40"/>
        </w:numPr>
        <w:tabs>
          <w:tab w:val="left" w:pos="1258"/>
        </w:tabs>
        <w:spacing w:before="137" w:after="0" w:line="326" w:lineRule="auto"/>
        <w:ind w:left="1257" w:right="571" w:hanging="360"/>
        <w:jc w:val="left"/>
        <w:rPr>
          <w:sz w:val="24"/>
        </w:rPr>
      </w:pPr>
      <w:r>
        <w:rPr>
          <w:sz w:val="24"/>
        </w:rPr>
        <w:t>Cement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fresh</w:t>
      </w:r>
      <w:r>
        <w:rPr>
          <w:spacing w:val="18"/>
          <w:sz w:val="24"/>
        </w:rPr>
        <w:t xml:space="preserve"> </w:t>
      </w:r>
      <w:r>
        <w:rPr>
          <w:sz w:val="24"/>
        </w:rPr>
        <w:t>not</w:t>
      </w:r>
      <w:r>
        <w:rPr>
          <w:spacing w:val="18"/>
          <w:sz w:val="24"/>
        </w:rPr>
        <w:t xml:space="preserve"> </w:t>
      </w:r>
      <w:r>
        <w:rPr>
          <w:sz w:val="24"/>
        </w:rPr>
        <w:t>older</w:t>
      </w:r>
      <w:r>
        <w:rPr>
          <w:spacing w:val="16"/>
          <w:sz w:val="24"/>
        </w:rPr>
        <w:t xml:space="preserve"> </w:t>
      </w:r>
      <w:r>
        <w:rPr>
          <w:sz w:val="24"/>
        </w:rPr>
        <w:t>than</w:t>
      </w:r>
      <w:r>
        <w:rPr>
          <w:spacing w:val="17"/>
          <w:sz w:val="24"/>
        </w:rPr>
        <w:t xml:space="preserve"> </w:t>
      </w:r>
      <w:r>
        <w:rPr>
          <w:sz w:val="24"/>
        </w:rPr>
        <w:t>three</w:t>
      </w:r>
      <w:r>
        <w:rPr>
          <w:spacing w:val="19"/>
          <w:sz w:val="24"/>
        </w:rPr>
        <w:t xml:space="preserve"> </w:t>
      </w:r>
      <w:r>
        <w:rPr>
          <w:sz w:val="24"/>
        </w:rPr>
        <w:t>months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delivered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site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manufactures</w:t>
      </w:r>
      <w:r>
        <w:rPr>
          <w:spacing w:val="18"/>
          <w:sz w:val="24"/>
        </w:rPr>
        <w:t xml:space="preserve"> </w:t>
      </w:r>
      <w:r>
        <w:rPr>
          <w:sz w:val="24"/>
        </w:rPr>
        <w:t>sealed</w:t>
      </w:r>
      <w:r>
        <w:rPr>
          <w:spacing w:val="-57"/>
          <w:sz w:val="24"/>
        </w:rPr>
        <w:t xml:space="preserve"> </w:t>
      </w:r>
      <w:r>
        <w:rPr>
          <w:sz w:val="24"/>
        </w:rPr>
        <w:t>bags</w:t>
      </w:r>
    </w:p>
    <w:p w14:paraId="1C8B8C59">
      <w:pPr>
        <w:pStyle w:val="15"/>
        <w:numPr>
          <w:ilvl w:val="0"/>
          <w:numId w:val="40"/>
        </w:numPr>
        <w:tabs>
          <w:tab w:val="left" w:pos="1258"/>
        </w:tabs>
        <w:spacing w:before="0" w:after="0" w:line="272" w:lineRule="exact"/>
        <w:ind w:left="1257" w:right="0" w:hanging="361"/>
        <w:jc w:val="left"/>
        <w:rPr>
          <w:sz w:val="24"/>
        </w:rPr>
      </w:pPr>
      <w:r>
        <w:rPr>
          <w:sz w:val="24"/>
        </w:rPr>
        <w:t>Cement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 three</w:t>
      </w:r>
      <w:r>
        <w:rPr>
          <w:spacing w:val="1"/>
          <w:sz w:val="24"/>
        </w:rPr>
        <w:t xml:space="preserve"> </w:t>
      </w:r>
      <w:r>
        <w:rPr>
          <w:sz w:val="24"/>
        </w:rPr>
        <w:t>months old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 is</w:t>
      </w:r>
      <w:r>
        <w:rPr>
          <w:spacing w:val="-1"/>
          <w:sz w:val="24"/>
        </w:rPr>
        <w:t xml:space="preserve"> </w:t>
      </w:r>
      <w:r>
        <w:rPr>
          <w:sz w:val="24"/>
        </w:rPr>
        <w:t>tested to</w:t>
      </w:r>
      <w:r>
        <w:rPr>
          <w:spacing w:val="-1"/>
          <w:sz w:val="24"/>
        </w:rPr>
        <w:t xml:space="preserve"> </w:t>
      </w:r>
      <w:r>
        <w:rPr>
          <w:sz w:val="24"/>
        </w:rPr>
        <w:t>satisfy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</w:p>
    <w:p w14:paraId="6083BAF3">
      <w:pPr>
        <w:pStyle w:val="15"/>
        <w:numPr>
          <w:ilvl w:val="0"/>
          <w:numId w:val="40"/>
        </w:numPr>
        <w:tabs>
          <w:tab w:val="left" w:pos="1258"/>
        </w:tabs>
        <w:spacing w:before="93" w:after="0" w:line="240" w:lineRule="auto"/>
        <w:ind w:left="1257" w:right="0" w:hanging="361"/>
        <w:jc w:val="left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mixing</w:t>
      </w:r>
      <w:r>
        <w:rPr>
          <w:spacing w:val="-2"/>
          <w:sz w:val="24"/>
        </w:rPr>
        <w:t xml:space="preserve"> </w:t>
      </w:r>
      <w:r>
        <w:rPr>
          <w:sz w:val="24"/>
        </w:rPr>
        <w:t>concrete</w:t>
      </w:r>
      <w:r>
        <w:rPr>
          <w:spacing w:val="-1"/>
          <w:sz w:val="24"/>
        </w:rPr>
        <w:t xml:space="preserve"> </w:t>
      </w:r>
      <w:r>
        <w:rPr>
          <w:sz w:val="24"/>
        </w:rPr>
        <w:t>is 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from oil,</w:t>
      </w:r>
      <w:r>
        <w:rPr>
          <w:spacing w:val="-1"/>
          <w:sz w:val="24"/>
        </w:rPr>
        <w:t xml:space="preserve"> </w:t>
      </w:r>
      <w:r>
        <w:rPr>
          <w:sz w:val="24"/>
        </w:rPr>
        <w:t>acids, alkalis,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organic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</w:p>
    <w:p w14:paraId="25B2B830">
      <w:pPr>
        <w:pStyle w:val="8"/>
        <w:rPr>
          <w:sz w:val="23"/>
        </w:rPr>
      </w:pPr>
    </w:p>
    <w:p w14:paraId="24BE5000">
      <w:pPr>
        <w:pStyle w:val="5"/>
        <w:ind w:left="752"/>
        <w:jc w:val="both"/>
      </w:pPr>
      <w:r>
        <w:t>Curing</w:t>
      </w:r>
      <w:r>
        <w:rPr>
          <w:spacing w:val="-1"/>
        </w:rPr>
        <w:t xml:space="preserve"> </w:t>
      </w:r>
      <w:r>
        <w:t>of Concrete</w:t>
      </w:r>
    </w:p>
    <w:p w14:paraId="1F0576DF">
      <w:pPr>
        <w:pStyle w:val="8"/>
        <w:spacing w:before="5"/>
        <w:rPr>
          <w:b/>
          <w:sz w:val="20"/>
        </w:rPr>
      </w:pPr>
    </w:p>
    <w:p w14:paraId="29D1087B">
      <w:pPr>
        <w:pStyle w:val="8"/>
        <w:spacing w:before="1" w:line="336" w:lineRule="auto"/>
        <w:ind w:left="752" w:right="562"/>
        <w:jc w:val="both"/>
      </w:pPr>
      <w:r>
        <w:t>Moisture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necessary</w:t>
      </w:r>
      <w:r>
        <w:rPr>
          <w:spacing w:val="15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proper</w:t>
      </w:r>
      <w:r>
        <w:rPr>
          <w:spacing w:val="19"/>
        </w:rPr>
        <w:t xml:space="preserve"> </w:t>
      </w:r>
      <w:r>
        <w:t>hardening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concrete</w:t>
      </w:r>
      <w:r>
        <w:rPr>
          <w:spacing w:val="19"/>
        </w:rPr>
        <w:t xml:space="preserve"> </w:t>
      </w:r>
      <w:r>
        <w:t>because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chemical</w:t>
      </w:r>
      <w:r>
        <w:rPr>
          <w:spacing w:val="20"/>
        </w:rPr>
        <w:t xml:space="preserve"> </w:t>
      </w:r>
      <w:r>
        <w:t>reaction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results</w:t>
      </w:r>
      <w:r>
        <w:rPr>
          <w:spacing w:val="2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 setting and hardening of the paste takes place only in the presence of water It is important therefore</w:t>
      </w:r>
      <w:r>
        <w:rPr>
          <w:spacing w:val="1"/>
        </w:rPr>
        <w:t xml:space="preserve"> </w:t>
      </w:r>
      <w:r>
        <w:t xml:space="preserve">that fresh concrete be kept moist for several days after placing. This process known as </w:t>
      </w:r>
      <w:r>
        <w:rPr>
          <w:b/>
        </w:rPr>
        <w:t xml:space="preserve">curing </w:t>
      </w:r>
      <w:r>
        <w:t>should</w:t>
      </w:r>
      <w:r>
        <w:rPr>
          <w:spacing w:val="1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soon</w:t>
      </w:r>
      <w:r>
        <w:rPr>
          <w:spacing w:val="2"/>
        </w:rPr>
        <w:t xml:space="preserve"> </w:t>
      </w:r>
      <w:r>
        <w:t>after the concrete</w:t>
      </w:r>
      <w:r>
        <w:rPr>
          <w:spacing w:val="-1"/>
        </w:rPr>
        <w:t xml:space="preserve"> </w:t>
      </w:r>
      <w:r>
        <w:t>is set and continue</w:t>
      </w:r>
      <w:r>
        <w:rPr>
          <w:spacing w:val="-1"/>
        </w:rPr>
        <w:t xml:space="preserve"> </w:t>
      </w:r>
      <w:r>
        <w:t>preferable 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 of days.</w:t>
      </w:r>
    </w:p>
    <w:p w14:paraId="60BCC551">
      <w:pPr>
        <w:pStyle w:val="8"/>
        <w:rPr>
          <w:sz w:val="34"/>
        </w:rPr>
      </w:pPr>
    </w:p>
    <w:p w14:paraId="7F127342">
      <w:pPr>
        <w:pStyle w:val="5"/>
        <w:ind w:left="1713"/>
      </w:pP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curing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summarized</w:t>
      </w:r>
      <w:r>
        <w:rPr>
          <w:spacing w:val="-1"/>
        </w:rPr>
        <w:t xml:space="preserve"> </w:t>
      </w:r>
      <w:r>
        <w:t>as follows</w:t>
      </w:r>
    </w:p>
    <w:p w14:paraId="37B45E24">
      <w:pPr>
        <w:pStyle w:val="15"/>
        <w:numPr>
          <w:ilvl w:val="0"/>
          <w:numId w:val="23"/>
        </w:numPr>
        <w:tabs>
          <w:tab w:val="left" w:pos="1114"/>
        </w:tabs>
        <w:spacing w:before="106" w:after="0" w:line="336" w:lineRule="auto"/>
        <w:ind w:left="1113" w:right="570" w:hanging="361"/>
        <w:jc w:val="left"/>
        <w:rPr>
          <w:sz w:val="24"/>
        </w:rPr>
      </w:pPr>
      <w:r>
        <w:rPr>
          <w:sz w:val="24"/>
        </w:rPr>
        <w:t>Curing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prevent</w:t>
      </w:r>
      <w:r>
        <w:rPr>
          <w:spacing w:val="8"/>
          <w:sz w:val="24"/>
        </w:rPr>
        <w:t xml:space="preserve"> </w:t>
      </w:r>
      <w:r>
        <w:rPr>
          <w:sz w:val="24"/>
        </w:rPr>
        <w:t>formation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surface</w:t>
      </w:r>
      <w:r>
        <w:rPr>
          <w:spacing w:val="7"/>
          <w:sz w:val="24"/>
        </w:rPr>
        <w:t xml:space="preserve"> </w:t>
      </w:r>
      <w:r>
        <w:rPr>
          <w:sz w:val="24"/>
        </w:rPr>
        <w:t>cracks</w:t>
      </w:r>
      <w:r>
        <w:rPr>
          <w:spacing w:val="11"/>
          <w:sz w:val="24"/>
        </w:rPr>
        <w:t xml:space="preserve"> </w:t>
      </w:r>
      <w:r>
        <w:rPr>
          <w:sz w:val="24"/>
        </w:rPr>
        <w:t>due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rapid</w:t>
      </w:r>
      <w:r>
        <w:rPr>
          <w:spacing w:val="8"/>
          <w:sz w:val="24"/>
        </w:rPr>
        <w:t xml:space="preserve"> </w:t>
      </w:r>
      <w:r>
        <w:rPr>
          <w:sz w:val="24"/>
        </w:rPr>
        <w:t>loss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water</w:t>
      </w:r>
      <w:r>
        <w:rPr>
          <w:spacing w:val="8"/>
          <w:sz w:val="24"/>
        </w:rPr>
        <w:t xml:space="preserve"> </w:t>
      </w:r>
      <w:r>
        <w:rPr>
          <w:sz w:val="24"/>
        </w:rPr>
        <w:t>while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concrete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fresh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weak</w:t>
      </w:r>
      <w:r>
        <w:rPr>
          <w:spacing w:val="2"/>
          <w:sz w:val="24"/>
        </w:rPr>
        <w:t xml:space="preserve"> </w:t>
      </w:r>
      <w:r>
        <w:rPr>
          <w:sz w:val="24"/>
        </w:rPr>
        <w:t>and minimize</w:t>
      </w:r>
      <w:r>
        <w:rPr>
          <w:spacing w:val="-1"/>
          <w:sz w:val="24"/>
        </w:rPr>
        <w:t xml:space="preserve"> </w:t>
      </w:r>
      <w:r>
        <w:rPr>
          <w:sz w:val="24"/>
        </w:rPr>
        <w:t>segregations.</w:t>
      </w:r>
    </w:p>
    <w:p w14:paraId="3824F5B2">
      <w:pPr>
        <w:pStyle w:val="15"/>
        <w:numPr>
          <w:ilvl w:val="0"/>
          <w:numId w:val="23"/>
        </w:numPr>
        <w:tabs>
          <w:tab w:val="left" w:pos="1114"/>
        </w:tabs>
        <w:spacing w:before="0" w:after="0" w:line="240" w:lineRule="auto"/>
        <w:ind w:left="1113" w:right="0" w:hanging="362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assure</w:t>
      </w:r>
      <w:r>
        <w:rPr>
          <w:spacing w:val="-2"/>
          <w:sz w:val="24"/>
        </w:rPr>
        <w:t xml:space="preserve"> </w:t>
      </w:r>
      <w:r>
        <w:rPr>
          <w:sz w:val="24"/>
        </w:rPr>
        <w:t>attainment</w:t>
      </w:r>
      <w:r>
        <w:rPr>
          <w:spacing w:val="-1"/>
          <w:sz w:val="24"/>
        </w:rPr>
        <w:t xml:space="preserve"> </w:t>
      </w:r>
      <w:r>
        <w:rPr>
          <w:sz w:val="24"/>
        </w:rPr>
        <w:t>of strength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enough moisture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hydration process.</w:t>
      </w:r>
    </w:p>
    <w:p w14:paraId="41D2CB62">
      <w:pPr>
        <w:pStyle w:val="8"/>
        <w:spacing w:before="4"/>
        <w:rPr>
          <w:sz w:val="27"/>
        </w:rPr>
      </w:pPr>
    </w:p>
    <w:p w14:paraId="2B657B13">
      <w:pPr>
        <w:pStyle w:val="5"/>
        <w:numPr>
          <w:ilvl w:val="2"/>
          <w:numId w:val="15"/>
        </w:numPr>
        <w:tabs>
          <w:tab w:val="left" w:pos="2254"/>
        </w:tabs>
        <w:spacing w:before="0" w:after="0" w:line="240" w:lineRule="auto"/>
        <w:ind w:left="2253" w:right="0" w:hanging="601"/>
        <w:jc w:val="left"/>
      </w:pPr>
      <w:bookmarkStart w:id="71" w:name="_bookmark48"/>
      <w:bookmarkEnd w:id="71"/>
      <w:bookmarkStart w:id="72" w:name="_bookmark48"/>
      <w:bookmarkEnd w:id="72"/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concrete</w:t>
      </w:r>
    </w:p>
    <w:p w14:paraId="2AE053E3">
      <w:pPr>
        <w:pStyle w:val="8"/>
        <w:spacing w:before="7"/>
        <w:rPr>
          <w:b/>
          <w:sz w:val="23"/>
        </w:rPr>
      </w:pPr>
    </w:p>
    <w:p w14:paraId="5000B3E4">
      <w:pPr>
        <w:pStyle w:val="8"/>
        <w:ind w:left="752"/>
      </w:pPr>
      <w:r>
        <w:t>There are</w:t>
      </w:r>
      <w:r>
        <w:rPr>
          <w:spacing w:val="-3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site.</w:t>
      </w:r>
    </w:p>
    <w:p w14:paraId="60E6CFE9">
      <w:pPr>
        <w:pStyle w:val="15"/>
        <w:numPr>
          <w:ilvl w:val="3"/>
          <w:numId w:val="15"/>
        </w:numPr>
        <w:tabs>
          <w:tab w:val="left" w:pos="2095"/>
        </w:tabs>
        <w:spacing w:before="110" w:after="0" w:line="240" w:lineRule="auto"/>
        <w:ind w:left="2094" w:right="0" w:hanging="361"/>
        <w:jc w:val="left"/>
        <w:rPr>
          <w:sz w:val="24"/>
        </w:rPr>
      </w:pPr>
      <w:r>
        <w:rPr>
          <w:sz w:val="24"/>
        </w:rPr>
        <w:t>Reinforced</w:t>
      </w:r>
      <w:r>
        <w:rPr>
          <w:spacing w:val="-2"/>
          <w:sz w:val="24"/>
        </w:rPr>
        <w:t xml:space="preserve"> </w:t>
      </w:r>
      <w:r>
        <w:rPr>
          <w:sz w:val="24"/>
        </w:rPr>
        <w:t>Concrete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2513621E">
      <w:pPr>
        <w:pStyle w:val="15"/>
        <w:numPr>
          <w:ilvl w:val="3"/>
          <w:numId w:val="15"/>
        </w:numPr>
        <w:tabs>
          <w:tab w:val="left" w:pos="2095"/>
        </w:tabs>
        <w:spacing w:before="111" w:after="0" w:line="240" w:lineRule="auto"/>
        <w:ind w:left="2094" w:right="0" w:hanging="361"/>
        <w:jc w:val="left"/>
        <w:rPr>
          <w:sz w:val="24"/>
        </w:rPr>
      </w:pPr>
      <w:r>
        <w:rPr>
          <w:sz w:val="24"/>
        </w:rPr>
        <w:t>Lean</w:t>
      </w:r>
      <w:r>
        <w:rPr>
          <w:spacing w:val="-2"/>
          <w:sz w:val="24"/>
        </w:rPr>
        <w:t xml:space="preserve"> </w:t>
      </w:r>
      <w:r>
        <w:rPr>
          <w:sz w:val="24"/>
        </w:rPr>
        <w:t>Concrete</w:t>
      </w:r>
    </w:p>
    <w:p w14:paraId="30EFACB8">
      <w:pPr>
        <w:pStyle w:val="8"/>
        <w:spacing w:before="6"/>
        <w:rPr>
          <w:sz w:val="27"/>
        </w:rPr>
      </w:pPr>
    </w:p>
    <w:p w14:paraId="7B425ADD">
      <w:pPr>
        <w:pStyle w:val="5"/>
        <w:numPr>
          <w:ilvl w:val="0"/>
          <w:numId w:val="41"/>
        </w:numPr>
        <w:tabs>
          <w:tab w:val="left" w:pos="1319"/>
          <w:tab w:val="left" w:pos="1320"/>
        </w:tabs>
        <w:spacing w:before="0" w:after="0" w:line="240" w:lineRule="auto"/>
        <w:ind w:left="1319" w:right="0" w:hanging="426"/>
        <w:jc w:val="left"/>
      </w:pPr>
      <w:bookmarkStart w:id="73" w:name="_bookmark49"/>
      <w:bookmarkEnd w:id="73"/>
      <w:bookmarkStart w:id="74" w:name="_bookmark49"/>
      <w:bookmarkEnd w:id="74"/>
      <w:r>
        <w:t>Reinforced</w:t>
      </w:r>
      <w:r>
        <w:rPr>
          <w:spacing w:val="-5"/>
        </w:rPr>
        <w:t xml:space="preserve"> </w:t>
      </w:r>
      <w:r>
        <w:t>Concrete</w:t>
      </w:r>
    </w:p>
    <w:p w14:paraId="1E8CE9CD">
      <w:pPr>
        <w:pStyle w:val="8"/>
        <w:spacing w:before="10"/>
        <w:rPr>
          <w:b/>
          <w:sz w:val="29"/>
        </w:rPr>
      </w:pPr>
    </w:p>
    <w:p w14:paraId="092E09BB">
      <w:pPr>
        <w:pStyle w:val="8"/>
        <w:spacing w:line="336" w:lineRule="auto"/>
        <w:ind w:left="752" w:right="563"/>
        <w:jc w:val="both"/>
        <w:rPr>
          <w:b/>
        </w:rPr>
      </w:pPr>
      <w:r>
        <w:t>Reinforced concrete is a composite material made of concrete and steel and is advantageous than other</w:t>
      </w:r>
      <w:r>
        <w:rPr>
          <w:spacing w:val="1"/>
        </w:rPr>
        <w:t xml:space="preserve"> </w:t>
      </w:r>
      <w:r>
        <w:t>types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concrete</w:t>
      </w:r>
      <w:r>
        <w:rPr>
          <w:spacing w:val="60"/>
        </w:rPr>
        <w:t xml:space="preserve"> </w:t>
      </w:r>
      <w:r>
        <w:t>this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due</w:t>
      </w:r>
      <w:r>
        <w:rPr>
          <w:spacing w:val="57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its</w:t>
      </w:r>
      <w:r>
        <w:rPr>
          <w:spacing w:val="56"/>
        </w:rPr>
        <w:t xml:space="preserve"> </w:t>
      </w:r>
      <w:r>
        <w:t>strength</w:t>
      </w:r>
      <w:r>
        <w:rPr>
          <w:spacing w:val="59"/>
        </w:rPr>
        <w:t xml:space="preserve"> </w:t>
      </w:r>
      <w:r>
        <w:t>both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tension</w:t>
      </w:r>
      <w:r>
        <w:rPr>
          <w:spacing w:val="60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compression.</w:t>
      </w:r>
      <w:r>
        <w:rPr>
          <w:spacing w:val="60"/>
        </w:rPr>
        <w:t xml:space="preserve"> </w:t>
      </w:r>
      <w:r>
        <w:t>Concrete</w:t>
      </w:r>
      <w:r>
        <w:rPr>
          <w:spacing w:val="58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good</w:t>
      </w:r>
      <w:r>
        <w:rPr>
          <w:spacing w:val="58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compression but</w:t>
      </w:r>
      <w:r>
        <w:rPr>
          <w:spacing w:val="1"/>
        </w:rPr>
        <w:t xml:space="preserve"> </w:t>
      </w:r>
      <w:r>
        <w:t>weak in tensile strength.</w:t>
      </w:r>
      <w:r>
        <w:rPr>
          <w:spacing w:val="1"/>
        </w:rPr>
        <w:t xml:space="preserve"> </w:t>
      </w:r>
      <w:r>
        <w:t>To overcome this problem steel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incorporated in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reinforced concrete. All the</w:t>
      </w:r>
      <w:r>
        <w:rPr>
          <w:spacing w:val="-1"/>
        </w:rPr>
        <w:t xml:space="preserve"> </w:t>
      </w:r>
      <w:r>
        <w:t>sub structure and super structure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reinforced</w:t>
      </w:r>
      <w:r>
        <w:rPr>
          <w:spacing w:val="2"/>
        </w:rPr>
        <w:t xml:space="preserve"> </w:t>
      </w:r>
      <w:r>
        <w:t>concrete</w:t>
      </w:r>
      <w:r>
        <w:rPr>
          <w:b/>
        </w:rPr>
        <w:t>.</w:t>
      </w:r>
    </w:p>
    <w:p w14:paraId="733C16C8">
      <w:pPr>
        <w:spacing w:after="0" w:line="336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2C1A8A18">
      <w:pPr>
        <w:pStyle w:val="8"/>
        <w:spacing w:before="9"/>
        <w:rPr>
          <w:b/>
          <w:sz w:val="13"/>
        </w:rPr>
      </w:pPr>
    </w:p>
    <w:p w14:paraId="25617C6F">
      <w:pPr>
        <w:pStyle w:val="5"/>
        <w:spacing w:before="90"/>
        <w:ind w:left="752"/>
      </w:pPr>
      <w:r>
        <w:t>Advantageous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Reinforced</w:t>
      </w:r>
      <w:r>
        <w:rPr>
          <w:spacing w:val="-2"/>
        </w:rPr>
        <w:t xml:space="preserve"> </w:t>
      </w:r>
      <w:r>
        <w:t>Concrete:-</w:t>
      </w:r>
    </w:p>
    <w:p w14:paraId="67F712F1">
      <w:pPr>
        <w:pStyle w:val="15"/>
        <w:numPr>
          <w:ilvl w:val="1"/>
          <w:numId w:val="41"/>
        </w:numPr>
        <w:tabs>
          <w:tab w:val="left" w:pos="1966"/>
        </w:tabs>
        <w:spacing w:before="106" w:after="0" w:line="240" w:lineRule="auto"/>
        <w:ind w:left="1965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monolithic.</w:t>
      </w:r>
      <w:r>
        <w:rPr>
          <w:spacing w:val="-1"/>
          <w:sz w:val="24"/>
        </w:rPr>
        <w:t xml:space="preserve"> </w:t>
      </w:r>
      <w:r>
        <w:rPr>
          <w:sz w:val="24"/>
        </w:rPr>
        <w:t>This gives</w:t>
      </w:r>
      <w:r>
        <w:rPr>
          <w:spacing w:val="-1"/>
          <w:sz w:val="24"/>
        </w:rPr>
        <w:t xml:space="preserve"> </w:t>
      </w:r>
      <w:r>
        <w:rPr>
          <w:sz w:val="24"/>
        </w:rPr>
        <w:t>it more</w:t>
      </w:r>
      <w:r>
        <w:rPr>
          <w:spacing w:val="-3"/>
          <w:sz w:val="24"/>
        </w:rPr>
        <w:t xml:space="preserve"> </w:t>
      </w:r>
      <w:r>
        <w:rPr>
          <w:sz w:val="24"/>
        </w:rPr>
        <w:t>rigidity</w:t>
      </w:r>
    </w:p>
    <w:p w14:paraId="1C7EBCCC">
      <w:pPr>
        <w:pStyle w:val="15"/>
        <w:numPr>
          <w:ilvl w:val="1"/>
          <w:numId w:val="41"/>
        </w:numPr>
        <w:tabs>
          <w:tab w:val="left" w:pos="1966"/>
        </w:tabs>
        <w:spacing w:before="110" w:after="0" w:line="240" w:lineRule="auto"/>
        <w:ind w:left="1965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durable. It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 deteriorate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 w14:paraId="25805074">
      <w:pPr>
        <w:pStyle w:val="15"/>
        <w:numPr>
          <w:ilvl w:val="1"/>
          <w:numId w:val="41"/>
        </w:numPr>
        <w:tabs>
          <w:tab w:val="left" w:pos="1966"/>
        </w:tabs>
        <w:spacing w:before="111" w:after="0" w:line="240" w:lineRule="auto"/>
        <w:ind w:left="1965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plastic.</w:t>
      </w:r>
      <w:r>
        <w:rPr>
          <w:spacing w:val="1"/>
          <w:sz w:val="24"/>
        </w:rPr>
        <w:t xml:space="preserve"> </w:t>
      </w:r>
      <w:r>
        <w:rPr>
          <w:sz w:val="24"/>
        </w:rPr>
        <w:t>It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moldable</w:t>
      </w:r>
      <w:r>
        <w:rPr>
          <w:spacing w:val="-1"/>
          <w:sz w:val="24"/>
        </w:rPr>
        <w:t xml:space="preserve"> </w:t>
      </w:r>
      <w:r>
        <w:rPr>
          <w:sz w:val="24"/>
        </w:rPr>
        <w:t>in to any</w:t>
      </w:r>
      <w:r>
        <w:rPr>
          <w:spacing w:val="-6"/>
          <w:sz w:val="24"/>
        </w:rPr>
        <w:t xml:space="preserve"> </w:t>
      </w:r>
      <w:r>
        <w:rPr>
          <w:sz w:val="24"/>
        </w:rPr>
        <w:t>desired shape</w:t>
      </w:r>
    </w:p>
    <w:p w14:paraId="482A7B11">
      <w:pPr>
        <w:pStyle w:val="15"/>
        <w:numPr>
          <w:ilvl w:val="1"/>
          <w:numId w:val="41"/>
        </w:numPr>
        <w:tabs>
          <w:tab w:val="left" w:pos="1966"/>
        </w:tabs>
        <w:spacing w:before="110" w:after="0" w:line="240" w:lineRule="auto"/>
        <w:ind w:left="1965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 cost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practically</w:t>
      </w:r>
      <w:r>
        <w:rPr>
          <w:spacing w:val="-6"/>
          <w:sz w:val="24"/>
        </w:rPr>
        <w:t xml:space="preserve"> </w:t>
      </w:r>
      <w:r>
        <w:rPr>
          <w:sz w:val="24"/>
        </w:rPr>
        <w:t>less.</w:t>
      </w:r>
    </w:p>
    <w:p w14:paraId="64F563D6">
      <w:pPr>
        <w:pStyle w:val="8"/>
        <w:spacing w:before="6"/>
        <w:rPr>
          <w:sz w:val="27"/>
        </w:rPr>
      </w:pPr>
    </w:p>
    <w:p w14:paraId="26D275CF">
      <w:pPr>
        <w:pStyle w:val="5"/>
        <w:spacing w:before="1"/>
        <w:ind w:left="933"/>
        <w:jc w:val="both"/>
      </w:pPr>
      <w:r>
        <w:t>Reinforcement</w:t>
      </w:r>
      <w:r>
        <w:rPr>
          <w:spacing w:val="-3"/>
        </w:rPr>
        <w:t xml:space="preserve"> </w:t>
      </w:r>
      <w:r>
        <w:t>bars</w:t>
      </w:r>
      <w:r>
        <w:rPr>
          <w:spacing w:val="-2"/>
        </w:rPr>
        <w:t xml:space="preserve"> </w:t>
      </w:r>
      <w:r>
        <w:t>(steel)</w:t>
      </w:r>
    </w:p>
    <w:p w14:paraId="555D63B6">
      <w:pPr>
        <w:pStyle w:val="8"/>
        <w:spacing w:before="105" w:line="336" w:lineRule="auto"/>
        <w:ind w:left="752" w:right="569"/>
        <w:jc w:val="both"/>
      </w:pPr>
      <w:r>
        <w:t>The steel used in reinforced concrete consists of deformed bars, mostly of the deformed types, with</w:t>
      </w:r>
      <w:r>
        <w:rPr>
          <w:spacing w:val="1"/>
        </w:rPr>
        <w:t xml:space="preserve"> </w:t>
      </w:r>
      <w:r>
        <w:t>projection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 surface.</w:t>
      </w:r>
      <w:r>
        <w:rPr>
          <w:spacing w:val="1"/>
        </w:rPr>
        <w:t xml:space="preserve"> </w:t>
      </w:r>
      <w:r>
        <w:t>The projected</w:t>
      </w:r>
      <w:r>
        <w:rPr>
          <w:spacing w:val="1"/>
        </w:rPr>
        <w:t xml:space="preserve"> </w:t>
      </w:r>
      <w:r>
        <w:t>surface 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 greater bond</w:t>
      </w:r>
      <w:r>
        <w:rPr>
          <w:spacing w:val="1"/>
        </w:rPr>
        <w:t xml:space="preserve"> </w:t>
      </w:r>
      <w:r>
        <w:t>between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concrete and steel. On the site as I have seen that reinforcement bars of different size in diameter are used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structural design.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instance:</w:t>
      </w:r>
    </w:p>
    <w:p w14:paraId="3AD736D3">
      <w:pPr>
        <w:pStyle w:val="15"/>
        <w:numPr>
          <w:ilvl w:val="1"/>
          <w:numId w:val="41"/>
        </w:numPr>
        <w:tabs>
          <w:tab w:val="left" w:pos="2193"/>
          <w:tab w:val="left" w:pos="2194"/>
        </w:tabs>
        <w:spacing w:before="1" w:after="0" w:line="240" w:lineRule="auto"/>
        <w:ind w:left="2193" w:right="0" w:hanging="580"/>
        <w:jc w:val="left"/>
        <w:rPr>
          <w:rFonts w:ascii="Wingdings" w:hAnsi="Wingdings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stirrups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shear</w:t>
      </w:r>
      <w:r>
        <w:rPr>
          <w:spacing w:val="-1"/>
          <w:sz w:val="24"/>
        </w:rPr>
        <w:t xml:space="preserve"> </w:t>
      </w:r>
      <w:r>
        <w:rPr>
          <w:sz w:val="24"/>
        </w:rPr>
        <w:t>8mm</w:t>
      </w:r>
      <w:r>
        <w:rPr>
          <w:spacing w:val="-1"/>
          <w:sz w:val="24"/>
        </w:rPr>
        <w:t xml:space="preserve"> </w:t>
      </w:r>
      <w:r>
        <w:rPr>
          <w:sz w:val="24"/>
        </w:rPr>
        <w:t>bars</w:t>
      </w:r>
    </w:p>
    <w:p w14:paraId="2AE830F7">
      <w:pPr>
        <w:pStyle w:val="15"/>
        <w:numPr>
          <w:ilvl w:val="1"/>
          <w:numId w:val="41"/>
        </w:numPr>
        <w:tabs>
          <w:tab w:val="left" w:pos="2193"/>
          <w:tab w:val="left" w:pos="2194"/>
        </w:tabs>
        <w:spacing w:before="43" w:after="0" w:line="240" w:lineRule="auto"/>
        <w:ind w:left="2193" w:right="0" w:hanging="580"/>
        <w:jc w:val="left"/>
        <w:rPr>
          <w:rFonts w:ascii="Wingdings" w:hAnsi="Wingdings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pad</w:t>
      </w:r>
      <w:r>
        <w:rPr>
          <w:spacing w:val="-1"/>
          <w:sz w:val="24"/>
        </w:rPr>
        <w:t xml:space="preserve"> </w:t>
      </w:r>
      <w:r>
        <w:rPr>
          <w:sz w:val="24"/>
        </w:rPr>
        <w:t>14mm and</w:t>
      </w:r>
      <w:r>
        <w:rPr>
          <w:spacing w:val="-1"/>
          <w:sz w:val="24"/>
        </w:rPr>
        <w:t xml:space="preserve"> </w:t>
      </w:r>
      <w:r>
        <w:rPr>
          <w:sz w:val="24"/>
        </w:rPr>
        <w:t>16mm</w:t>
      </w:r>
      <w:r>
        <w:rPr>
          <w:spacing w:val="-1"/>
          <w:sz w:val="24"/>
        </w:rPr>
        <w:t xml:space="preserve"> </w:t>
      </w:r>
      <w:r>
        <w:rPr>
          <w:sz w:val="24"/>
        </w:rPr>
        <w:t>bars</w:t>
      </w:r>
    </w:p>
    <w:p w14:paraId="5705BE59">
      <w:pPr>
        <w:pStyle w:val="15"/>
        <w:numPr>
          <w:ilvl w:val="1"/>
          <w:numId w:val="41"/>
        </w:numPr>
        <w:tabs>
          <w:tab w:val="left" w:pos="2193"/>
          <w:tab w:val="left" w:pos="2194"/>
        </w:tabs>
        <w:spacing w:before="41" w:after="0" w:line="240" w:lineRule="auto"/>
        <w:ind w:left="2193" w:right="0" w:hanging="580"/>
        <w:jc w:val="left"/>
        <w:rPr>
          <w:rFonts w:ascii="Wingdings" w:hAnsi="Wingdings"/>
          <w:sz w:val="24"/>
        </w:rPr>
      </w:pPr>
      <w:r>
        <w:rPr>
          <w:sz w:val="24"/>
        </w:rPr>
        <w:t>For grade</w:t>
      </w:r>
      <w:r>
        <w:rPr>
          <w:spacing w:val="-2"/>
          <w:sz w:val="24"/>
        </w:rPr>
        <w:t xml:space="preserve"> </w:t>
      </w:r>
      <w:r>
        <w:rPr>
          <w:sz w:val="24"/>
        </w:rPr>
        <w:t>beam</w:t>
      </w:r>
      <w:r>
        <w:rPr>
          <w:spacing w:val="-1"/>
          <w:sz w:val="24"/>
        </w:rPr>
        <w:t xml:space="preserve"> </w:t>
      </w:r>
      <w:r>
        <w:rPr>
          <w:sz w:val="24"/>
        </w:rPr>
        <w:t>14mm</w:t>
      </w:r>
      <w:r>
        <w:rPr>
          <w:spacing w:val="-1"/>
          <w:sz w:val="24"/>
        </w:rPr>
        <w:t xml:space="preserve"> </w:t>
      </w:r>
      <w:r>
        <w:rPr>
          <w:sz w:val="24"/>
        </w:rPr>
        <w:t>bars.</w:t>
      </w:r>
    </w:p>
    <w:p w14:paraId="61571AC9">
      <w:pPr>
        <w:pStyle w:val="15"/>
        <w:numPr>
          <w:ilvl w:val="1"/>
          <w:numId w:val="41"/>
        </w:numPr>
        <w:tabs>
          <w:tab w:val="left" w:pos="2193"/>
          <w:tab w:val="left" w:pos="2194"/>
        </w:tabs>
        <w:spacing w:before="41" w:after="0" w:line="240" w:lineRule="auto"/>
        <w:ind w:left="2193" w:right="0" w:hanging="580"/>
        <w:jc w:val="left"/>
        <w:rPr>
          <w:rFonts w:ascii="Wingdings" w:hAnsi="Wingdings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footing</w:t>
      </w:r>
      <w:r>
        <w:rPr>
          <w:spacing w:val="-4"/>
          <w:sz w:val="24"/>
        </w:rPr>
        <w:t xml:space="preserve"> </w:t>
      </w:r>
      <w:r>
        <w:rPr>
          <w:sz w:val="24"/>
        </w:rPr>
        <w:t>columns and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16mm.</w:t>
      </w:r>
    </w:p>
    <w:p w14:paraId="6A0028A6">
      <w:pPr>
        <w:pStyle w:val="8"/>
        <w:spacing w:before="41" w:line="360" w:lineRule="auto"/>
        <w:ind w:left="752" w:right="572"/>
        <w:jc w:val="both"/>
      </w:pPr>
      <w:r>
        <w:t>Engineer Molla who is daily interested to create awareness about everything what the workers do on the</w:t>
      </w:r>
      <w:r>
        <w:rPr>
          <w:spacing w:val="1"/>
        </w:rPr>
        <w:t xml:space="preserve"> </w:t>
      </w:r>
      <w:r>
        <w:t>site, shown me that how the reinforcement bars are tied together, location of negative bars, overlapping of</w:t>
      </w:r>
      <w:r>
        <w:rPr>
          <w:spacing w:val="-57"/>
        </w:rPr>
        <w:t xml:space="preserve"> </w:t>
      </w:r>
      <w:r>
        <w:t>bars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their arrangements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combining</w:t>
      </w:r>
      <w:r>
        <w:rPr>
          <w:spacing w:val="-3"/>
        </w:rPr>
        <w:t xml:space="preserve"> </w:t>
      </w:r>
      <w:r>
        <w:t>theoretical</w:t>
      </w:r>
      <w:r>
        <w:rPr>
          <w:spacing w:val="-1"/>
        </w:rPr>
        <w:t xml:space="preserve"> </w:t>
      </w:r>
      <w:r>
        <w:t>concepts with that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practical</w:t>
      </w:r>
      <w:r>
        <w:rPr>
          <w:spacing w:val="5"/>
        </w:rPr>
        <w:t xml:space="preserve"> </w:t>
      </w:r>
      <w:r>
        <w:t>ones on the</w:t>
      </w:r>
      <w:r>
        <w:rPr>
          <w:spacing w:val="-2"/>
        </w:rPr>
        <w:t xml:space="preserve"> </w:t>
      </w:r>
      <w:r>
        <w:t>site.</w:t>
      </w:r>
    </w:p>
    <w:p w14:paraId="3AAC47C7">
      <w:pPr>
        <w:pStyle w:val="8"/>
        <w:spacing w:before="1" w:line="360" w:lineRule="auto"/>
        <w:ind w:left="752" w:right="574"/>
        <w:jc w:val="both"/>
      </w:pPr>
      <w:r>
        <w:t>The bending of reinforcement bars can be carried out on site manually based on the specified structural</w:t>
      </w:r>
      <w:r>
        <w:rPr>
          <w:spacing w:val="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pulling</w:t>
      </w:r>
      <w:r>
        <w:rPr>
          <w:spacing w:val="-2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mandrel.</w:t>
      </w:r>
    </w:p>
    <w:p w14:paraId="53BDF135">
      <w:pPr>
        <w:pStyle w:val="5"/>
        <w:spacing w:before="5"/>
        <w:ind w:left="813"/>
        <w:jc w:val="both"/>
      </w:pPr>
      <w:r>
        <w:t>Generally,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supervision</w:t>
      </w:r>
      <w:r>
        <w:rPr>
          <w:spacing w:val="-1"/>
        </w:rPr>
        <w:t xml:space="preserve"> </w:t>
      </w:r>
      <w:r>
        <w:t>of reinforcement</w:t>
      </w:r>
      <w:r>
        <w:rPr>
          <w:spacing w:val="-2"/>
        </w:rPr>
        <w:t xml:space="preserve"> </w:t>
      </w:r>
      <w:r>
        <w:t>bar,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checked:</w:t>
      </w:r>
    </w:p>
    <w:p w14:paraId="2EAF468D">
      <w:pPr>
        <w:pStyle w:val="15"/>
        <w:numPr>
          <w:ilvl w:val="0"/>
          <w:numId w:val="42"/>
        </w:numPr>
        <w:tabs>
          <w:tab w:val="left" w:pos="1618"/>
        </w:tabs>
        <w:spacing w:before="132" w:after="0" w:line="240" w:lineRule="auto"/>
        <w:ind w:left="1617" w:right="0" w:hanging="361"/>
        <w:jc w:val="left"/>
        <w:rPr>
          <w:sz w:val="24"/>
        </w:rPr>
      </w:pPr>
      <w:r>
        <w:rPr>
          <w:sz w:val="24"/>
        </w:rPr>
        <w:t>Steel</w:t>
      </w:r>
      <w:r>
        <w:rPr>
          <w:spacing w:val="-2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clean condition.</w:t>
      </w:r>
      <w:r>
        <w:rPr>
          <w:spacing w:val="1"/>
          <w:sz w:val="24"/>
        </w:rPr>
        <w:t xml:space="preserve"> </w:t>
      </w:r>
      <w:r>
        <w:rPr>
          <w:sz w:val="24"/>
        </w:rPr>
        <w:t>It 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free from</w:t>
      </w:r>
      <w:r>
        <w:rPr>
          <w:spacing w:val="-1"/>
          <w:sz w:val="24"/>
        </w:rPr>
        <w:t xml:space="preserve"> </w:t>
      </w:r>
      <w:r>
        <w:rPr>
          <w:sz w:val="24"/>
        </w:rPr>
        <w:t>loose</w:t>
      </w:r>
      <w:r>
        <w:rPr>
          <w:spacing w:val="-1"/>
          <w:sz w:val="24"/>
        </w:rPr>
        <w:t xml:space="preserve"> </w:t>
      </w:r>
      <w:r>
        <w:rPr>
          <w:sz w:val="24"/>
        </w:rPr>
        <w:t>rust.</w:t>
      </w:r>
    </w:p>
    <w:p w14:paraId="7EB9A881">
      <w:pPr>
        <w:pStyle w:val="15"/>
        <w:numPr>
          <w:ilvl w:val="0"/>
          <w:numId w:val="42"/>
        </w:numPr>
        <w:tabs>
          <w:tab w:val="left" w:pos="1618"/>
        </w:tabs>
        <w:spacing w:before="139" w:after="0" w:line="360" w:lineRule="auto"/>
        <w:ind w:left="1617" w:right="57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dimensions</w:t>
      </w:r>
      <w:r>
        <w:rPr>
          <w:spacing w:val="48"/>
          <w:sz w:val="24"/>
        </w:rPr>
        <w:t xml:space="preserve"> </w:t>
      </w:r>
      <w:r>
        <w:rPr>
          <w:sz w:val="24"/>
        </w:rPr>
        <w:t>length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shape</w:t>
      </w:r>
      <w:r>
        <w:rPr>
          <w:spacing w:val="46"/>
          <w:sz w:val="24"/>
        </w:rPr>
        <w:t xml:space="preserve"> </w:t>
      </w:r>
      <w:r>
        <w:rPr>
          <w:sz w:val="24"/>
        </w:rPr>
        <w:t>of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47"/>
          <w:sz w:val="24"/>
        </w:rPr>
        <w:t xml:space="preserve"> </w:t>
      </w:r>
      <w:r>
        <w:rPr>
          <w:sz w:val="24"/>
        </w:rPr>
        <w:t>bar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48"/>
          <w:sz w:val="24"/>
        </w:rPr>
        <w:t xml:space="preserve"> </w:t>
      </w:r>
      <w:r>
        <w:rPr>
          <w:sz w:val="24"/>
        </w:rPr>
        <w:t>according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drawing</w:t>
      </w:r>
      <w:r>
        <w:rPr>
          <w:spacing w:val="4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specification.</w:t>
      </w:r>
    </w:p>
    <w:p w14:paraId="15FAA9AA">
      <w:pPr>
        <w:pStyle w:val="15"/>
        <w:numPr>
          <w:ilvl w:val="0"/>
          <w:numId w:val="42"/>
        </w:numPr>
        <w:tabs>
          <w:tab w:val="left" w:pos="1618"/>
        </w:tabs>
        <w:spacing w:before="1" w:after="0" w:line="240" w:lineRule="auto"/>
        <w:ind w:left="1617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bars with</w:t>
      </w:r>
      <w:r>
        <w:rPr>
          <w:spacing w:val="-1"/>
          <w:sz w:val="24"/>
        </w:rPr>
        <w:t xml:space="preserve"> </w:t>
      </w:r>
      <w:r>
        <w:rPr>
          <w:sz w:val="24"/>
        </w:rPr>
        <w:t>cracks or splits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bend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used for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construction.</w:t>
      </w:r>
    </w:p>
    <w:p w14:paraId="5C6010DE">
      <w:pPr>
        <w:pStyle w:val="15"/>
        <w:numPr>
          <w:ilvl w:val="0"/>
          <w:numId w:val="42"/>
        </w:numPr>
        <w:tabs>
          <w:tab w:val="left" w:pos="1618"/>
        </w:tabs>
        <w:spacing w:before="137" w:after="0" w:line="240" w:lineRule="auto"/>
        <w:ind w:left="1617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from close rust,</w:t>
      </w:r>
      <w:r>
        <w:rPr>
          <w:spacing w:val="-1"/>
          <w:sz w:val="24"/>
        </w:rPr>
        <w:t xml:space="preserve"> </w:t>
      </w:r>
      <w:r>
        <w:rPr>
          <w:sz w:val="24"/>
        </w:rPr>
        <w:t>grease,</w:t>
      </w:r>
      <w:r>
        <w:rPr>
          <w:spacing w:val="59"/>
          <w:sz w:val="24"/>
        </w:rPr>
        <w:t xml:space="preserve"> </w:t>
      </w:r>
      <w:r>
        <w:rPr>
          <w:sz w:val="24"/>
        </w:rPr>
        <w:t>oil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kind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dirty.</w:t>
      </w:r>
    </w:p>
    <w:p w14:paraId="428D3593">
      <w:pPr>
        <w:pStyle w:val="15"/>
        <w:numPr>
          <w:ilvl w:val="0"/>
          <w:numId w:val="42"/>
        </w:numPr>
        <w:tabs>
          <w:tab w:val="left" w:pos="1618"/>
        </w:tabs>
        <w:spacing w:before="139" w:after="0" w:line="360" w:lineRule="auto"/>
        <w:ind w:left="1617" w:right="57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2"/>
          <w:sz w:val="24"/>
        </w:rPr>
        <w:t xml:space="preserve"> </w:t>
      </w:r>
      <w:r>
        <w:rPr>
          <w:sz w:val="24"/>
        </w:rPr>
        <w:t>bars</w:t>
      </w:r>
      <w:r>
        <w:rPr>
          <w:spacing w:val="1"/>
          <w:sz w:val="24"/>
        </w:rPr>
        <w:t xml:space="preserve"> </w:t>
      </w:r>
      <w:r>
        <w:rPr>
          <w:sz w:val="24"/>
        </w:rPr>
        <w:t>are  placed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position</w:t>
      </w:r>
      <w:r>
        <w:rPr>
          <w:spacing w:val="59"/>
          <w:sz w:val="24"/>
        </w:rPr>
        <w:t xml:space="preserve"> </w:t>
      </w:r>
      <w:r>
        <w:rPr>
          <w:sz w:val="24"/>
        </w:rPr>
        <w:t>according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drawing  and</w:t>
      </w:r>
      <w:r>
        <w:rPr>
          <w:spacing w:val="2"/>
          <w:sz w:val="24"/>
        </w:rPr>
        <w:t xml:space="preserve"> </w:t>
      </w:r>
      <w:r>
        <w:rPr>
          <w:sz w:val="24"/>
        </w:rPr>
        <w:t>firmly</w:t>
      </w:r>
      <w:r>
        <w:rPr>
          <w:spacing w:val="54"/>
          <w:sz w:val="24"/>
        </w:rPr>
        <w:t xml:space="preserve"> </w:t>
      </w:r>
      <w:r>
        <w:rPr>
          <w:sz w:val="24"/>
        </w:rPr>
        <w:t>bound</w:t>
      </w:r>
      <w:r>
        <w:rPr>
          <w:spacing w:val="-57"/>
          <w:sz w:val="24"/>
        </w:rPr>
        <w:t xml:space="preserve"> </w:t>
      </w:r>
      <w:r>
        <w:rPr>
          <w:sz w:val="24"/>
        </w:rPr>
        <w:t>together</w:t>
      </w:r>
      <w:r>
        <w:rPr>
          <w:spacing w:val="-1"/>
          <w:sz w:val="24"/>
        </w:rPr>
        <w:t xml:space="preserve"> </w:t>
      </w:r>
      <w:r>
        <w:rPr>
          <w:sz w:val="24"/>
        </w:rPr>
        <w:t>with mild steel wire (black wire).</w:t>
      </w:r>
    </w:p>
    <w:p w14:paraId="34492495">
      <w:pPr>
        <w:pStyle w:val="15"/>
        <w:numPr>
          <w:ilvl w:val="0"/>
          <w:numId w:val="42"/>
        </w:numPr>
        <w:tabs>
          <w:tab w:val="left" w:pos="1618"/>
        </w:tabs>
        <w:spacing w:before="0" w:after="0" w:line="360" w:lineRule="auto"/>
        <w:ind w:left="1617" w:right="571" w:hanging="360"/>
        <w:jc w:val="left"/>
        <w:rPr>
          <w:sz w:val="24"/>
        </w:rPr>
      </w:pPr>
      <w:r>
        <w:rPr>
          <w:sz w:val="24"/>
        </w:rPr>
        <w:t>Before</w:t>
      </w:r>
      <w:r>
        <w:rPr>
          <w:spacing w:val="37"/>
          <w:sz w:val="24"/>
        </w:rPr>
        <w:t xml:space="preserve"> </w:t>
      </w:r>
      <w:r>
        <w:rPr>
          <w:sz w:val="24"/>
        </w:rPr>
        <w:t>any</w:t>
      </w:r>
      <w:r>
        <w:rPr>
          <w:spacing w:val="33"/>
          <w:sz w:val="24"/>
        </w:rPr>
        <w:t xml:space="preserve"> </w:t>
      </w:r>
      <w:r>
        <w:rPr>
          <w:sz w:val="24"/>
        </w:rPr>
        <w:t>casting</w:t>
      </w:r>
      <w:r>
        <w:rPr>
          <w:spacing w:val="37"/>
          <w:sz w:val="24"/>
        </w:rPr>
        <w:t xml:space="preserve"> </w:t>
      </w:r>
      <w:r>
        <w:rPr>
          <w:sz w:val="24"/>
        </w:rPr>
        <w:t>concrete</w:t>
      </w:r>
      <w:r>
        <w:rPr>
          <w:spacing w:val="37"/>
          <w:sz w:val="24"/>
        </w:rPr>
        <w:t xml:space="preserve"> </w:t>
      </w:r>
      <w:r>
        <w:rPr>
          <w:sz w:val="24"/>
        </w:rPr>
        <w:t>starts,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precast</w:t>
      </w:r>
      <w:r>
        <w:rPr>
          <w:spacing w:val="40"/>
          <w:sz w:val="24"/>
        </w:rPr>
        <w:t xml:space="preserve"> </w:t>
      </w:r>
      <w:r>
        <w:rPr>
          <w:sz w:val="24"/>
        </w:rPr>
        <w:t>concrete</w:t>
      </w:r>
      <w:r>
        <w:rPr>
          <w:spacing w:val="37"/>
          <w:sz w:val="24"/>
        </w:rPr>
        <w:t xml:space="preserve"> </w:t>
      </w:r>
      <w:r>
        <w:rPr>
          <w:sz w:val="24"/>
        </w:rPr>
        <w:t>blocks</w:t>
      </w:r>
      <w:r>
        <w:rPr>
          <w:spacing w:val="37"/>
          <w:sz w:val="24"/>
        </w:rPr>
        <w:t xml:space="preserve"> </w:t>
      </w:r>
      <w:r>
        <w:rPr>
          <w:sz w:val="24"/>
        </w:rPr>
        <w:t>(spacers)</w:t>
      </w:r>
      <w:r>
        <w:rPr>
          <w:spacing w:val="39"/>
          <w:sz w:val="24"/>
        </w:rPr>
        <w:t xml:space="preserve"> </w:t>
      </w:r>
      <w:r>
        <w:rPr>
          <w:sz w:val="24"/>
        </w:rPr>
        <w:t>are</w:t>
      </w:r>
      <w:r>
        <w:rPr>
          <w:spacing w:val="35"/>
          <w:sz w:val="24"/>
        </w:rPr>
        <w:t xml:space="preserve"> </w:t>
      </w:r>
      <w:r>
        <w:rPr>
          <w:sz w:val="24"/>
        </w:rPr>
        <w:t>prepared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-1"/>
          <w:sz w:val="24"/>
        </w:rPr>
        <w:t xml:space="preserve"> </w:t>
      </w:r>
      <w:r>
        <w:rPr>
          <w:sz w:val="24"/>
        </w:rPr>
        <w:t>bars are</w:t>
      </w:r>
      <w:r>
        <w:rPr>
          <w:spacing w:val="-1"/>
          <w:sz w:val="24"/>
        </w:rPr>
        <w:t xml:space="preserve"> </w:t>
      </w:r>
      <w:r>
        <w:rPr>
          <w:sz w:val="24"/>
        </w:rPr>
        <w:t>placed on it.</w:t>
      </w:r>
    </w:p>
    <w:p w14:paraId="4B0EA923">
      <w:pPr>
        <w:pStyle w:val="15"/>
        <w:numPr>
          <w:ilvl w:val="0"/>
          <w:numId w:val="42"/>
        </w:numPr>
        <w:tabs>
          <w:tab w:val="left" w:pos="1618"/>
        </w:tabs>
        <w:spacing w:before="0" w:after="0" w:line="240" w:lineRule="auto"/>
        <w:ind w:left="1617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thickness of</w:t>
      </w:r>
      <w:r>
        <w:rPr>
          <w:spacing w:val="-1"/>
          <w:sz w:val="24"/>
        </w:rPr>
        <w:t xml:space="preserve"> </w:t>
      </w:r>
      <w:r>
        <w:rPr>
          <w:sz w:val="24"/>
        </w:rPr>
        <w:t>concrete</w:t>
      </w:r>
      <w:r>
        <w:rPr>
          <w:spacing w:val="-1"/>
          <w:sz w:val="24"/>
        </w:rPr>
        <w:t xml:space="preserve"> </w:t>
      </w:r>
      <w:r>
        <w:rPr>
          <w:sz w:val="24"/>
        </w:rPr>
        <w:t>cover is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drawing</w:t>
      </w:r>
      <w:r>
        <w:rPr>
          <w:spacing w:val="-4"/>
          <w:sz w:val="24"/>
        </w:rPr>
        <w:t xml:space="preserve"> </w:t>
      </w:r>
      <w:r>
        <w:rPr>
          <w:sz w:val="24"/>
        </w:rPr>
        <w:t>and specification.</w:t>
      </w:r>
    </w:p>
    <w:p w14:paraId="60F95B78">
      <w:pPr>
        <w:pStyle w:val="15"/>
        <w:numPr>
          <w:ilvl w:val="0"/>
          <w:numId w:val="42"/>
        </w:numPr>
        <w:tabs>
          <w:tab w:val="left" w:pos="1618"/>
        </w:tabs>
        <w:spacing w:before="137" w:after="0" w:line="240" w:lineRule="auto"/>
        <w:ind w:left="1617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reinforcement in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 welded unless</w:t>
      </w:r>
      <w:r>
        <w:rPr>
          <w:spacing w:val="-1"/>
          <w:sz w:val="24"/>
        </w:rPr>
        <w:t xml:space="preserve"> </w:t>
      </w:r>
      <w:r>
        <w:rPr>
          <w:sz w:val="24"/>
        </w:rPr>
        <w:t>permitted by</w:t>
      </w:r>
      <w:r>
        <w:rPr>
          <w:spacing w:val="-6"/>
          <w:sz w:val="24"/>
        </w:rPr>
        <w:t xml:space="preserve"> </w:t>
      </w:r>
      <w:r>
        <w:rPr>
          <w:sz w:val="24"/>
        </w:rPr>
        <w:t>the designer.</w:t>
      </w:r>
    </w:p>
    <w:p w14:paraId="594051A0">
      <w:pPr>
        <w:pStyle w:val="15"/>
        <w:numPr>
          <w:ilvl w:val="0"/>
          <w:numId w:val="42"/>
        </w:numPr>
        <w:tabs>
          <w:tab w:val="left" w:pos="1618"/>
        </w:tabs>
        <w:spacing w:before="140" w:after="0" w:line="240" w:lineRule="auto"/>
        <w:ind w:left="1617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reinforcement quality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work should be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standard technical</w:t>
      </w:r>
      <w:r>
        <w:rPr>
          <w:spacing w:val="60"/>
          <w:sz w:val="24"/>
        </w:rPr>
        <w:t xml:space="preserve"> </w:t>
      </w:r>
      <w:r>
        <w:rPr>
          <w:sz w:val="24"/>
        </w:rPr>
        <w:t>specification.</w:t>
      </w:r>
    </w:p>
    <w:p w14:paraId="429D4AAE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1347EFCB">
      <w:pPr>
        <w:pStyle w:val="8"/>
        <w:rPr>
          <w:sz w:val="14"/>
        </w:rPr>
      </w:pPr>
    </w:p>
    <w:p w14:paraId="1D9040F2">
      <w:pPr>
        <w:pStyle w:val="5"/>
        <w:numPr>
          <w:ilvl w:val="0"/>
          <w:numId w:val="41"/>
        </w:numPr>
        <w:tabs>
          <w:tab w:val="left" w:pos="1462"/>
        </w:tabs>
        <w:spacing w:before="90" w:after="0" w:line="240" w:lineRule="auto"/>
        <w:ind w:left="1461" w:right="0" w:hanging="361"/>
        <w:jc w:val="left"/>
      </w:pPr>
      <w:bookmarkStart w:id="75" w:name="_bookmark50"/>
      <w:bookmarkEnd w:id="75"/>
      <w:bookmarkStart w:id="76" w:name="_bookmark50"/>
      <w:bookmarkEnd w:id="76"/>
      <w:r>
        <w:t>Lean</w:t>
      </w:r>
      <w:r>
        <w:rPr>
          <w:spacing w:val="-7"/>
        </w:rPr>
        <w:t xml:space="preserve"> </w:t>
      </w:r>
      <w:r>
        <w:t>Concrete.</w:t>
      </w:r>
    </w:p>
    <w:p w14:paraId="4468F1E3">
      <w:pPr>
        <w:pStyle w:val="8"/>
        <w:spacing w:before="7"/>
        <w:rPr>
          <w:b/>
          <w:sz w:val="32"/>
        </w:rPr>
      </w:pPr>
    </w:p>
    <w:p w14:paraId="57805B42">
      <w:pPr>
        <w:pStyle w:val="8"/>
        <w:spacing w:line="360" w:lineRule="auto"/>
        <w:ind w:left="752" w:right="572"/>
        <w:jc w:val="both"/>
      </w:pPr>
      <w:r>
        <w:t>is a mixture where the amount of cement used is less than the amount of liquid present in the strata. Lean</w:t>
      </w:r>
      <w:r>
        <w:rPr>
          <w:spacing w:val="1"/>
        </w:rPr>
        <w:t xml:space="preserve"> </w:t>
      </w:r>
      <w:r>
        <w:t>concrete is that concrete which is high aggregates to cement ratio. Lean concrete is concrete of 5mm thick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class C-5 with minimum cement</w:t>
      </w:r>
      <w:r>
        <w:rPr>
          <w:spacing w:val="-1"/>
        </w:rPr>
        <w:t xml:space="preserve"> </w:t>
      </w:r>
      <w:r>
        <w:t>content of</w:t>
      </w:r>
      <w:r>
        <w:rPr>
          <w:spacing w:val="-1"/>
        </w:rPr>
        <w:t xml:space="preserve"> </w:t>
      </w:r>
      <w:r>
        <w:t>150kg/m</w:t>
      </w:r>
      <w:r>
        <w:rPr>
          <w:vertAlign w:val="superscript"/>
        </w:rPr>
        <w:t>3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of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concrete. Its ratio is 1:4:6.</w:t>
      </w:r>
    </w:p>
    <w:p w14:paraId="64B8390C">
      <w:pPr>
        <w:pStyle w:val="8"/>
        <w:spacing w:before="239"/>
        <w:ind w:right="6848"/>
        <w:jc w:val="right"/>
      </w:pPr>
      <w:r>
        <w:t>I</w:t>
      </w:r>
      <w:r>
        <w:rPr>
          <w:spacing w:val="-4"/>
        </w:rPr>
        <w:t xml:space="preserve"> </w:t>
      </w:r>
      <w:r>
        <w:t>observed in our site</w:t>
      </w:r>
      <w:r>
        <w:rPr>
          <w:spacing w:val="-2"/>
        </w:rPr>
        <w:t xml:space="preserve"> </w:t>
      </w:r>
      <w:r>
        <w:t>lean concrete</w:t>
      </w:r>
      <w:r>
        <w:rPr>
          <w:spacing w:val="-1"/>
        </w:rPr>
        <w:t xml:space="preserve"> </w:t>
      </w:r>
      <w:r>
        <w:t>used:</w:t>
      </w:r>
    </w:p>
    <w:p w14:paraId="1698033A">
      <w:pPr>
        <w:pStyle w:val="15"/>
        <w:numPr>
          <w:ilvl w:val="1"/>
          <w:numId w:val="41"/>
        </w:numPr>
        <w:tabs>
          <w:tab w:val="left" w:pos="1834"/>
        </w:tabs>
        <w:spacing w:before="139" w:after="0" w:line="240" w:lineRule="auto"/>
        <w:ind w:left="183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footing</w:t>
      </w:r>
      <w:r>
        <w:rPr>
          <w:spacing w:val="-3"/>
          <w:sz w:val="24"/>
        </w:rPr>
        <w:t xml:space="preserve"> </w:t>
      </w:r>
      <w:r>
        <w:rPr>
          <w:sz w:val="24"/>
        </w:rPr>
        <w:t>below reinforced footing</w:t>
      </w:r>
    </w:p>
    <w:p w14:paraId="1185A4B6">
      <w:pPr>
        <w:pStyle w:val="15"/>
        <w:numPr>
          <w:ilvl w:val="1"/>
          <w:numId w:val="41"/>
        </w:numPr>
        <w:tabs>
          <w:tab w:val="left" w:pos="1834"/>
        </w:tabs>
        <w:spacing w:before="137" w:after="0" w:line="240" w:lineRule="auto"/>
        <w:ind w:left="1833" w:right="0" w:hanging="361"/>
        <w:jc w:val="left"/>
        <w:rPr>
          <w:rFonts w:ascii="Wingdings" w:hAnsi="Wingdings"/>
          <w:sz w:val="22"/>
        </w:rPr>
      </w:pP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masonry</w:t>
      </w:r>
      <w:r>
        <w:rPr>
          <w:spacing w:val="-3"/>
          <w:sz w:val="24"/>
        </w:rPr>
        <w:t xml:space="preserve"> </w:t>
      </w:r>
      <w:r>
        <w:rPr>
          <w:sz w:val="24"/>
        </w:rPr>
        <w:t>work and partion grade</w:t>
      </w:r>
      <w:r>
        <w:rPr>
          <w:spacing w:val="-1"/>
          <w:sz w:val="24"/>
        </w:rPr>
        <w:t xml:space="preserve"> </w:t>
      </w:r>
      <w:r>
        <w:rPr>
          <w:sz w:val="24"/>
        </w:rPr>
        <w:t>beam</w:t>
      </w:r>
    </w:p>
    <w:p w14:paraId="1CE7D285">
      <w:pPr>
        <w:pStyle w:val="8"/>
        <w:spacing w:before="9"/>
        <w:rPr>
          <w:sz w:val="36"/>
        </w:rPr>
      </w:pPr>
    </w:p>
    <w:p w14:paraId="13D83E8B">
      <w:pPr>
        <w:pStyle w:val="5"/>
        <w:ind w:left="0" w:right="6872"/>
        <w:jc w:val="right"/>
      </w:pPr>
      <w:r>
        <w:t>Advantage</w:t>
      </w:r>
      <w:r>
        <w:rPr>
          <w:spacing w:val="-3"/>
        </w:rPr>
        <w:t xml:space="preserve"> </w:t>
      </w:r>
      <w:r>
        <w:t>of Lean</w:t>
      </w:r>
      <w:r>
        <w:rPr>
          <w:spacing w:val="-1"/>
        </w:rPr>
        <w:t xml:space="preserve"> </w:t>
      </w:r>
      <w:r>
        <w:t>Concrete</w:t>
      </w:r>
    </w:p>
    <w:p w14:paraId="54BF3C88">
      <w:pPr>
        <w:pStyle w:val="8"/>
        <w:spacing w:before="10"/>
        <w:rPr>
          <w:b/>
          <w:sz w:val="35"/>
        </w:rPr>
      </w:pPr>
    </w:p>
    <w:p w14:paraId="506F4B53">
      <w:pPr>
        <w:pStyle w:val="15"/>
        <w:numPr>
          <w:ilvl w:val="1"/>
          <w:numId w:val="23"/>
        </w:numPr>
        <w:tabs>
          <w:tab w:val="left" w:pos="1319"/>
          <w:tab w:val="left" w:pos="1320"/>
        </w:tabs>
        <w:spacing w:before="0" w:after="0" w:line="240" w:lineRule="auto"/>
        <w:ind w:left="1319" w:right="0" w:hanging="426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foundation</w:t>
      </w:r>
      <w:r>
        <w:rPr>
          <w:spacing w:val="1"/>
          <w:sz w:val="24"/>
        </w:rPr>
        <w:t xml:space="preserve"> </w:t>
      </w:r>
      <w:r>
        <w:rPr>
          <w:sz w:val="24"/>
        </w:rPr>
        <w:t>concrete</w:t>
      </w:r>
    </w:p>
    <w:p w14:paraId="4545CAE6">
      <w:pPr>
        <w:pStyle w:val="15"/>
        <w:numPr>
          <w:ilvl w:val="1"/>
          <w:numId w:val="23"/>
        </w:numPr>
        <w:tabs>
          <w:tab w:val="left" w:pos="1319"/>
          <w:tab w:val="left" w:pos="1320"/>
        </w:tabs>
        <w:spacing w:before="139" w:after="0" w:line="240" w:lineRule="auto"/>
        <w:ind w:left="1319" w:right="0" w:hanging="426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contact of</w:t>
      </w:r>
      <w:r>
        <w:rPr>
          <w:spacing w:val="-1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"/>
          <w:sz w:val="24"/>
        </w:rPr>
        <w:t xml:space="preserve"> </w:t>
      </w:r>
      <w:r>
        <w:rPr>
          <w:sz w:val="24"/>
        </w:rPr>
        <w:t>concrete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soil</w:t>
      </w:r>
    </w:p>
    <w:p w14:paraId="1E3563AC">
      <w:pPr>
        <w:pStyle w:val="15"/>
        <w:numPr>
          <w:ilvl w:val="1"/>
          <w:numId w:val="23"/>
        </w:numPr>
        <w:tabs>
          <w:tab w:val="left" w:pos="1319"/>
          <w:tab w:val="left" w:pos="1320"/>
        </w:tabs>
        <w:spacing w:before="137" w:after="0" w:line="360" w:lineRule="auto"/>
        <w:ind w:left="1319" w:right="569" w:hanging="425"/>
        <w:jc w:val="left"/>
        <w:rPr>
          <w:sz w:val="24"/>
        </w:rPr>
      </w:pPr>
      <w:r>
        <w:rPr>
          <w:sz w:val="24"/>
        </w:rPr>
        <w:t>To protect the main foundation from soil below, as moisture or ather chemicals in soil like sulphates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attack concrete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weaken it.</w:t>
      </w:r>
    </w:p>
    <w:p w14:paraId="53987D43">
      <w:pPr>
        <w:pStyle w:val="8"/>
        <w:spacing w:before="5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833755</wp:posOffset>
            </wp:positionH>
            <wp:positionV relativeFrom="paragraph">
              <wp:posOffset>181610</wp:posOffset>
            </wp:positionV>
            <wp:extent cx="2065020" cy="1731010"/>
            <wp:effectExtent l="0" t="0" r="0" b="0"/>
            <wp:wrapTopAndBottom/>
            <wp:docPr id="151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14.jpe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016" cy="173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4062095</wp:posOffset>
            </wp:positionH>
            <wp:positionV relativeFrom="paragraph">
              <wp:posOffset>254635</wp:posOffset>
            </wp:positionV>
            <wp:extent cx="1969135" cy="1655445"/>
            <wp:effectExtent l="0" t="0" r="0" b="0"/>
            <wp:wrapTopAndBottom/>
            <wp:docPr id="153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115.jpe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128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4FFB9">
      <w:pPr>
        <w:pStyle w:val="8"/>
        <w:spacing w:before="11"/>
        <w:rPr>
          <w:sz w:val="21"/>
        </w:rPr>
      </w:pPr>
    </w:p>
    <w:p w14:paraId="66FECDA1">
      <w:pPr>
        <w:tabs>
          <w:tab w:val="left" w:pos="5602"/>
        </w:tabs>
        <w:spacing w:before="0"/>
        <w:ind w:left="873" w:right="0" w:firstLine="0"/>
        <w:jc w:val="both"/>
        <w:rPr>
          <w:sz w:val="22"/>
        </w:rPr>
      </w:pPr>
      <w:bookmarkStart w:id="77" w:name="_bookmark51"/>
      <w:bookmarkEnd w:id="77"/>
      <w:r>
        <w:rPr>
          <w:b/>
          <w:sz w:val="22"/>
        </w:rPr>
        <w:t>Figure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2-21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Reinforcement concrete</w:t>
      </w:r>
      <w:r>
        <w:rPr>
          <w:sz w:val="22"/>
        </w:rPr>
        <w:tab/>
      </w:r>
      <w:r>
        <w:rPr>
          <w:b/>
          <w:sz w:val="22"/>
        </w:rPr>
        <w:t>Figure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2-22</w:t>
      </w:r>
      <w:r>
        <w:rPr>
          <w:b/>
          <w:spacing w:val="53"/>
          <w:sz w:val="22"/>
        </w:rPr>
        <w:t xml:space="preserve"> </w:t>
      </w:r>
      <w:r>
        <w:rPr>
          <w:sz w:val="22"/>
        </w:rPr>
        <w:t>Reinforcement</w:t>
      </w:r>
      <w:r>
        <w:rPr>
          <w:spacing w:val="2"/>
          <w:sz w:val="22"/>
        </w:rPr>
        <w:t xml:space="preserve"> </w:t>
      </w:r>
      <w:r>
        <w:rPr>
          <w:sz w:val="22"/>
        </w:rPr>
        <w:t>Bar</w:t>
      </w:r>
    </w:p>
    <w:p w14:paraId="5E702B3F">
      <w:pPr>
        <w:pStyle w:val="8"/>
        <w:spacing w:before="5"/>
        <w:rPr>
          <w:sz w:val="26"/>
        </w:rPr>
      </w:pPr>
    </w:p>
    <w:p w14:paraId="772C3C42">
      <w:pPr>
        <w:pStyle w:val="5"/>
        <w:numPr>
          <w:ilvl w:val="2"/>
          <w:numId w:val="15"/>
        </w:numPr>
        <w:tabs>
          <w:tab w:val="left" w:pos="2734"/>
        </w:tabs>
        <w:spacing w:before="0" w:after="0" w:line="240" w:lineRule="auto"/>
        <w:ind w:left="2733" w:right="0" w:hanging="601"/>
        <w:jc w:val="left"/>
      </w:pPr>
      <w:bookmarkStart w:id="78" w:name="_bookmark52"/>
      <w:bookmarkEnd w:id="78"/>
      <w:bookmarkStart w:id="79" w:name="_bookmark52"/>
      <w:bookmarkEnd w:id="79"/>
      <w:r>
        <w:t>Spacer</w:t>
      </w:r>
    </w:p>
    <w:p w14:paraId="0B84A8AA">
      <w:pPr>
        <w:pStyle w:val="8"/>
        <w:spacing w:before="9"/>
        <w:rPr>
          <w:b/>
          <w:sz w:val="23"/>
        </w:rPr>
      </w:pPr>
    </w:p>
    <w:p w14:paraId="2882D933">
      <w:pPr>
        <w:pStyle w:val="8"/>
        <w:spacing w:before="1" w:line="360" w:lineRule="auto"/>
        <w:ind w:left="752" w:right="576"/>
        <w:jc w:val="both"/>
      </w:pPr>
      <w:r>
        <w:t>Spacers are materials (either reinforcement bars or wire imbedded concrete) which provide space for the</w:t>
      </w:r>
      <w:r>
        <w:rPr>
          <w:spacing w:val="1"/>
        </w:rPr>
        <w:t xml:space="preserve"> </w:t>
      </w:r>
      <w:r>
        <w:t>concrete</w:t>
      </w:r>
      <w:r>
        <w:rPr>
          <w:spacing w:val="-2"/>
        </w:rPr>
        <w:t xml:space="preserve"> </w:t>
      </w:r>
      <w:r>
        <w:t>to cover the</w:t>
      </w:r>
      <w:r>
        <w:rPr>
          <w:spacing w:val="-2"/>
        </w:rPr>
        <w:t xml:space="preserve"> </w:t>
      </w:r>
      <w:r>
        <w:t>reinforcement bars</w:t>
      </w:r>
      <w:r>
        <w:rPr>
          <w:spacing w:val="-1"/>
        </w:rPr>
        <w:t xml:space="preserve"> </w:t>
      </w:r>
      <w:r>
        <w:t>in columns, beams…etc</w:t>
      </w:r>
    </w:p>
    <w:p w14:paraId="375AB8AE">
      <w:pPr>
        <w:pStyle w:val="8"/>
        <w:ind w:left="752"/>
        <w:jc w:val="both"/>
      </w:pPr>
      <w:r>
        <w:t>The</w:t>
      </w:r>
      <w:r>
        <w:rPr>
          <w:spacing w:val="-3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reinforcement</w:t>
      </w:r>
      <w:r>
        <w:rPr>
          <w:spacing w:val="-1"/>
        </w:rPr>
        <w:t xml:space="preserve"> </w:t>
      </w:r>
      <w:r>
        <w:t>is required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reasons:</w:t>
      </w:r>
    </w:p>
    <w:p w14:paraId="4CB5AFDF">
      <w:pPr>
        <w:pStyle w:val="15"/>
        <w:numPr>
          <w:ilvl w:val="2"/>
          <w:numId w:val="23"/>
        </w:numPr>
        <w:tabs>
          <w:tab w:val="left" w:pos="2194"/>
        </w:tabs>
        <w:spacing w:before="139" w:after="0" w:line="240" w:lineRule="auto"/>
        <w:ind w:left="219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protect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steel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-1"/>
          <w:sz w:val="24"/>
        </w:rPr>
        <w:t xml:space="preserve"> </w:t>
      </w:r>
      <w:r>
        <w:rPr>
          <w:sz w:val="24"/>
        </w:rPr>
        <w:t>corrosion.</w:t>
      </w:r>
    </w:p>
    <w:p w14:paraId="09AA7AC1">
      <w:pPr>
        <w:pStyle w:val="15"/>
        <w:numPr>
          <w:ilvl w:val="2"/>
          <w:numId w:val="23"/>
        </w:numPr>
        <w:tabs>
          <w:tab w:val="left" w:pos="2194"/>
        </w:tabs>
        <w:spacing w:before="137" w:after="0" w:line="240" w:lineRule="auto"/>
        <w:ind w:left="219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sufficient</w:t>
      </w:r>
      <w:r>
        <w:rPr>
          <w:spacing w:val="-1"/>
          <w:sz w:val="24"/>
        </w:rPr>
        <w:t xml:space="preserve"> </w:t>
      </w:r>
      <w:r>
        <w:rPr>
          <w:sz w:val="24"/>
        </w:rPr>
        <w:t>bond</w:t>
      </w:r>
      <w:r>
        <w:rPr>
          <w:spacing w:val="-1"/>
          <w:sz w:val="24"/>
        </w:rPr>
        <w:t xml:space="preserve"> </w:t>
      </w:r>
      <w:r>
        <w:rPr>
          <w:sz w:val="24"/>
        </w:rPr>
        <w:t>or adhesion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steel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concrete.</w:t>
      </w:r>
    </w:p>
    <w:p w14:paraId="27019E2A">
      <w:pPr>
        <w:pStyle w:val="15"/>
        <w:numPr>
          <w:ilvl w:val="2"/>
          <w:numId w:val="23"/>
        </w:numPr>
        <w:tabs>
          <w:tab w:val="left" w:pos="2194"/>
        </w:tabs>
        <w:spacing w:before="139" w:after="0" w:line="240" w:lineRule="auto"/>
        <w:ind w:left="219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sufficient 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steel</w:t>
      </w:r>
      <w:r>
        <w:rPr>
          <w:spacing w:val="-1"/>
          <w:sz w:val="24"/>
        </w:rPr>
        <w:t xml:space="preserve"> </w:t>
      </w:r>
      <w:r>
        <w:rPr>
          <w:sz w:val="24"/>
        </w:rPr>
        <w:t>in a fire.</w:t>
      </w:r>
    </w:p>
    <w:p w14:paraId="710ED1CD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4EF62FB6">
      <w:pPr>
        <w:pStyle w:val="8"/>
        <w:spacing w:before="7"/>
        <w:rPr>
          <w:sz w:val="13"/>
        </w:rPr>
      </w:pPr>
    </w:p>
    <w:p w14:paraId="72B50E55">
      <w:pPr>
        <w:pStyle w:val="8"/>
        <w:spacing w:before="90" w:after="4" w:line="535" w:lineRule="auto"/>
        <w:ind w:left="752" w:right="4979"/>
      </w:pPr>
      <w:r>
        <w:t>In all blocks found in our site used the following spacer siz</w:t>
      </w:r>
      <w:bookmarkStart w:id="80" w:name="_bookmark53"/>
      <w:bookmarkEnd w:id="80"/>
      <w:r>
        <w:t>e</w:t>
      </w:r>
      <w:r>
        <w:rPr>
          <w:spacing w:val="-5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2-5</w:t>
      </w:r>
      <w:r>
        <w:rPr>
          <w:spacing w:val="-1"/>
        </w:rPr>
        <w:t xml:space="preserve"> </w:t>
      </w:r>
      <w:r>
        <w:t>Spacer size</w:t>
      </w:r>
    </w:p>
    <w:tbl>
      <w:tblPr>
        <w:tblStyle w:val="7"/>
        <w:tblW w:w="0" w:type="auto"/>
        <w:tblInd w:w="7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3"/>
        <w:gridCol w:w="4027"/>
        <w:gridCol w:w="2328"/>
      </w:tblGrid>
      <w:tr w14:paraId="7FD2F51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653" w:type="dxa"/>
          </w:tcPr>
          <w:p w14:paraId="38BBE1D1">
            <w:pPr>
              <w:pStyle w:val="16"/>
              <w:spacing w:line="247" w:lineRule="exact"/>
              <w:ind w:left="110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4027" w:type="dxa"/>
          </w:tcPr>
          <w:p w14:paraId="4D818739">
            <w:pPr>
              <w:pStyle w:val="16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Structural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part</w:t>
            </w:r>
          </w:p>
        </w:tc>
        <w:tc>
          <w:tcPr>
            <w:tcW w:w="2328" w:type="dxa"/>
          </w:tcPr>
          <w:p w14:paraId="54D692E0">
            <w:pPr>
              <w:pStyle w:val="16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Size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of spacer</w:t>
            </w:r>
          </w:p>
        </w:tc>
      </w:tr>
      <w:tr w14:paraId="2DBF3EB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653" w:type="dxa"/>
          </w:tcPr>
          <w:p w14:paraId="78A1279D">
            <w:pPr>
              <w:pStyle w:val="16"/>
              <w:spacing w:line="249" w:lineRule="exact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027" w:type="dxa"/>
          </w:tcPr>
          <w:p w14:paraId="2A58D8C7">
            <w:pPr>
              <w:pStyle w:val="16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Columns</w:t>
            </w:r>
          </w:p>
        </w:tc>
        <w:tc>
          <w:tcPr>
            <w:tcW w:w="2328" w:type="dxa"/>
          </w:tcPr>
          <w:p w14:paraId="54CD1008">
            <w:pPr>
              <w:pStyle w:val="16"/>
              <w:spacing w:line="249" w:lineRule="exact"/>
              <w:ind w:left="111"/>
              <w:rPr>
                <w:sz w:val="22"/>
              </w:rPr>
            </w:pPr>
            <w:r>
              <w:rPr>
                <w:sz w:val="22"/>
              </w:rPr>
              <w:t>50mm</w:t>
            </w:r>
          </w:p>
        </w:tc>
      </w:tr>
      <w:tr w14:paraId="2447CC3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653" w:type="dxa"/>
          </w:tcPr>
          <w:p w14:paraId="6D4A1E32">
            <w:pPr>
              <w:pStyle w:val="16"/>
              <w:spacing w:line="247" w:lineRule="exact"/>
              <w:ind w:left="11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4027" w:type="dxa"/>
          </w:tcPr>
          <w:p w14:paraId="2A5B1BF2">
            <w:pPr>
              <w:pStyle w:val="16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Beams</w:t>
            </w:r>
          </w:p>
        </w:tc>
        <w:tc>
          <w:tcPr>
            <w:tcW w:w="2328" w:type="dxa"/>
          </w:tcPr>
          <w:p w14:paraId="2C259BF9">
            <w:pPr>
              <w:pStyle w:val="16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50mm</w:t>
            </w:r>
          </w:p>
        </w:tc>
      </w:tr>
    </w:tbl>
    <w:p w14:paraId="6CD96CCE">
      <w:pPr>
        <w:pStyle w:val="8"/>
        <w:rPr>
          <w:sz w:val="26"/>
        </w:rPr>
      </w:pPr>
    </w:p>
    <w:p w14:paraId="79F031BC">
      <w:pPr>
        <w:pStyle w:val="8"/>
      </w:pPr>
    </w:p>
    <w:p w14:paraId="252E3C30">
      <w:pPr>
        <w:pStyle w:val="5"/>
        <w:numPr>
          <w:ilvl w:val="2"/>
          <w:numId w:val="15"/>
        </w:numPr>
        <w:tabs>
          <w:tab w:val="left" w:pos="2674"/>
        </w:tabs>
        <w:spacing w:before="0" w:after="0" w:line="240" w:lineRule="auto"/>
        <w:ind w:left="2673" w:right="0" w:hanging="601"/>
        <w:jc w:val="left"/>
      </w:pPr>
      <w:bookmarkStart w:id="81" w:name="_bookmark54"/>
      <w:bookmarkEnd w:id="81"/>
      <w:bookmarkStart w:id="82" w:name="_bookmark54"/>
      <w:bookmarkEnd w:id="82"/>
      <w:r>
        <w:t>Vibrator</w:t>
      </w:r>
    </w:p>
    <w:p w14:paraId="2A8A52B7">
      <w:pPr>
        <w:pStyle w:val="8"/>
        <w:spacing w:before="9"/>
        <w:rPr>
          <w:b/>
          <w:sz w:val="23"/>
        </w:rPr>
      </w:pPr>
    </w:p>
    <w:p w14:paraId="3A180E72">
      <w:pPr>
        <w:pStyle w:val="8"/>
        <w:spacing w:before="1" w:line="360" w:lineRule="auto"/>
        <w:ind w:left="752" w:right="573"/>
        <w:jc w:val="both"/>
      </w:pPr>
      <w:r>
        <w:t>Vibrator is used to compact concrete mix and to avoid air voids in the concrete mix. The presence of air</w:t>
      </w:r>
      <w:r>
        <w:rPr>
          <w:spacing w:val="1"/>
        </w:rPr>
        <w:t xml:space="preserve"> </w:t>
      </w:r>
      <w:r>
        <w:t>voids in the concrete reduces the strength of concrete and when dry it will create cracks. In this regard,</w:t>
      </w:r>
      <w:r>
        <w:rPr>
          <w:spacing w:val="1"/>
        </w:rPr>
        <w:t xml:space="preserve"> </w:t>
      </w:r>
      <w:r>
        <w:t>vibrators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essential</w:t>
      </w:r>
      <w:r>
        <w:rPr>
          <w:spacing w:val="2"/>
        </w:rPr>
        <w:t xml:space="preserve"> </w:t>
      </w:r>
      <w:r>
        <w:t>equipment for</w:t>
      </w:r>
      <w:r>
        <w:rPr>
          <w:spacing w:val="-1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concrete</w:t>
      </w:r>
      <w:r>
        <w:rPr>
          <w:spacing w:val="1"/>
        </w:rPr>
        <w:t xml:space="preserve"> </w:t>
      </w:r>
      <w:r>
        <w:t>casting.</w:t>
      </w:r>
    </w:p>
    <w:p w14:paraId="38893E29">
      <w:pPr>
        <w:pStyle w:val="8"/>
        <w:spacing w:before="11"/>
        <w:rPr>
          <w:sz w:val="20"/>
        </w:rPr>
      </w:pPr>
    </w:p>
    <w:p w14:paraId="7A71148F">
      <w:pPr>
        <w:pStyle w:val="5"/>
        <w:numPr>
          <w:ilvl w:val="2"/>
          <w:numId w:val="15"/>
        </w:numPr>
        <w:tabs>
          <w:tab w:val="left" w:pos="2674"/>
        </w:tabs>
        <w:spacing w:before="0" w:after="0" w:line="240" w:lineRule="auto"/>
        <w:ind w:left="2673" w:right="0" w:hanging="601"/>
        <w:jc w:val="left"/>
      </w:pPr>
      <w:bookmarkStart w:id="83" w:name="_bookmark55"/>
      <w:bookmarkEnd w:id="83"/>
      <w:bookmarkStart w:id="84" w:name="_bookmark55"/>
      <w:bookmarkEnd w:id="84"/>
      <w:r>
        <w:t>Stripping</w:t>
      </w:r>
      <w:r>
        <w:rPr>
          <w:spacing w:val="-5"/>
        </w:rPr>
        <w:t xml:space="preserve"> </w:t>
      </w:r>
      <w:r>
        <w:t>time</w:t>
      </w:r>
    </w:p>
    <w:p w14:paraId="0185E80B">
      <w:pPr>
        <w:pStyle w:val="8"/>
        <w:spacing w:before="9"/>
        <w:rPr>
          <w:b/>
          <w:sz w:val="23"/>
        </w:rPr>
      </w:pPr>
    </w:p>
    <w:p w14:paraId="05896D7B">
      <w:pPr>
        <w:pStyle w:val="8"/>
        <w:spacing w:before="1" w:line="278" w:lineRule="auto"/>
        <w:ind w:left="752"/>
      </w:pPr>
      <w:r>
        <w:pict>
          <v:line id="_x0000_s1182" o:spid="_x0000_s1182" o:spt="20" style="position:absolute;left:0pt;margin-left:109.55pt;margin-top:16.2pt;height:0pt;width:4.35pt;mso-position-horizontal-relative:page;z-index:-251624448;mso-width-relative:page;mso-height-relative:page;" stroked="t" coordsize="21600,21600">
            <v:path arrowok="t"/>
            <v:fill focussize="0,0"/>
            <v:stroke color="#000000"/>
            <v:imagedata o:title=""/>
            <o:lock v:ext="edit"/>
          </v:line>
        </w:pict>
      </w:r>
      <w:r>
        <w:t>Stripping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</w:t>
      </w:r>
      <w:r>
        <w:rPr>
          <w:spacing w:val="-1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formwork. The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structure.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 required for</w:t>
      </w:r>
      <w:r>
        <w:rPr>
          <w:spacing w:val="-3"/>
        </w:rPr>
        <w:t xml:space="preserve"> </w:t>
      </w:r>
      <w:r>
        <w:t>most common structure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listed in 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table.</w:t>
      </w:r>
    </w:p>
    <w:p w14:paraId="6A0E2B73">
      <w:pPr>
        <w:spacing w:before="233" w:after="49"/>
        <w:ind w:left="1053" w:right="0" w:firstLine="0"/>
        <w:jc w:val="left"/>
        <w:rPr>
          <w:sz w:val="24"/>
        </w:rPr>
      </w:pPr>
      <w:bookmarkStart w:id="85" w:name="_bookmark56"/>
      <w:bookmarkEnd w:id="85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2-6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Stripping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formwork</w:t>
      </w:r>
    </w:p>
    <w:tbl>
      <w:tblPr>
        <w:tblStyle w:val="7"/>
        <w:tblW w:w="0" w:type="auto"/>
        <w:tblInd w:w="9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20"/>
        <w:gridCol w:w="3567"/>
      </w:tblGrid>
      <w:tr w14:paraId="77B020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3320" w:type="dxa"/>
          </w:tcPr>
          <w:p w14:paraId="61B49D38">
            <w:pPr>
              <w:pStyle w:val="16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SECTION</w:t>
            </w:r>
          </w:p>
        </w:tc>
        <w:tc>
          <w:tcPr>
            <w:tcW w:w="3567" w:type="dxa"/>
          </w:tcPr>
          <w:p w14:paraId="6DA79B4B">
            <w:pPr>
              <w:pStyle w:val="16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REMOVAL</w:t>
            </w:r>
          </w:p>
        </w:tc>
      </w:tr>
      <w:tr w14:paraId="1EB635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3320" w:type="dxa"/>
          </w:tcPr>
          <w:p w14:paraId="421D0D04">
            <w:pPr>
              <w:pStyle w:val="16"/>
              <w:spacing w:line="247" w:lineRule="exact"/>
              <w:ind w:left="110"/>
              <w:rPr>
                <w:sz w:val="22"/>
              </w:rPr>
            </w:pP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vertical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formwork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column</w:t>
            </w:r>
          </w:p>
        </w:tc>
        <w:tc>
          <w:tcPr>
            <w:tcW w:w="3567" w:type="dxa"/>
          </w:tcPr>
          <w:p w14:paraId="38AEDE69">
            <w:pPr>
              <w:pStyle w:val="16"/>
              <w:spacing w:line="247" w:lineRule="exact"/>
              <w:ind w:left="217"/>
              <w:rPr>
                <w:sz w:val="22"/>
              </w:rPr>
            </w:pPr>
            <w:r>
              <w:rPr>
                <w:sz w:val="22"/>
              </w:rPr>
              <w:t>16</w:t>
            </w:r>
            <w:r>
              <w:rPr>
                <w:spacing w:val="54"/>
                <w:sz w:val="22"/>
              </w:rPr>
              <w:t xml:space="preserve"> </w:t>
            </w:r>
            <w:r>
              <w:rPr>
                <w:sz w:val="22"/>
              </w:rPr>
              <w:t>hours</w:t>
            </w:r>
          </w:p>
        </w:tc>
      </w:tr>
      <w:tr w14:paraId="41128F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3320" w:type="dxa"/>
          </w:tcPr>
          <w:p w14:paraId="3AA542D0">
            <w:pPr>
              <w:pStyle w:val="16"/>
              <w:spacing w:line="247" w:lineRule="exact"/>
              <w:ind w:left="110"/>
              <w:rPr>
                <w:sz w:val="22"/>
              </w:rPr>
            </w:pPr>
            <w:r>
              <w:rPr>
                <w:sz w:val="22"/>
              </w:rPr>
              <w:t>Grade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beam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and pad</w:t>
            </w:r>
            <w:r>
              <w:rPr>
                <w:spacing w:val="51"/>
                <w:sz w:val="22"/>
              </w:rPr>
              <w:t xml:space="preserve"> </w:t>
            </w:r>
            <w:r>
              <w:rPr>
                <w:sz w:val="22"/>
              </w:rPr>
              <w:t>formwork</w:t>
            </w:r>
          </w:p>
        </w:tc>
        <w:tc>
          <w:tcPr>
            <w:tcW w:w="3567" w:type="dxa"/>
          </w:tcPr>
          <w:p w14:paraId="28FF1C3A">
            <w:pPr>
              <w:pStyle w:val="16"/>
              <w:spacing w:line="247" w:lineRule="exact"/>
              <w:ind w:left="217"/>
              <w:rPr>
                <w:sz w:val="22"/>
              </w:rPr>
            </w:pPr>
            <w:r>
              <w:rPr>
                <w:sz w:val="22"/>
              </w:rPr>
              <w:t>16</w:t>
            </w:r>
            <w:r>
              <w:rPr>
                <w:spacing w:val="54"/>
                <w:sz w:val="22"/>
              </w:rPr>
              <w:t xml:space="preserve"> </w:t>
            </w:r>
            <w:r>
              <w:rPr>
                <w:sz w:val="22"/>
              </w:rPr>
              <w:t>hours</w:t>
            </w:r>
          </w:p>
        </w:tc>
      </w:tr>
    </w:tbl>
    <w:p w14:paraId="176D6748">
      <w:pPr>
        <w:pStyle w:val="8"/>
        <w:spacing w:before="5"/>
      </w:pPr>
      <w:r>
        <w:pict>
          <v:group id="_x0000_s1183" o:spid="_x0000_s1183" o:spt="203" style="position:absolute;left:0pt;margin-left:56.7pt;margin-top:23.8pt;height:157.55pt;width:206.6pt;mso-position-horizontal-relative:page;mso-wrap-distance-bottom:0pt;mso-wrap-distance-top:0pt;z-index:-251618304;mso-width-relative:page;mso-height-relative:page;" coordorigin="1134,477" coordsize="4132,3151">
            <o:lock v:ext="edit"/>
            <v:shape id="_x0000_s1184" o:spid="_x0000_s1184" o:spt="75" type="#_x0000_t75" style="position:absolute;left:1134;top:476;height:3151;width:4132;" filled="f" stroked="f" coordsize="21600,21600">
              <v:path/>
              <v:fill on="f" focussize="0,0"/>
              <v:stroke on="f"/>
              <v:imagedata r:id="rId126" o:title=""/>
              <o:lock v:ext="edit" aspectratio="t"/>
            </v:shape>
            <v:shape id="_x0000_s1185" o:spid="_x0000_s1185" style="position:absolute;left:2399;top:2421;height:835;width:1146;" fillcolor="#FF0000" filled="t" stroked="f" coordorigin="2400,2422" coordsize="1146,835" path="m2497,2491l2521,2545,3511,3256,3545,3207,2556,2497,2497,2491xm2400,2422l2506,2659,2513,2669,2523,2675,2534,2677,2545,2674,2555,2667,2561,2657,2563,2646,2561,2634,2521,2545,2431,2481,2466,2432,2509,2432,2400,2422xm2466,2432l2431,2481,2521,2545,2497,2491,2445,2486,2476,2444,2483,2444,2466,2432xm2509,2432l2466,2432,2556,2497,2653,2506,2665,2505,2675,2499,2682,2490,2686,2479,2684,2467,2679,2457,2670,2450,2659,2446,2509,2432xm2483,2444l2476,2444,2497,2491,2556,2497,2483,2444xm2476,2444l2445,2486,2497,2491,2476,2444xe">
              <v:path arrowok="t"/>
              <v:fill on="t" focussize="0,0"/>
              <v:stroke on="f"/>
              <v:imagedata o:title=""/>
              <o:lock v:ext="edit"/>
            </v:shape>
            <v:rect id="_x0000_s1186" o:spid="_x0000_s1186" o:spt="1" style="position:absolute;left:1326;top:1753;height:668;width:115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87" o:spid="_x0000_s1187" o:spt="1" style="position:absolute;left:1326;top:1753;height:668;width:1158;" filled="f" stroked="t" coordsize="21600,21600">
              <v:path/>
              <v:fill on="f" focussize="0,0"/>
              <v:stroke weight="2pt" color="#000000"/>
              <v:imagedata o:title=""/>
              <o:lock v:ext="edit"/>
            </v:rect>
            <v:shape id="_x0000_s1188" o:spid="_x0000_s1188" o:spt="202" type="#_x0000_t202" style="position:absolute;left:1326;top:1753;height:668;width:11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2BF6B58">
                    <w:pPr>
                      <w:spacing w:before="89"/>
                      <w:ind w:left="28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Spacer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3977640</wp:posOffset>
            </wp:positionH>
            <wp:positionV relativeFrom="paragraph">
              <wp:posOffset>203200</wp:posOffset>
            </wp:positionV>
            <wp:extent cx="2236470" cy="2116455"/>
            <wp:effectExtent l="0" t="0" r="0" b="0"/>
            <wp:wrapTopAndBottom/>
            <wp:docPr id="15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17.jpe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64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C0C3E">
      <w:pPr>
        <w:tabs>
          <w:tab w:val="left" w:pos="5856"/>
        </w:tabs>
        <w:spacing w:before="178"/>
        <w:ind w:left="752" w:right="0" w:firstLine="0"/>
        <w:jc w:val="both"/>
        <w:rPr>
          <w:sz w:val="22"/>
        </w:rPr>
      </w:pPr>
      <w:bookmarkStart w:id="86" w:name="_bookmark57"/>
      <w:bookmarkEnd w:id="86"/>
      <w:r>
        <w:rPr>
          <w:b/>
          <w:sz w:val="22"/>
        </w:rPr>
        <w:t>Figure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 xml:space="preserve">2-23 </w:t>
      </w:r>
      <w:r>
        <w:rPr>
          <w:sz w:val="22"/>
        </w:rPr>
        <w:t>Spacer</w:t>
      </w:r>
      <w:r>
        <w:rPr>
          <w:spacing w:val="-1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footing</w:t>
      </w:r>
      <w:r>
        <w:rPr>
          <w:sz w:val="22"/>
        </w:rPr>
        <w:tab/>
      </w:r>
      <w:r>
        <w:rPr>
          <w:b/>
          <w:sz w:val="22"/>
        </w:rPr>
        <w:t>Figure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2-24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Stripping</w:t>
      </w:r>
      <w:r>
        <w:rPr>
          <w:spacing w:val="-4"/>
          <w:sz w:val="22"/>
        </w:rPr>
        <w:t xml:space="preserve"> </w:t>
      </w:r>
      <w:r>
        <w:rPr>
          <w:sz w:val="22"/>
        </w:rPr>
        <w:t>Top</w:t>
      </w:r>
      <w:r>
        <w:rPr>
          <w:spacing w:val="-1"/>
          <w:sz w:val="22"/>
        </w:rPr>
        <w:t xml:space="preserve"> </w:t>
      </w:r>
      <w:r>
        <w:rPr>
          <w:sz w:val="22"/>
        </w:rPr>
        <w:t>tei beam</w:t>
      </w:r>
    </w:p>
    <w:p w14:paraId="454A882E">
      <w:pPr>
        <w:spacing w:after="0"/>
        <w:jc w:val="both"/>
        <w:rPr>
          <w:sz w:val="22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30F2C3C0">
      <w:pPr>
        <w:pStyle w:val="8"/>
        <w:spacing w:before="11"/>
        <w:rPr>
          <w:sz w:val="21"/>
        </w:rPr>
      </w:pPr>
    </w:p>
    <w:p w14:paraId="4429580F">
      <w:pPr>
        <w:spacing w:line="240" w:lineRule="auto"/>
        <w:ind w:left="601" w:right="0" w:firstLine="0"/>
        <w:rPr>
          <w:sz w:val="20"/>
        </w:rPr>
      </w:pPr>
      <w:r>
        <w:rPr>
          <w:sz w:val="20"/>
        </w:rPr>
        <w:pict>
          <v:group id="_x0000_s1189" o:spid="_x0000_s1189" o:spt="203" style="height:263.45pt;width:435.75pt;" coordsize="8715,5269">
            <o:lock v:ext="edit"/>
            <v:shape id="_x0000_s1190" o:spid="_x0000_s1190" o:spt="75" type="#_x0000_t75" style="position:absolute;left:1803;top:0;height:5269;width:6904;" filled="f" stroked="f" coordsize="21600,21600">
              <v:path/>
              <v:fill on="f" focussize="0,0"/>
              <v:stroke on="f"/>
              <v:imagedata r:id="rId128" o:title=""/>
              <o:lock v:ext="edit" aspectratio="t"/>
            </v:shape>
            <v:shape id="_x0000_s1191" o:spid="_x0000_s1191" style="position:absolute;left:1957;top:2236;height:2654;width:6757;" fillcolor="#FF0000" filled="t" stroked="f" coordorigin="1958,2237" coordsize="6757,2654" path="m3602,2782l2129,2317,2225,2295,2235,2291,2242,2283,2243,2282,2247,2271,2247,2260,2242,2249,2234,2241,2223,2237,2211,2237,1958,2294,2132,2486,2142,2494,2153,2496,2165,2495,2175,2489,2182,2479,2185,2468,2183,2456,2177,2446,2111,2374,3584,2840,3602,2782xm6420,4725l5040,4725,5124,4676,5132,4668,5137,4658,5138,4646,5134,4635,5126,4626,5116,4621,5105,4620,5093,4624,4869,4755,5093,4886,5105,4890,5116,4889,5126,4884,5134,4875,5138,4864,5137,4852,5132,4842,5124,4834,5039,4785,6420,4785,6420,4725xm8714,3730l8496,3590,8484,3585,8473,3586,8462,3590,8454,3599,8450,3610,8450,3621,8455,3632,8463,3640,8545,3693,6960,3625,6958,3685,8543,3753,8456,3798,8447,3806,8442,3816,8440,3827,8444,3839,8451,3848,8461,3853,8473,3855,8484,3851,8662,3757,8714,3730xe">
              <v:path arrowok="t"/>
              <v:fill on="t" focussize="0,0"/>
              <v:stroke on="f"/>
              <v:imagedata o:title=""/>
              <o:lock v:ext="edit"/>
            </v:shape>
            <v:rect id="_x0000_s1192" o:spid="_x0000_s1192" o:spt="1" style="position:absolute;left:6326;top:4361;height:823;width:1326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93" o:spid="_x0000_s1193" o:spt="1" style="position:absolute;left:6326;top:4361;height:823;width:1326;" filled="f" stroked="t" coordsize="21600,21600">
              <v:path/>
              <v:fill on="f" focussize="0,0"/>
              <v:stroke weight="2pt" color="#000000"/>
              <v:imagedata o:title=""/>
              <o:lock v:ext="edit"/>
            </v:rect>
            <v:rect id="_x0000_s1194" o:spid="_x0000_s1194" o:spt="1" style="position:absolute;left:20;top:1815;height:782;width:1932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95" o:spid="_x0000_s1195" o:spt="202" type="#_x0000_t202" style="position:absolute;left:6326;top:4361;height:823;width:1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3EB6214">
                    <w:pPr>
                      <w:spacing w:before="87" w:line="276" w:lineRule="auto"/>
                      <w:ind w:left="290" w:right="27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Vibrator</w:t>
                    </w:r>
                    <w:r>
                      <w:rPr>
                        <w:spacing w:val="-52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machine</w:t>
                    </w:r>
                  </w:p>
                </w:txbxContent>
              </v:textbox>
            </v:shape>
            <v:shape id="_x0000_s1196" o:spid="_x0000_s1196" o:spt="202" type="#_x0000_t202" style="position:absolute;left:20;top:1815;height:782;width:1932;" filled="f" stroked="t" coordsize="21600,21600">
              <v:path/>
              <v:fill on="f" focussize="0,0"/>
              <v:stroke weight="2pt" color="#000000"/>
              <v:imagedata o:title=""/>
              <o:lock v:ext="edit"/>
              <v:textbox inset="0mm,0mm,0mm,0mm">
                <w:txbxContent>
                  <w:p w14:paraId="45D693B4">
                    <w:pPr>
                      <w:spacing w:before="124"/>
                      <w:ind w:left="14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Top</w:t>
                    </w:r>
                    <w:r>
                      <w:rPr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tei</w:t>
                    </w:r>
                    <w:r>
                      <w:rPr>
                        <w:spacing w:val="1"/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beam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rPr>
          <w:spacing w:val="2"/>
          <w:sz w:val="20"/>
        </w:rPr>
        <w:t xml:space="preserve"> </w:t>
      </w:r>
      <w:r>
        <w:rPr>
          <w:spacing w:val="2"/>
          <w:position w:val="104"/>
          <w:sz w:val="20"/>
        </w:rPr>
        <w:pict>
          <v:shape id="_x0000_s1197" o:spid="_x0000_s1197" o:spt="202" type="#_x0000_t202" style="height:39.1pt;width:86.7pt;" filled="f" stroked="t" coordsize="21600,21600">
            <v:path/>
            <v:fill on="f" focussize="0,0"/>
            <v:stroke weight="2pt" color="#000000"/>
            <v:imagedata o:title=""/>
            <o:lock v:ext="edit"/>
            <v:textbox inset="0mm,0mm,0mm,0mm">
              <w:txbxContent>
                <w:p w14:paraId="1CCADE7F">
                  <w:pPr>
                    <w:spacing w:before="66" w:line="278" w:lineRule="auto"/>
                    <w:ind w:left="236" w:right="216" w:firstLine="213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Concrete</w:t>
                  </w:r>
                  <w:r>
                    <w:rPr>
                      <w:spacing w:val="1"/>
                      <w:sz w:val="22"/>
                    </w:rPr>
                    <w:t xml:space="preserve"> </w:t>
                  </w:r>
                  <w:r>
                    <w:rPr>
                      <w:sz w:val="22"/>
                    </w:rPr>
                    <w:t>transportation</w:t>
                  </w:r>
                </w:p>
              </w:txbxContent>
            </v:textbox>
            <w10:wrap type="none"/>
            <w10:anchorlock/>
          </v:shape>
        </w:pict>
      </w:r>
    </w:p>
    <w:p w14:paraId="2E6A93A6">
      <w:pPr>
        <w:spacing w:before="17"/>
        <w:ind w:left="2913" w:right="0" w:firstLine="0"/>
        <w:jc w:val="left"/>
        <w:rPr>
          <w:sz w:val="22"/>
        </w:rPr>
      </w:pPr>
      <w:bookmarkStart w:id="87" w:name="_bookmark58"/>
      <w:bookmarkEnd w:id="87"/>
      <w:r>
        <w:rPr>
          <w:b/>
          <w:sz w:val="22"/>
        </w:rPr>
        <w:t>Figure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2-25</w:t>
      </w:r>
      <w:r>
        <w:rPr>
          <w:b/>
          <w:spacing w:val="49"/>
          <w:sz w:val="22"/>
        </w:rPr>
        <w:t xml:space="preserve"> </w:t>
      </w:r>
      <w:r>
        <w:rPr>
          <w:sz w:val="22"/>
        </w:rPr>
        <w:t>Vibration</w:t>
      </w:r>
      <w:r>
        <w:rPr>
          <w:spacing w:val="-1"/>
          <w:sz w:val="22"/>
        </w:rPr>
        <w:t xml:space="preserve"> </w:t>
      </w:r>
      <w:r>
        <w:rPr>
          <w:sz w:val="22"/>
        </w:rPr>
        <w:t>Process</w:t>
      </w:r>
    </w:p>
    <w:p w14:paraId="3DBA5688">
      <w:pPr>
        <w:pStyle w:val="8"/>
        <w:spacing w:before="2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1383030</wp:posOffset>
            </wp:positionH>
            <wp:positionV relativeFrom="paragraph">
              <wp:posOffset>208280</wp:posOffset>
            </wp:positionV>
            <wp:extent cx="4114800" cy="3319145"/>
            <wp:effectExtent l="0" t="0" r="0" b="0"/>
            <wp:wrapTopAndBottom/>
            <wp:docPr id="15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119.jpe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678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72C9C">
      <w:pPr>
        <w:spacing w:before="127"/>
        <w:ind w:left="2678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2-26</w:t>
      </w:r>
      <w:r>
        <w:rPr>
          <w:b/>
          <w:spacing w:val="-2"/>
          <w:sz w:val="22"/>
        </w:rPr>
        <w:t xml:space="preserve"> </w:t>
      </w:r>
      <w:r>
        <w:rPr>
          <w:sz w:val="22"/>
        </w:rPr>
        <w:t>Current</w:t>
      </w:r>
      <w:r>
        <w:rPr>
          <w:spacing w:val="-3"/>
          <w:sz w:val="22"/>
        </w:rPr>
        <w:t xml:space="preserve"> </w:t>
      </w:r>
      <w:r>
        <w:rPr>
          <w:sz w:val="22"/>
        </w:rPr>
        <w:t>figure</w:t>
      </w:r>
      <w:r>
        <w:rPr>
          <w:spacing w:val="-2"/>
          <w:sz w:val="22"/>
        </w:rPr>
        <w:t xml:space="preserve"> </w:t>
      </w:r>
      <w:r>
        <w:rPr>
          <w:sz w:val="22"/>
        </w:rPr>
        <w:t>of Building</w:t>
      </w:r>
    </w:p>
    <w:p w14:paraId="3CB7CD03">
      <w:pPr>
        <w:pStyle w:val="5"/>
        <w:numPr>
          <w:ilvl w:val="1"/>
          <w:numId w:val="15"/>
        </w:numPr>
        <w:tabs>
          <w:tab w:val="left" w:pos="2659"/>
        </w:tabs>
        <w:spacing w:before="204" w:after="0" w:line="240" w:lineRule="auto"/>
        <w:ind w:left="2658" w:right="0" w:hanging="421"/>
        <w:jc w:val="left"/>
      </w:pPr>
      <w:bookmarkStart w:id="88" w:name="_bookmark59"/>
      <w:bookmarkEnd w:id="88"/>
      <w:bookmarkStart w:id="89" w:name="_bookmark59"/>
      <w:bookmarkEnd w:id="89"/>
      <w:r>
        <w:t>The</w:t>
      </w:r>
      <w:r>
        <w:rPr>
          <w:spacing w:val="-3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I 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Tasks</w:t>
      </w:r>
    </w:p>
    <w:p w14:paraId="548C8A6A">
      <w:pPr>
        <w:pStyle w:val="8"/>
        <w:spacing w:before="1"/>
        <w:rPr>
          <w:b/>
          <w:sz w:val="30"/>
        </w:rPr>
      </w:pPr>
    </w:p>
    <w:p w14:paraId="4294F445">
      <w:pPr>
        <w:pStyle w:val="8"/>
        <w:spacing w:line="336" w:lineRule="auto"/>
        <w:ind w:left="752" w:right="566"/>
        <w:jc w:val="both"/>
      </w:pPr>
      <w:r>
        <w:t>The procedures I have been using while performing my work tasks can be discussed both in the site work</w:t>
      </w:r>
      <w:r>
        <w:rPr>
          <w:spacing w:val="1"/>
        </w:rPr>
        <w:t xml:space="preserve"> </w:t>
      </w:r>
      <w:r>
        <w:t>and in the office work. In the site work, first I tried to know and internalize each and every activity which</w:t>
      </w:r>
      <w:r>
        <w:rPr>
          <w:spacing w:val="1"/>
        </w:rPr>
        <w:t xml:space="preserve"> </w:t>
      </w:r>
      <w:r>
        <w:t>is held on the site. But most of the time, since the technical terms used in the field (site) are difficult to</w:t>
      </w:r>
      <w:r>
        <w:rPr>
          <w:spacing w:val="1"/>
        </w:rPr>
        <w:t xml:space="preserve"> </w:t>
      </w:r>
      <w:r>
        <w:t>understand</w:t>
      </w:r>
      <w:r>
        <w:rPr>
          <w:spacing w:val="53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me,</w:t>
      </w:r>
      <w:r>
        <w:rPr>
          <w:spacing w:val="57"/>
        </w:rPr>
        <w:t xml:space="preserve"> </w:t>
      </w:r>
      <w:r>
        <w:t>I</w:t>
      </w:r>
      <w:r>
        <w:rPr>
          <w:spacing w:val="53"/>
        </w:rPr>
        <w:t xml:space="preserve"> </w:t>
      </w:r>
      <w:r>
        <w:t>tried</w:t>
      </w:r>
      <w:r>
        <w:rPr>
          <w:spacing w:val="54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listen</w:t>
      </w:r>
      <w:r>
        <w:rPr>
          <w:spacing w:val="54"/>
        </w:rPr>
        <w:t xml:space="preserve"> </w:t>
      </w:r>
      <w:r>
        <w:t>on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site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if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workers</w:t>
      </w:r>
      <w:r>
        <w:rPr>
          <w:spacing w:val="54"/>
        </w:rPr>
        <w:t xml:space="preserve"> </w:t>
      </w:r>
      <w:r>
        <w:t>on</w:t>
      </w:r>
      <w:r>
        <w:rPr>
          <w:spacing w:val="57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site</w:t>
      </w:r>
      <w:r>
        <w:rPr>
          <w:spacing w:val="54"/>
        </w:rPr>
        <w:t xml:space="preserve"> </w:t>
      </w:r>
      <w:r>
        <w:t>(especially</w:t>
      </w:r>
      <w:r>
        <w:rPr>
          <w:spacing w:val="50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daily</w:t>
      </w:r>
    </w:p>
    <w:p w14:paraId="198C2DB7">
      <w:pPr>
        <w:spacing w:after="0" w:line="336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2D7033E4">
      <w:pPr>
        <w:pStyle w:val="8"/>
        <w:spacing w:before="5"/>
        <w:rPr>
          <w:sz w:val="13"/>
        </w:rPr>
      </w:pPr>
    </w:p>
    <w:p w14:paraId="3D6F90C4">
      <w:pPr>
        <w:pStyle w:val="8"/>
        <w:spacing w:before="90" w:line="336" w:lineRule="auto"/>
        <w:ind w:left="752" w:right="565"/>
        <w:jc w:val="both"/>
      </w:pPr>
      <w:r>
        <w:t>professionals) do not have free time and they were very busy then I will ask workers in the office and the</w:t>
      </w:r>
      <w:r>
        <w:rPr>
          <w:spacing w:val="1"/>
        </w:rPr>
        <w:t xml:space="preserve"> </w:t>
      </w:r>
      <w:r>
        <w:t>Forman on the site. In the office work, I was performed my tasks with less difficulty compared to the</w:t>
      </w:r>
      <w:r>
        <w:rPr>
          <w:spacing w:val="1"/>
        </w:rPr>
        <w:t xml:space="preserve"> </w:t>
      </w:r>
      <w:r>
        <w:t>performance in the site. Mostly, we (students) are expected to have better theoretical knowledge than the</w:t>
      </w:r>
      <w:r>
        <w:rPr>
          <w:spacing w:val="1"/>
        </w:rPr>
        <w:t xml:space="preserve"> </w:t>
      </w:r>
      <w:r>
        <w:t>practical skills. So, this was the reason for less difficulty I face here.</w:t>
      </w:r>
      <w:r>
        <w:rPr>
          <w:spacing w:val="60"/>
        </w:rPr>
        <w:t xml:space="preserve"> </w:t>
      </w:r>
      <w:r>
        <w:t>Initially, when I was given work</w:t>
      </w:r>
      <w:r>
        <w:rPr>
          <w:spacing w:val="1"/>
        </w:rPr>
        <w:t xml:space="preserve"> </w:t>
      </w:r>
      <w:r>
        <w:t>tasks for me and the site engineer explains the tasks briefly and guides me how to do it. After I receive the</w:t>
      </w:r>
      <w:r>
        <w:rPr>
          <w:spacing w:val="-57"/>
        </w:rPr>
        <w:t xml:space="preserve"> </w:t>
      </w:r>
      <w:r>
        <w:t>tasks, I classify it among myself and work separately. But if I need support, for instance, it is open to ask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engineer</w:t>
      </w:r>
      <w:r>
        <w:rPr>
          <w:spacing w:val="2"/>
        </w:rPr>
        <w:t xml:space="preserve"> </w:t>
      </w:r>
      <w:r>
        <w:t>and foreman.</w:t>
      </w:r>
    </w:p>
    <w:p w14:paraId="47B832C7">
      <w:pPr>
        <w:pStyle w:val="8"/>
        <w:spacing w:before="4"/>
        <w:rPr>
          <w:sz w:val="21"/>
        </w:rPr>
      </w:pPr>
    </w:p>
    <w:p w14:paraId="12D71469">
      <w:pPr>
        <w:pStyle w:val="5"/>
        <w:numPr>
          <w:ilvl w:val="1"/>
          <w:numId w:val="15"/>
        </w:numPr>
        <w:tabs>
          <w:tab w:val="left" w:pos="3514"/>
        </w:tabs>
        <w:spacing w:before="0" w:after="0" w:line="240" w:lineRule="auto"/>
        <w:ind w:left="3513" w:right="0" w:hanging="361"/>
        <w:jc w:val="left"/>
      </w:pPr>
      <w:bookmarkStart w:id="90" w:name="_bookmark60"/>
      <w:bookmarkEnd w:id="90"/>
      <w:bookmarkStart w:id="91" w:name="_bookmark60"/>
      <w:bookmarkEnd w:id="91"/>
      <w:r>
        <w:t>How Good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Task</w:t>
      </w:r>
    </w:p>
    <w:p w14:paraId="4E5DB870">
      <w:pPr>
        <w:pStyle w:val="8"/>
        <w:rPr>
          <w:b/>
          <w:sz w:val="30"/>
        </w:rPr>
      </w:pPr>
    </w:p>
    <w:p w14:paraId="2F190756">
      <w:pPr>
        <w:pStyle w:val="8"/>
        <w:spacing w:line="336" w:lineRule="auto"/>
        <w:ind w:left="752" w:right="572" w:firstLine="542"/>
        <w:jc w:val="both"/>
      </w:pPr>
      <w:r>
        <w:t>In my first two or three weeks of my internship, I was been dependent on my</w:t>
      </w:r>
      <w:r>
        <w:rPr>
          <w:spacing w:val="1"/>
        </w:rPr>
        <w:t xml:space="preserve"> </w:t>
      </w:r>
      <w:r>
        <w:t>site engineer who is</w:t>
      </w:r>
      <w:r>
        <w:rPr>
          <w:spacing w:val="1"/>
        </w:rPr>
        <w:t xml:space="preserve"> </w:t>
      </w:r>
      <w:r>
        <w:t>responsible to train me but later I gain more experience of I try to do things on my own way. But it is</w:t>
      </w:r>
      <w:r>
        <w:rPr>
          <w:spacing w:val="1"/>
        </w:rPr>
        <w:t xml:space="preserve"> </w:t>
      </w:r>
      <w:r>
        <w:t>important that you make good impression of work. If I make a good impression on my work, he is more</w:t>
      </w:r>
      <w:r>
        <w:rPr>
          <w:spacing w:val="1"/>
        </w:rPr>
        <w:t xml:space="preserve"> </w:t>
      </w:r>
      <w:r>
        <w:t>likely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give me</w:t>
      </w:r>
      <w:r>
        <w:rPr>
          <w:spacing w:val="-1"/>
        </w:rPr>
        <w:t xml:space="preserve"> </w:t>
      </w:r>
      <w:r>
        <w:t>more responsibility</w:t>
      </w:r>
      <w:r>
        <w:rPr>
          <w:spacing w:val="-8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can lead to promotion and raises.</w:t>
      </w:r>
    </w:p>
    <w:p w14:paraId="391CE240">
      <w:pPr>
        <w:pStyle w:val="8"/>
        <w:spacing w:before="10"/>
        <w:rPr>
          <w:sz w:val="20"/>
        </w:rPr>
      </w:pPr>
    </w:p>
    <w:p w14:paraId="5E016379">
      <w:pPr>
        <w:pStyle w:val="8"/>
        <w:spacing w:before="1" w:line="336" w:lineRule="auto"/>
        <w:ind w:left="752" w:right="565" w:firstLine="720"/>
        <w:jc w:val="both"/>
      </w:pPr>
      <w:r>
        <w:t>Sometimes</w:t>
      </w:r>
      <w:r>
        <w:rPr>
          <w:spacing w:val="23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make</w:t>
      </w:r>
      <w:r>
        <w:rPr>
          <w:spacing w:val="21"/>
        </w:rPr>
        <w:t xml:space="preserve"> </w:t>
      </w:r>
      <w:r>
        <w:t>mistake</w:t>
      </w:r>
      <w:r>
        <w:rPr>
          <w:spacing w:val="20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work</w:t>
      </w:r>
      <w:r>
        <w:rPr>
          <w:spacing w:val="20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everyone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inevitable</w:t>
      </w:r>
      <w:r>
        <w:rPr>
          <w:spacing w:val="20"/>
        </w:rPr>
        <w:t xml:space="preserve"> </w:t>
      </w:r>
      <w:r>
        <w:t>does</w:t>
      </w:r>
      <w:r>
        <w:rPr>
          <w:spacing w:val="21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some</w:t>
      </w:r>
      <w:r>
        <w:rPr>
          <w:spacing w:val="21"/>
        </w:rPr>
        <w:t xml:space="preserve"> </w:t>
      </w:r>
      <w:r>
        <w:t>point.</w:t>
      </w:r>
      <w:r>
        <w:rPr>
          <w:spacing w:val="21"/>
        </w:rPr>
        <w:t xml:space="preserve"> </w:t>
      </w:r>
      <w:r>
        <w:t>Some</w:t>
      </w:r>
      <w:r>
        <w:rPr>
          <w:spacing w:val="2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mistake I face while I was taking a measurement or checking an alignment was corrected by the site</w:t>
      </w:r>
      <w:r>
        <w:rPr>
          <w:spacing w:val="1"/>
        </w:rPr>
        <w:t xml:space="preserve"> </w:t>
      </w:r>
      <w:r>
        <w:t>engineer. Since I am working with site engineer. But the most important thing is I do not ignore my errors</w:t>
      </w:r>
      <w:r>
        <w:rPr>
          <w:spacing w:val="-57"/>
        </w:rPr>
        <w:t xml:space="preserve"> </w:t>
      </w:r>
      <w:r>
        <w:t>or I do not want to place the blame on others rather than myself. Because it‟s me who take responsibility</w:t>
      </w:r>
      <w:r>
        <w:rPr>
          <w:spacing w:val="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I</w:t>
      </w:r>
      <w:r>
        <w:rPr>
          <w:spacing w:val="16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come</w:t>
      </w:r>
      <w:r>
        <w:rPr>
          <w:spacing w:val="18"/>
        </w:rPr>
        <w:t xml:space="preserve"> </w:t>
      </w:r>
      <w:r>
        <w:t>up</w:t>
      </w:r>
      <w:r>
        <w:rPr>
          <w:spacing w:val="22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solution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fix</w:t>
      </w:r>
      <w:r>
        <w:rPr>
          <w:spacing w:val="21"/>
        </w:rPr>
        <w:t xml:space="preserve"> </w:t>
      </w:r>
      <w:r>
        <w:t>my</w:t>
      </w:r>
      <w:r>
        <w:rPr>
          <w:spacing w:val="14"/>
        </w:rPr>
        <w:t xml:space="preserve"> </w:t>
      </w:r>
      <w:r>
        <w:t>mistake.</w:t>
      </w:r>
      <w:r>
        <w:rPr>
          <w:spacing w:val="19"/>
        </w:rPr>
        <w:t xml:space="preserve"> </w:t>
      </w:r>
      <w:r>
        <w:t>My</w:t>
      </w:r>
      <w:r>
        <w:rPr>
          <w:spacing w:val="14"/>
        </w:rPr>
        <w:t xml:space="preserve"> </w:t>
      </w:r>
      <w:r>
        <w:t>boss</w:t>
      </w:r>
      <w:r>
        <w:rPr>
          <w:spacing w:val="20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too</w:t>
      </w:r>
      <w:r>
        <w:rPr>
          <w:spacing w:val="19"/>
        </w:rPr>
        <w:t xml:space="preserve"> </w:t>
      </w:r>
      <w:r>
        <w:t>happy</w:t>
      </w:r>
      <w:r>
        <w:rPr>
          <w:spacing w:val="17"/>
        </w:rPr>
        <w:t xml:space="preserve"> </w:t>
      </w:r>
      <w:r>
        <w:t>about</w:t>
      </w:r>
      <w:r>
        <w:rPr>
          <w:spacing w:val="19"/>
        </w:rPr>
        <w:t xml:space="preserve"> </w:t>
      </w:r>
      <w:r>
        <w:t>it,</w:t>
      </w:r>
      <w:r>
        <w:rPr>
          <w:spacing w:val="19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t>he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at least be impressed</w:t>
      </w:r>
      <w:r>
        <w:rPr>
          <w:spacing w:val="1"/>
        </w:rPr>
        <w:t xml:space="preserve"> </w:t>
      </w:r>
      <w:r>
        <w:t>with my</w:t>
      </w:r>
      <w:r>
        <w:rPr>
          <w:spacing w:val="-5"/>
        </w:rPr>
        <w:t xml:space="preserve"> </w:t>
      </w:r>
      <w:r>
        <w:t>response.</w:t>
      </w:r>
    </w:p>
    <w:p w14:paraId="491B8B51">
      <w:pPr>
        <w:pStyle w:val="8"/>
        <w:spacing w:before="199" w:line="336" w:lineRule="auto"/>
        <w:ind w:left="752" w:right="568" w:firstLine="720"/>
        <w:jc w:val="both"/>
      </w:pPr>
      <w:r>
        <w:t>I mostly want to</w:t>
      </w:r>
      <w:r>
        <w:rPr>
          <w:spacing w:val="1"/>
        </w:rPr>
        <w:t xml:space="preserve"> </w:t>
      </w:r>
      <w:r>
        <w:t>concentrate on things 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related to</w:t>
      </w:r>
      <w:r>
        <w:rPr>
          <w:spacing w:val="1"/>
        </w:rPr>
        <w:t xml:space="preserve"> </w:t>
      </w:r>
      <w:r>
        <w:t>my work</w:t>
      </w:r>
      <w:r>
        <w:rPr>
          <w:spacing w:val="1"/>
        </w:rPr>
        <w:t xml:space="preserve"> </w:t>
      </w:r>
      <w:r>
        <w:t>activity‟s</w:t>
      </w:r>
      <w:r>
        <w:rPr>
          <w:spacing w:val="1"/>
        </w:rPr>
        <w:t xml:space="preserve"> </w:t>
      </w:r>
      <w:r>
        <w:t>and try to</w:t>
      </w:r>
      <w:r>
        <w:rPr>
          <w:spacing w:val="60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topics which may not help me to make a good impression at work. But it will keep me from making a bad</w:t>
      </w:r>
      <w:r>
        <w:rPr>
          <w:spacing w:val="-57"/>
        </w:rPr>
        <w:t xml:space="preserve"> </w:t>
      </w:r>
      <w:r>
        <w:t>one. Subject that do not make for</w:t>
      </w:r>
      <w:r>
        <w:rPr>
          <w:spacing w:val="1"/>
        </w:rPr>
        <w:t xml:space="preserve"> </w:t>
      </w:r>
      <w:r>
        <w:t>good work</w:t>
      </w:r>
      <w:r>
        <w:rPr>
          <w:spacing w:val="1"/>
        </w:rPr>
        <w:t xml:space="preserve"> </w:t>
      </w:r>
      <w:r>
        <w:t>place conversion including, political, religion, health</w:t>
      </w:r>
      <w:r>
        <w:rPr>
          <w:spacing w:val="1"/>
        </w:rPr>
        <w:t xml:space="preserve"> </w:t>
      </w:r>
      <w:r>
        <w:t>problems and other personal issues should be avoided, this factors are responsible to make the work</w:t>
      </w:r>
      <w:r>
        <w:rPr>
          <w:spacing w:val="1"/>
        </w:rPr>
        <w:t xml:space="preserve"> </w:t>
      </w:r>
      <w:r>
        <w:t>efficiency and work process more less. Sometimes this thing my lead to conflict resulting in physical</w:t>
      </w:r>
      <w:r>
        <w:rPr>
          <w:spacing w:val="1"/>
        </w:rPr>
        <w:t xml:space="preserve"> </w:t>
      </w:r>
      <w:r>
        <w:t>damage</w:t>
      </w:r>
      <w:r>
        <w:rPr>
          <w:spacing w:val="-2"/>
        </w:rPr>
        <w:t xml:space="preserve"> </w:t>
      </w:r>
      <w:r>
        <w:t>as well as properties and</w:t>
      </w:r>
      <w:r>
        <w:rPr>
          <w:spacing w:val="-1"/>
        </w:rPr>
        <w:t xml:space="preserve"> </w:t>
      </w:r>
      <w:r>
        <w:t>psychological</w:t>
      </w:r>
    </w:p>
    <w:p w14:paraId="302780E7">
      <w:pPr>
        <w:pStyle w:val="8"/>
        <w:spacing w:before="203" w:line="336" w:lineRule="auto"/>
        <w:ind w:left="752" w:right="564" w:firstLine="720"/>
        <w:jc w:val="both"/>
      </w:pPr>
      <w:r>
        <w:t>Managing my time effectively is crucial thing to my work. My ability to complete my work in a</w:t>
      </w:r>
      <w:r>
        <w:rPr>
          <w:spacing w:val="1"/>
        </w:rPr>
        <w:t xml:space="preserve"> </w:t>
      </w:r>
      <w:r>
        <w:t>timely manner will help me to be more lovable and more believable to my jobs. I should demonstrate that</w:t>
      </w:r>
      <w:r>
        <w:rPr>
          <w:spacing w:val="1"/>
        </w:rPr>
        <w:t xml:space="preserve"> </w:t>
      </w:r>
      <w:r>
        <w:t>I know how to manage my time effectively by handling project when or even before my deadline. But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 some things</w:t>
      </w:r>
      <w:r>
        <w:rPr>
          <w:spacing w:val="1"/>
        </w:rPr>
        <w:t xml:space="preserve"> </w:t>
      </w:r>
      <w:r>
        <w:t>that greatly influence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 manage</w:t>
      </w:r>
      <w:r>
        <w:rPr>
          <w:spacing w:val="1"/>
        </w:rPr>
        <w:t xml:space="preserve"> </w:t>
      </w:r>
      <w:r>
        <w:t>my 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 as the</w:t>
      </w:r>
      <w:r>
        <w:rPr>
          <w:spacing w:val="60"/>
        </w:rPr>
        <w:t xml:space="preserve"> </w:t>
      </w:r>
      <w:r>
        <w:t>working progress.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factors are</w:t>
      </w:r>
      <w:r>
        <w:rPr>
          <w:spacing w:val="1"/>
        </w:rPr>
        <w:t xml:space="preserve"> </w:t>
      </w:r>
      <w:r>
        <w:t>scarcity</w:t>
      </w:r>
      <w:r>
        <w:rPr>
          <w:spacing w:val="-5"/>
        </w:rPr>
        <w:t xml:space="preserve"> </w:t>
      </w:r>
      <w:r>
        <w:t>of material, nature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work,</w:t>
      </w:r>
      <w:r>
        <w:rPr>
          <w:spacing w:val="-1"/>
        </w:rPr>
        <w:t xml:space="preserve"> </w:t>
      </w:r>
      <w:r>
        <w:t>lack of skilled man power.</w:t>
      </w:r>
    </w:p>
    <w:p w14:paraId="1869A2B8">
      <w:pPr>
        <w:pStyle w:val="8"/>
        <w:spacing w:before="199" w:line="336" w:lineRule="auto"/>
        <w:ind w:left="752" w:right="570" w:firstLine="720"/>
        <w:jc w:val="both"/>
      </w:pPr>
      <w:r>
        <w:t>Finally in construction work a team work is more crucial. Since it needs a different number of</w:t>
      </w:r>
      <w:r>
        <w:rPr>
          <w:spacing w:val="1"/>
        </w:rPr>
        <w:t xml:space="preserve"> </w:t>
      </w:r>
      <w:r>
        <w:t>people who are skilled with different disciplines. This team work is crucial for my effectiveness as</w:t>
      </w:r>
      <w:r>
        <w:rPr>
          <w:spacing w:val="1"/>
        </w:rPr>
        <w:t xml:space="preserve"> </w:t>
      </w:r>
      <w:r>
        <w:t>working as supervisors or managing the works. Even if I am not in management or leadership role yet,</w:t>
      </w:r>
      <w:r>
        <w:rPr>
          <w:spacing w:val="1"/>
        </w:rPr>
        <w:t xml:space="preserve"> </w:t>
      </w:r>
      <w:r>
        <w:t>better</w:t>
      </w:r>
      <w:r>
        <w:rPr>
          <w:spacing w:val="11"/>
        </w:rPr>
        <w:t xml:space="preserve"> </w:t>
      </w:r>
      <w:r>
        <w:t>understanding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team</w:t>
      </w:r>
      <w:r>
        <w:rPr>
          <w:spacing w:val="13"/>
        </w:rPr>
        <w:t xml:space="preserve"> </w:t>
      </w:r>
      <w:r>
        <w:t>work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make</w:t>
      </w:r>
      <w:r>
        <w:rPr>
          <w:spacing w:val="12"/>
        </w:rPr>
        <w:t xml:space="preserve"> </w:t>
      </w:r>
      <w:r>
        <w:t>more</w:t>
      </w:r>
      <w:r>
        <w:rPr>
          <w:spacing w:val="14"/>
        </w:rPr>
        <w:t xml:space="preserve"> </w:t>
      </w:r>
      <w:r>
        <w:t>effective</w:t>
      </w:r>
      <w:r>
        <w:rPr>
          <w:spacing w:val="12"/>
        </w:rPr>
        <w:t xml:space="preserve"> </w:t>
      </w:r>
      <w:r>
        <w:t>employee.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crucial</w:t>
      </w:r>
      <w:r>
        <w:rPr>
          <w:spacing w:val="13"/>
        </w:rPr>
        <w:t xml:space="preserve"> </w:t>
      </w:r>
      <w:r>
        <w:t>element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team</w:t>
      </w:r>
    </w:p>
    <w:p w14:paraId="69AB2D59">
      <w:pPr>
        <w:spacing w:after="0" w:line="336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6FEB59C6">
      <w:pPr>
        <w:pStyle w:val="8"/>
        <w:spacing w:before="5"/>
        <w:rPr>
          <w:sz w:val="13"/>
        </w:rPr>
      </w:pPr>
    </w:p>
    <w:p w14:paraId="0F745801">
      <w:pPr>
        <w:pStyle w:val="8"/>
        <w:spacing w:before="90" w:line="338" w:lineRule="auto"/>
        <w:ind w:left="752" w:right="567"/>
        <w:jc w:val="both"/>
      </w:pPr>
      <w:r>
        <w:t>work success is that all the team effort are directed toward the same clear goals, the team goals relies</w:t>
      </w:r>
      <w:r>
        <w:rPr>
          <w:spacing w:val="1"/>
        </w:rPr>
        <w:t xml:space="preserve"> </w:t>
      </w:r>
      <w:r>
        <w:t>heavily</w:t>
      </w:r>
      <w:r>
        <w:rPr>
          <w:spacing w:val="-6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 communication in the</w:t>
      </w:r>
      <w:r>
        <w:rPr>
          <w:spacing w:val="-2"/>
        </w:rPr>
        <w:t xml:space="preserve"> </w:t>
      </w:r>
      <w:r>
        <w:t>team and</w:t>
      </w:r>
      <w:r>
        <w:rPr>
          <w:spacing w:val="1"/>
        </w:rPr>
        <w:t xml:space="preserve"> </w:t>
      </w:r>
      <w:r>
        <w:t>the harmony</w:t>
      </w:r>
      <w:r>
        <w:rPr>
          <w:spacing w:val="-3"/>
        </w:rPr>
        <w:t xml:space="preserve"> </w:t>
      </w:r>
      <w:r>
        <w:t>In member relationship.</w:t>
      </w:r>
    </w:p>
    <w:p w14:paraId="659FFE31">
      <w:pPr>
        <w:pStyle w:val="5"/>
        <w:numPr>
          <w:ilvl w:val="1"/>
          <w:numId w:val="15"/>
        </w:numPr>
        <w:tabs>
          <w:tab w:val="left" w:pos="3514"/>
        </w:tabs>
        <w:spacing w:before="200" w:after="0" w:line="240" w:lineRule="auto"/>
        <w:ind w:left="3513" w:right="0" w:hanging="361"/>
        <w:jc w:val="left"/>
      </w:pPr>
      <w:bookmarkStart w:id="92" w:name="_bookmark61"/>
      <w:bookmarkEnd w:id="92"/>
      <w:bookmarkStart w:id="93" w:name="_bookmark61"/>
      <w:bookmarkEnd w:id="93"/>
      <w:r>
        <w:t>Challenge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Facing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 Perform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Task</w:t>
      </w:r>
    </w:p>
    <w:p w14:paraId="437945D8">
      <w:pPr>
        <w:pStyle w:val="8"/>
        <w:spacing w:before="1"/>
        <w:rPr>
          <w:b/>
          <w:sz w:val="30"/>
        </w:rPr>
      </w:pPr>
    </w:p>
    <w:p w14:paraId="656D4341">
      <w:pPr>
        <w:pStyle w:val="8"/>
        <w:spacing w:line="336" w:lineRule="auto"/>
        <w:ind w:left="752" w:right="565" w:firstLine="362"/>
        <w:jc w:val="both"/>
      </w:pPr>
      <w:r>
        <w:t>It is known that one of the main interesting and needed point of the internship program is to see the</w:t>
      </w:r>
      <w:r>
        <w:rPr>
          <w:spacing w:val="1"/>
        </w:rPr>
        <w:t xml:space="preserve"> </w:t>
      </w:r>
      <w:r>
        <w:t>different challenges that any professional may faced during his work. When I say I did this and that, it</w:t>
      </w:r>
      <w:r>
        <w:rPr>
          <w:spacing w:val="1"/>
        </w:rPr>
        <w:t xml:space="preserve"> </w:t>
      </w:r>
      <w:r>
        <w:t>does not mean that all things are smooth during my work, as any professional encountered different</w:t>
      </w:r>
      <w:r>
        <w:rPr>
          <w:spacing w:val="1"/>
        </w:rPr>
        <w:t xml:space="preserve"> </w:t>
      </w:r>
      <w:r>
        <w:t>challenges.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 them:</w:t>
      </w:r>
    </w:p>
    <w:p w14:paraId="6B7CE971">
      <w:pPr>
        <w:pStyle w:val="8"/>
        <w:spacing w:before="11"/>
        <w:rPr>
          <w:sz w:val="20"/>
        </w:rPr>
      </w:pPr>
    </w:p>
    <w:p w14:paraId="71C5A3F6">
      <w:pPr>
        <w:pStyle w:val="15"/>
        <w:numPr>
          <w:ilvl w:val="3"/>
          <w:numId w:val="23"/>
        </w:numPr>
        <w:tabs>
          <w:tab w:val="left" w:pos="2390"/>
        </w:tabs>
        <w:spacing w:before="0" w:after="0" w:line="240" w:lineRule="auto"/>
        <w:ind w:left="2390" w:right="0" w:hanging="360"/>
        <w:jc w:val="left"/>
        <w:rPr>
          <w:sz w:val="24"/>
        </w:rPr>
      </w:pPr>
      <w:r>
        <w:rPr>
          <w:sz w:val="24"/>
        </w:rPr>
        <w:t>Shortage of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drawing.</w:t>
      </w:r>
    </w:p>
    <w:p w14:paraId="5ABCAF7A">
      <w:pPr>
        <w:pStyle w:val="15"/>
        <w:numPr>
          <w:ilvl w:val="3"/>
          <w:numId w:val="23"/>
        </w:numPr>
        <w:tabs>
          <w:tab w:val="left" w:pos="2390"/>
        </w:tabs>
        <w:spacing w:before="108" w:after="0" w:line="336" w:lineRule="auto"/>
        <w:ind w:left="2390" w:right="562" w:hanging="360"/>
        <w:jc w:val="left"/>
        <w:rPr>
          <w:sz w:val="24"/>
        </w:rPr>
      </w:pPr>
      <w:r>
        <w:rPr>
          <w:sz w:val="24"/>
        </w:rPr>
        <w:t>At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beginning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apparent</w:t>
      </w:r>
      <w:r>
        <w:rPr>
          <w:spacing w:val="25"/>
          <w:sz w:val="24"/>
        </w:rPr>
        <w:t xml:space="preserve"> </w:t>
      </w:r>
      <w:r>
        <w:rPr>
          <w:sz w:val="24"/>
        </w:rPr>
        <w:t>lack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experience,</w:t>
      </w:r>
      <w:r>
        <w:rPr>
          <w:spacing w:val="28"/>
          <w:sz w:val="24"/>
        </w:rPr>
        <w:t xml:space="preserve"> </w:t>
      </w:r>
      <w:r>
        <w:rPr>
          <w:sz w:val="24"/>
        </w:rPr>
        <w:t>gaining</w:t>
      </w:r>
      <w:r>
        <w:rPr>
          <w:spacing w:val="23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has</w:t>
      </w:r>
      <w:r>
        <w:rPr>
          <w:spacing w:val="25"/>
          <w:sz w:val="24"/>
        </w:rPr>
        <w:t xml:space="preserve"> </w:t>
      </w:r>
      <w:r>
        <w:rPr>
          <w:sz w:val="24"/>
        </w:rPr>
        <w:t>no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task</w:t>
      </w:r>
      <w:r>
        <w:rPr>
          <w:spacing w:val="2"/>
          <w:sz w:val="24"/>
        </w:rPr>
        <w:t xml:space="preserve"> </w:t>
      </w:r>
      <w:r>
        <w:rPr>
          <w:sz w:val="24"/>
        </w:rPr>
        <w:t>given to me it will decrease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6"/>
          <w:sz w:val="24"/>
        </w:rPr>
        <w:t xml:space="preserve"> </w:t>
      </w:r>
      <w:r>
        <w:rPr>
          <w:sz w:val="24"/>
        </w:rPr>
        <w:t>moral of</w:t>
      </w:r>
      <w:r>
        <w:rPr>
          <w:spacing w:val="1"/>
          <w:sz w:val="24"/>
        </w:rPr>
        <w:t xml:space="preserve"> </w:t>
      </w:r>
      <w:r>
        <w:rPr>
          <w:sz w:val="24"/>
        </w:rPr>
        <w:t>work there.</w:t>
      </w:r>
    </w:p>
    <w:p w14:paraId="65A2BC0C">
      <w:pPr>
        <w:pStyle w:val="15"/>
        <w:numPr>
          <w:ilvl w:val="3"/>
          <w:numId w:val="23"/>
        </w:numPr>
        <w:tabs>
          <w:tab w:val="left" w:pos="2390"/>
        </w:tabs>
        <w:spacing w:before="0" w:after="0" w:line="240" w:lineRule="auto"/>
        <w:ind w:left="2390" w:right="0" w:hanging="360"/>
        <w:jc w:val="left"/>
        <w:rPr>
          <w:sz w:val="24"/>
        </w:rPr>
      </w:pPr>
      <w:r>
        <w:rPr>
          <w:sz w:val="24"/>
        </w:rPr>
        <w:t>Shortage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office</w:t>
      </w:r>
      <w:r>
        <w:rPr>
          <w:spacing w:val="-2"/>
          <w:sz w:val="24"/>
        </w:rPr>
        <w:t xml:space="preserve"> </w:t>
      </w:r>
      <w:r>
        <w:rPr>
          <w:sz w:val="24"/>
        </w:rPr>
        <w:t>material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computer.</w:t>
      </w:r>
    </w:p>
    <w:p w14:paraId="09663C58">
      <w:pPr>
        <w:pStyle w:val="15"/>
        <w:numPr>
          <w:ilvl w:val="3"/>
          <w:numId w:val="23"/>
        </w:numPr>
        <w:tabs>
          <w:tab w:val="left" w:pos="2390"/>
        </w:tabs>
        <w:spacing w:before="110" w:after="0" w:line="240" w:lineRule="auto"/>
        <w:ind w:left="2390" w:right="0" w:hanging="360"/>
        <w:jc w:val="left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r>
        <w:rPr>
          <w:sz w:val="24"/>
        </w:rPr>
        <w:t>of 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safety</w:t>
      </w:r>
      <w:r>
        <w:rPr>
          <w:spacing w:val="-6"/>
          <w:sz w:val="24"/>
        </w:rPr>
        <w:t xml:space="preserve"> </w:t>
      </w:r>
      <w:r>
        <w:rPr>
          <w:sz w:val="24"/>
        </w:rPr>
        <w:t>wears</w:t>
      </w:r>
      <w:r>
        <w:rPr>
          <w:spacing w:val="-2"/>
          <w:sz w:val="24"/>
        </w:rPr>
        <w:t xml:space="preserve"> </w:t>
      </w:r>
      <w:r>
        <w:rPr>
          <w:sz w:val="24"/>
        </w:rPr>
        <w:t>i.e.</w:t>
      </w:r>
      <w:r>
        <w:rPr>
          <w:spacing w:val="-1"/>
          <w:sz w:val="24"/>
        </w:rPr>
        <w:t xml:space="preserve"> </w:t>
      </w:r>
      <w:r>
        <w:rPr>
          <w:sz w:val="24"/>
        </w:rPr>
        <w:t>safety</w:t>
      </w:r>
      <w:r>
        <w:rPr>
          <w:spacing w:val="-6"/>
          <w:sz w:val="24"/>
        </w:rPr>
        <w:t xml:space="preserve"> </w:t>
      </w:r>
      <w:r>
        <w:rPr>
          <w:sz w:val="24"/>
        </w:rPr>
        <w:t>shoes,</w:t>
      </w:r>
      <w:r>
        <w:rPr>
          <w:spacing w:val="1"/>
          <w:sz w:val="24"/>
        </w:rPr>
        <w:t xml:space="preserve"> </w:t>
      </w:r>
      <w:r>
        <w:rPr>
          <w:sz w:val="24"/>
        </w:rPr>
        <w:t>helmet,</w:t>
      </w:r>
      <w:r>
        <w:rPr>
          <w:spacing w:val="-2"/>
          <w:sz w:val="24"/>
        </w:rPr>
        <w:t xml:space="preserve"> </w:t>
      </w:r>
      <w:r>
        <w:rPr>
          <w:sz w:val="24"/>
        </w:rPr>
        <w:t>and gloves….etc.</w:t>
      </w:r>
    </w:p>
    <w:p w14:paraId="62883121">
      <w:pPr>
        <w:pStyle w:val="15"/>
        <w:numPr>
          <w:ilvl w:val="3"/>
          <w:numId w:val="23"/>
        </w:numPr>
        <w:tabs>
          <w:tab w:val="left" w:pos="2390"/>
        </w:tabs>
        <w:spacing w:before="111" w:after="0" w:line="240" w:lineRule="auto"/>
        <w:ind w:left="2390" w:right="0" w:hanging="360"/>
        <w:jc w:val="left"/>
        <w:rPr>
          <w:sz w:val="24"/>
        </w:rPr>
      </w:pPr>
      <w:r>
        <w:rPr>
          <w:sz w:val="24"/>
        </w:rPr>
        <w:t>Temperature.</w:t>
      </w:r>
    </w:p>
    <w:p w14:paraId="1F1FD451">
      <w:pPr>
        <w:pStyle w:val="8"/>
        <w:spacing w:before="6"/>
        <w:rPr>
          <w:sz w:val="23"/>
        </w:rPr>
      </w:pPr>
    </w:p>
    <w:p w14:paraId="6F55E46C">
      <w:pPr>
        <w:pStyle w:val="15"/>
        <w:numPr>
          <w:ilvl w:val="3"/>
          <w:numId w:val="23"/>
        </w:numPr>
        <w:tabs>
          <w:tab w:val="left" w:pos="2390"/>
        </w:tabs>
        <w:spacing w:before="1" w:after="0" w:line="338" w:lineRule="auto"/>
        <w:ind w:left="2390" w:right="887" w:hanging="360"/>
        <w:jc w:val="left"/>
        <w:rPr>
          <w:sz w:val="24"/>
        </w:rPr>
      </w:pPr>
      <w:r>
        <w:rPr>
          <w:sz w:val="24"/>
        </w:rPr>
        <w:t>Site language: - when I joined in to the project the name of the construction material</w:t>
      </w:r>
      <w:r>
        <w:rPr>
          <w:spacing w:val="1"/>
          <w:sz w:val="24"/>
        </w:rPr>
        <w:t xml:space="preserve"> </w:t>
      </w:r>
      <w:r>
        <w:rPr>
          <w:sz w:val="24"/>
        </w:rPr>
        <w:t>made confusion. For example the language of the carpenters that are used to name the</w:t>
      </w:r>
      <w:r>
        <w:rPr>
          <w:spacing w:val="-57"/>
          <w:sz w:val="24"/>
        </w:rPr>
        <w:t xml:space="preserve"> </w:t>
      </w:r>
      <w:r>
        <w:rPr>
          <w:sz w:val="24"/>
        </w:rPr>
        <w:t>material</w:t>
      </w:r>
      <w:r>
        <w:rPr>
          <w:spacing w:val="-1"/>
          <w:sz w:val="24"/>
        </w:rPr>
        <w:t xml:space="preserve"> </w:t>
      </w:r>
      <w:r>
        <w:rPr>
          <w:sz w:val="24"/>
        </w:rPr>
        <w:t>such as, Sponda,</w:t>
      </w:r>
      <w:r>
        <w:rPr>
          <w:spacing w:val="2"/>
          <w:sz w:val="24"/>
        </w:rPr>
        <w:t xml:space="preserve"> </w:t>
      </w:r>
      <w:r>
        <w:rPr>
          <w:sz w:val="24"/>
        </w:rPr>
        <w:t>Tumby, Modini, Staffa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649A8987">
      <w:pPr>
        <w:pStyle w:val="5"/>
        <w:numPr>
          <w:ilvl w:val="1"/>
          <w:numId w:val="15"/>
        </w:numPr>
        <w:tabs>
          <w:tab w:val="left" w:pos="4268"/>
        </w:tabs>
        <w:spacing w:before="196" w:after="0" w:line="240" w:lineRule="auto"/>
        <w:ind w:left="4267" w:right="0" w:hanging="363"/>
        <w:jc w:val="left"/>
      </w:pPr>
      <w:bookmarkStart w:id="94" w:name="_bookmark62"/>
      <w:bookmarkEnd w:id="94"/>
      <w:bookmarkStart w:id="95" w:name="_bookmark62"/>
      <w:bookmarkEnd w:id="95"/>
      <w:r>
        <w:t>Measure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Overcome</w:t>
      </w:r>
      <w:r>
        <w:rPr>
          <w:spacing w:val="-1"/>
        </w:rPr>
        <w:t xml:space="preserve"> </w:t>
      </w:r>
      <w:r>
        <w:t>Challenges</w:t>
      </w:r>
    </w:p>
    <w:p w14:paraId="1454D1EB">
      <w:pPr>
        <w:pStyle w:val="8"/>
        <w:rPr>
          <w:b/>
          <w:sz w:val="30"/>
        </w:rPr>
      </w:pPr>
    </w:p>
    <w:p w14:paraId="1734564C">
      <w:pPr>
        <w:pStyle w:val="8"/>
        <w:ind w:left="993"/>
      </w:pPr>
      <w:r>
        <w:t>The</w:t>
      </w:r>
      <w:r>
        <w:rPr>
          <w:spacing w:val="-3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to overcome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are:</w:t>
      </w:r>
    </w:p>
    <w:p w14:paraId="138B9424">
      <w:pPr>
        <w:pStyle w:val="15"/>
        <w:numPr>
          <w:ilvl w:val="0"/>
          <w:numId w:val="43"/>
        </w:numPr>
        <w:tabs>
          <w:tab w:val="left" w:pos="2194"/>
        </w:tabs>
        <w:spacing w:before="111" w:after="0" w:line="240" w:lineRule="auto"/>
        <w:ind w:left="2193" w:right="0" w:hanging="373"/>
        <w:jc w:val="left"/>
        <w:rPr>
          <w:sz w:val="24"/>
        </w:rPr>
      </w:pPr>
      <w:r>
        <w:rPr>
          <w:sz w:val="24"/>
        </w:rPr>
        <w:t>Asking</w:t>
      </w:r>
      <w:r>
        <w:rPr>
          <w:spacing w:val="-4"/>
          <w:sz w:val="24"/>
        </w:rPr>
        <w:t xml:space="preserve"> </w:t>
      </w:r>
      <w:r>
        <w:rPr>
          <w:sz w:val="24"/>
        </w:rPr>
        <w:t>the site</w:t>
      </w:r>
      <w:r>
        <w:rPr>
          <w:spacing w:val="-2"/>
          <w:sz w:val="24"/>
        </w:rPr>
        <w:t xml:space="preserve"> </w:t>
      </w:r>
      <w:r>
        <w:rPr>
          <w:sz w:val="24"/>
        </w:rPr>
        <w:t>engineer</w:t>
      </w:r>
    </w:p>
    <w:p w14:paraId="6C13B7E3">
      <w:pPr>
        <w:pStyle w:val="15"/>
        <w:numPr>
          <w:ilvl w:val="0"/>
          <w:numId w:val="43"/>
        </w:numPr>
        <w:tabs>
          <w:tab w:val="left" w:pos="2194"/>
        </w:tabs>
        <w:spacing w:before="110" w:after="0" w:line="240" w:lineRule="auto"/>
        <w:ind w:left="2193" w:right="0" w:hanging="373"/>
        <w:jc w:val="left"/>
        <w:rPr>
          <w:sz w:val="24"/>
        </w:rPr>
      </w:pPr>
      <w:r>
        <w:rPr>
          <w:sz w:val="24"/>
        </w:rPr>
        <w:t>Work efficiently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task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my</w:t>
      </w:r>
      <w:r>
        <w:rPr>
          <w:spacing w:val="-5"/>
          <w:sz w:val="24"/>
        </w:rPr>
        <w:t xml:space="preserve"> </w:t>
      </w:r>
      <w:r>
        <w:rPr>
          <w:sz w:val="24"/>
        </w:rPr>
        <w:t>site</w:t>
      </w:r>
      <w:r>
        <w:rPr>
          <w:spacing w:val="2"/>
          <w:sz w:val="24"/>
        </w:rPr>
        <w:t xml:space="preserve"> </w:t>
      </w:r>
      <w:r>
        <w:rPr>
          <w:sz w:val="24"/>
        </w:rPr>
        <w:t>engineer</w:t>
      </w:r>
    </w:p>
    <w:p w14:paraId="608BD14A">
      <w:pPr>
        <w:pStyle w:val="15"/>
        <w:numPr>
          <w:ilvl w:val="0"/>
          <w:numId w:val="43"/>
        </w:numPr>
        <w:tabs>
          <w:tab w:val="left" w:pos="2194"/>
        </w:tabs>
        <w:spacing w:before="113" w:after="0" w:line="240" w:lineRule="auto"/>
        <w:ind w:left="2193" w:right="0" w:hanging="373"/>
        <w:jc w:val="left"/>
        <w:rPr>
          <w:sz w:val="24"/>
        </w:rPr>
      </w:pP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tried</w:t>
      </w:r>
      <w:r>
        <w:rPr>
          <w:spacing w:val="1"/>
          <w:sz w:val="24"/>
        </w:rPr>
        <w:t xml:space="preserve"> </w:t>
      </w:r>
      <w:r>
        <w:rPr>
          <w:sz w:val="24"/>
        </w:rPr>
        <w:t>to use my</w:t>
      </w:r>
      <w:r>
        <w:rPr>
          <w:spacing w:val="-5"/>
          <w:sz w:val="24"/>
        </w:rPr>
        <w:t xml:space="preserve"> </w:t>
      </w:r>
      <w:r>
        <w:rPr>
          <w:sz w:val="24"/>
        </w:rPr>
        <w:t>own</w:t>
      </w:r>
      <w:r>
        <w:rPr>
          <w:spacing w:val="2"/>
          <w:sz w:val="24"/>
        </w:rPr>
        <w:t xml:space="preserve"> </w:t>
      </w:r>
      <w:r>
        <w:rPr>
          <w:sz w:val="24"/>
        </w:rPr>
        <w:t>materials</w:t>
      </w:r>
    </w:p>
    <w:p w14:paraId="69B8D484">
      <w:pPr>
        <w:pStyle w:val="8"/>
        <w:rPr>
          <w:sz w:val="27"/>
        </w:rPr>
      </w:pPr>
    </w:p>
    <w:p w14:paraId="034AA625">
      <w:pPr>
        <w:pStyle w:val="8"/>
        <w:spacing w:line="336" w:lineRule="auto"/>
        <w:ind w:left="752" w:right="565"/>
        <w:jc w:val="both"/>
      </w:pPr>
      <w:r>
        <w:t xml:space="preserve">To solves the challenges regarding to </w:t>
      </w:r>
      <w:r>
        <w:rPr>
          <w:b/>
        </w:rPr>
        <w:t xml:space="preserve">site language </w:t>
      </w:r>
      <w:r>
        <w:t>I decided to create a good relationship with the</w:t>
      </w:r>
      <w:r>
        <w:rPr>
          <w:spacing w:val="1"/>
        </w:rPr>
        <w:t xml:space="preserve"> </w:t>
      </w:r>
      <w:r>
        <w:t>employees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daily</w:t>
      </w:r>
      <w:r>
        <w:rPr>
          <w:spacing w:val="26"/>
        </w:rPr>
        <w:t xml:space="preserve"> </w:t>
      </w:r>
      <w:r>
        <w:t>workers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project.</w:t>
      </w:r>
      <w:r>
        <w:rPr>
          <w:spacing w:val="30"/>
        </w:rPr>
        <w:t xml:space="preserve"> </w:t>
      </w:r>
      <w:r>
        <w:t>All</w:t>
      </w:r>
      <w:r>
        <w:rPr>
          <w:spacing w:val="31"/>
        </w:rPr>
        <w:t xml:space="preserve"> </w:t>
      </w:r>
      <w:r>
        <w:t>things</w:t>
      </w:r>
      <w:r>
        <w:rPr>
          <w:spacing w:val="30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simple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know</w:t>
      </w:r>
      <w:r>
        <w:rPr>
          <w:spacing w:val="30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process</w:t>
      </w:r>
      <w:r>
        <w:rPr>
          <w:spacing w:val="30"/>
        </w:rPr>
        <w:t xml:space="preserve"> </w:t>
      </w:r>
      <w:r>
        <w:t>after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time,</w:t>
      </w:r>
      <w:r>
        <w:rPr>
          <w:spacing w:val="2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know the work task of each employees I decided to arrange a program that meets with the employee two</w:t>
      </w:r>
      <w:r>
        <w:rPr>
          <w:spacing w:val="1"/>
        </w:rPr>
        <w:t xml:space="preserve"> </w:t>
      </w:r>
      <w:r>
        <w:t>days per one week for each then the problem is solved and they are volunteer (responsible) to accept my</w:t>
      </w:r>
      <w:r>
        <w:rPr>
          <w:spacing w:val="1"/>
        </w:rPr>
        <w:t xml:space="preserve"> </w:t>
      </w:r>
      <w:r>
        <w:t>program.</w:t>
      </w:r>
    </w:p>
    <w:p w14:paraId="6A499FD0">
      <w:pPr>
        <w:spacing w:after="0" w:line="336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301FAC58">
      <w:pPr>
        <w:pStyle w:val="8"/>
        <w:rPr>
          <w:sz w:val="14"/>
        </w:rPr>
      </w:pPr>
    </w:p>
    <w:p w14:paraId="3675CD51">
      <w:pPr>
        <w:pStyle w:val="3"/>
        <w:spacing w:before="89"/>
        <w:ind w:left="186"/>
      </w:pPr>
      <w:bookmarkStart w:id="96" w:name="_bookmark63"/>
      <w:bookmarkEnd w:id="96"/>
      <w:r>
        <w:t>CHAPTER</w:t>
      </w:r>
      <w:r>
        <w:rPr>
          <w:spacing w:val="-4"/>
        </w:rPr>
        <w:t xml:space="preserve"> </w:t>
      </w:r>
      <w:r>
        <w:t>THREE</w:t>
      </w:r>
    </w:p>
    <w:p w14:paraId="3D68FFF4">
      <w:pPr>
        <w:pStyle w:val="8"/>
        <w:spacing w:before="2"/>
        <w:rPr>
          <w:b/>
          <w:sz w:val="25"/>
        </w:rPr>
      </w:pPr>
    </w:p>
    <w:p w14:paraId="43B69F87">
      <w:pPr>
        <w:spacing w:before="0"/>
        <w:ind w:left="614" w:right="0" w:firstLine="0"/>
        <w:jc w:val="center"/>
        <w:rPr>
          <w:b/>
          <w:sz w:val="28"/>
        </w:rPr>
      </w:pPr>
      <w:bookmarkStart w:id="97" w:name="_bookmark64"/>
      <w:bookmarkEnd w:id="97"/>
      <w:r>
        <w:rPr>
          <w:b/>
          <w:sz w:val="28"/>
        </w:rPr>
        <w:t>OVERALL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BENEFITS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INTERNSHIP</w:t>
      </w:r>
    </w:p>
    <w:p w14:paraId="0D9D6111">
      <w:pPr>
        <w:pStyle w:val="8"/>
        <w:spacing w:before="8"/>
        <w:rPr>
          <w:b/>
        </w:rPr>
      </w:pPr>
    </w:p>
    <w:p w14:paraId="38DEF332">
      <w:pPr>
        <w:pStyle w:val="8"/>
        <w:spacing w:before="1" w:line="360" w:lineRule="auto"/>
        <w:ind w:left="752" w:right="564"/>
        <w:jc w:val="both"/>
      </w:pPr>
      <w:r>
        <w:t>My internship time has been the most educating and challengeable time I believe that every intern had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expectation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site.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perspectives.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skills,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skills,</w:t>
      </w:r>
      <w:r>
        <w:rPr>
          <w:spacing w:val="1"/>
        </w:rPr>
        <w:t xml:space="preserve"> </w:t>
      </w:r>
      <w:r>
        <w:t>interpersonal communicating skills, team playing skills, leadership skills and work ethics. Really this</w:t>
      </w:r>
      <w:r>
        <w:rPr>
          <w:spacing w:val="1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program has</w:t>
      </w:r>
      <w:r>
        <w:rPr>
          <w:spacing w:val="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advantages some</w:t>
      </w:r>
      <w:r>
        <w:rPr>
          <w:spacing w:val="-1"/>
        </w:rPr>
        <w:t xml:space="preserve"> </w:t>
      </w:r>
      <w:r>
        <w:t>of these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 follows:-</w:t>
      </w:r>
    </w:p>
    <w:p w14:paraId="497BA0EB">
      <w:pPr>
        <w:pStyle w:val="8"/>
        <w:spacing w:before="2"/>
        <w:rPr>
          <w:sz w:val="21"/>
        </w:rPr>
      </w:pPr>
    </w:p>
    <w:p w14:paraId="18FC1C85">
      <w:pPr>
        <w:pStyle w:val="5"/>
        <w:numPr>
          <w:ilvl w:val="1"/>
          <w:numId w:val="44"/>
        </w:numPr>
        <w:tabs>
          <w:tab w:val="left" w:pos="3514"/>
        </w:tabs>
        <w:spacing w:before="1" w:after="0" w:line="240" w:lineRule="auto"/>
        <w:ind w:left="3513" w:right="0" w:hanging="361"/>
        <w:jc w:val="left"/>
      </w:pPr>
      <w:bookmarkStart w:id="98" w:name="_bookmark65"/>
      <w:bookmarkEnd w:id="98"/>
      <w:bookmarkStart w:id="99" w:name="_bookmark65"/>
      <w:bookmarkEnd w:id="99"/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Skill</w:t>
      </w:r>
    </w:p>
    <w:p w14:paraId="34975E9F">
      <w:pPr>
        <w:pStyle w:val="8"/>
        <w:spacing w:before="6"/>
        <w:rPr>
          <w:b/>
          <w:sz w:val="32"/>
        </w:rPr>
      </w:pPr>
    </w:p>
    <w:p w14:paraId="560FC5A3">
      <w:pPr>
        <w:pStyle w:val="8"/>
        <w:spacing w:line="360" w:lineRule="auto"/>
        <w:ind w:left="752" w:right="567"/>
        <w:jc w:val="both"/>
      </w:pPr>
      <w:r>
        <w:t>The aim of the internship is to address more practical knowledge for student. So, I found a practical</w:t>
      </w:r>
      <w:r>
        <w:rPr>
          <w:spacing w:val="1"/>
        </w:rPr>
        <w:t xml:space="preserve"> </w:t>
      </w:r>
      <w:r>
        <w:t>knowledge at the site as much possible within the three month. The knowledge we have learn in the class</w:t>
      </w:r>
      <w:r>
        <w:rPr>
          <w:spacing w:val="1"/>
        </w:rPr>
        <w:t xml:space="preserve"> </w:t>
      </w:r>
      <w:r>
        <w:t>is helpful to get those practical or real work in the site and totally different from the actual knowledge</w:t>
      </w:r>
      <w:r>
        <w:rPr>
          <w:spacing w:val="1"/>
        </w:rPr>
        <w:t xml:space="preserve"> </w:t>
      </w:r>
      <w:r>
        <w:t>gained from the class. Thus I found some knowledge in the site which helps me to work with the site</w:t>
      </w:r>
      <w:r>
        <w:rPr>
          <w:spacing w:val="1"/>
        </w:rPr>
        <w:t xml:space="preserve"> </w:t>
      </w:r>
      <w:r>
        <w:t>environment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site</w:t>
      </w:r>
      <w:r>
        <w:rPr>
          <w:spacing w:val="10"/>
        </w:rPr>
        <w:t xml:space="preserve"> </w:t>
      </w:r>
      <w:r>
        <w:t>peoples.</w:t>
      </w:r>
      <w:r>
        <w:rPr>
          <w:spacing w:val="13"/>
        </w:rPr>
        <w:t xml:space="preserve"> </w:t>
      </w:r>
      <w:r>
        <w:t>During</w:t>
      </w:r>
      <w:r>
        <w:rPr>
          <w:spacing w:val="9"/>
        </w:rPr>
        <w:t xml:space="preserve"> </w:t>
      </w:r>
      <w:r>
        <w:t>my</w:t>
      </w:r>
      <w:r>
        <w:rPr>
          <w:spacing w:val="7"/>
        </w:rPr>
        <w:t xml:space="preserve"> </w:t>
      </w:r>
      <w:r>
        <w:t>three</w:t>
      </w:r>
      <w:r>
        <w:rPr>
          <w:spacing w:val="11"/>
        </w:rPr>
        <w:t xml:space="preserve"> </w:t>
      </w:r>
      <w:r>
        <w:t>month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internship,</w:t>
      </w:r>
      <w:r>
        <w:rPr>
          <w:spacing w:val="14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learned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lot</w:t>
      </w:r>
      <w:r>
        <w:rPr>
          <w:spacing w:val="12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construction. Basically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benefited on the following</w:t>
      </w:r>
      <w:r>
        <w:rPr>
          <w:spacing w:val="-3"/>
        </w:rPr>
        <w:t xml:space="preserve"> </w:t>
      </w:r>
      <w:r>
        <w:t>practical experiences.</w:t>
      </w:r>
    </w:p>
    <w:p w14:paraId="67F72FED">
      <w:pPr>
        <w:pStyle w:val="8"/>
        <w:spacing w:before="10"/>
        <w:rPr>
          <w:sz w:val="20"/>
        </w:rPr>
      </w:pPr>
    </w:p>
    <w:p w14:paraId="660A1F9F">
      <w:pPr>
        <w:pStyle w:val="15"/>
        <w:numPr>
          <w:ilvl w:val="0"/>
          <w:numId w:val="45"/>
        </w:numPr>
        <w:tabs>
          <w:tab w:val="left" w:pos="1925"/>
        </w:tabs>
        <w:spacing w:before="1" w:after="0" w:line="240" w:lineRule="auto"/>
        <w:ind w:left="1924" w:right="0" w:hanging="361"/>
        <w:jc w:val="left"/>
        <w:rPr>
          <w:sz w:val="24"/>
        </w:rPr>
      </w:pPr>
      <w:r>
        <w:rPr>
          <w:sz w:val="24"/>
        </w:rPr>
        <w:t>Improved my</w:t>
      </w:r>
      <w:r>
        <w:rPr>
          <w:spacing w:val="-4"/>
          <w:sz w:val="24"/>
        </w:rPr>
        <w:t xml:space="preserve"> </w:t>
      </w:r>
      <w:r>
        <w:rPr>
          <w:sz w:val="24"/>
        </w:rPr>
        <w:t>ability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reading working</w:t>
      </w:r>
      <w:r>
        <w:rPr>
          <w:spacing w:val="-1"/>
          <w:sz w:val="24"/>
        </w:rPr>
        <w:t xml:space="preserve"> </w:t>
      </w:r>
      <w:r>
        <w:rPr>
          <w:sz w:val="24"/>
        </w:rPr>
        <w:t>drawing.</w:t>
      </w:r>
    </w:p>
    <w:p w14:paraId="4ED17BCE">
      <w:pPr>
        <w:pStyle w:val="15"/>
        <w:numPr>
          <w:ilvl w:val="0"/>
          <w:numId w:val="45"/>
        </w:numPr>
        <w:tabs>
          <w:tab w:val="left" w:pos="1925"/>
        </w:tabs>
        <w:spacing w:before="136" w:after="0" w:line="240" w:lineRule="auto"/>
        <w:ind w:left="1924" w:right="0" w:hanging="361"/>
        <w:jc w:val="left"/>
        <w:rPr>
          <w:sz w:val="24"/>
        </w:rPr>
      </w:pPr>
      <w:r>
        <w:rPr>
          <w:sz w:val="24"/>
        </w:rPr>
        <w:t>Concrete</w:t>
      </w:r>
      <w:r>
        <w:rPr>
          <w:spacing w:val="-4"/>
          <w:sz w:val="24"/>
        </w:rPr>
        <w:t xml:space="preserve"> </w:t>
      </w:r>
      <w:r>
        <w:rPr>
          <w:sz w:val="24"/>
        </w:rPr>
        <w:t>casting.</w:t>
      </w:r>
    </w:p>
    <w:p w14:paraId="6AC30980">
      <w:pPr>
        <w:pStyle w:val="15"/>
        <w:numPr>
          <w:ilvl w:val="0"/>
          <w:numId w:val="45"/>
        </w:numPr>
        <w:tabs>
          <w:tab w:val="left" w:pos="1925"/>
        </w:tabs>
        <w:spacing w:before="140" w:after="0" w:line="240" w:lineRule="auto"/>
        <w:ind w:left="1924" w:right="0" w:hanging="361"/>
        <w:jc w:val="left"/>
        <w:rPr>
          <w:sz w:val="24"/>
        </w:rPr>
      </w:pPr>
      <w:r>
        <w:rPr>
          <w:sz w:val="24"/>
        </w:rPr>
        <w:t>Ratio of mixing</w:t>
      </w:r>
      <w:r>
        <w:rPr>
          <w:spacing w:val="-3"/>
          <w:sz w:val="24"/>
        </w:rPr>
        <w:t xml:space="preserve"> </w:t>
      </w:r>
      <w:r>
        <w:rPr>
          <w:sz w:val="24"/>
        </w:rPr>
        <w:t>proportion.</w:t>
      </w:r>
    </w:p>
    <w:p w14:paraId="5AED5F0F">
      <w:pPr>
        <w:pStyle w:val="15"/>
        <w:numPr>
          <w:ilvl w:val="0"/>
          <w:numId w:val="45"/>
        </w:numPr>
        <w:tabs>
          <w:tab w:val="left" w:pos="1925"/>
        </w:tabs>
        <w:spacing w:before="137" w:after="0" w:line="240" w:lineRule="auto"/>
        <w:ind w:left="192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of vibrating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casting.</w:t>
      </w:r>
    </w:p>
    <w:p w14:paraId="40E87E23">
      <w:pPr>
        <w:pStyle w:val="15"/>
        <w:numPr>
          <w:ilvl w:val="0"/>
          <w:numId w:val="45"/>
        </w:numPr>
        <w:tabs>
          <w:tab w:val="left" w:pos="1925"/>
        </w:tabs>
        <w:spacing w:before="139" w:after="0" w:line="240" w:lineRule="auto"/>
        <w:ind w:left="1924" w:right="0" w:hanging="361"/>
        <w:jc w:val="left"/>
        <w:rPr>
          <w:sz w:val="24"/>
        </w:rPr>
      </w:pPr>
      <w:r>
        <w:rPr>
          <w:sz w:val="24"/>
        </w:rPr>
        <w:t>Preparing</w:t>
      </w:r>
      <w:r>
        <w:rPr>
          <w:spacing w:val="-4"/>
          <w:sz w:val="24"/>
        </w:rPr>
        <w:t xml:space="preserve"> </w:t>
      </w:r>
      <w:r>
        <w:rPr>
          <w:sz w:val="24"/>
        </w:rPr>
        <w:t>takeoff</w:t>
      </w:r>
      <w:r>
        <w:rPr>
          <w:spacing w:val="-3"/>
          <w:sz w:val="24"/>
        </w:rPr>
        <w:t xml:space="preserve"> </w:t>
      </w:r>
      <w:r>
        <w:rPr>
          <w:sz w:val="24"/>
        </w:rPr>
        <w:t>sheet.</w:t>
      </w:r>
    </w:p>
    <w:p w14:paraId="6AC2BBC4">
      <w:pPr>
        <w:pStyle w:val="15"/>
        <w:numPr>
          <w:ilvl w:val="0"/>
          <w:numId w:val="45"/>
        </w:numPr>
        <w:tabs>
          <w:tab w:val="left" w:pos="1925"/>
        </w:tabs>
        <w:spacing w:before="137" w:after="0" w:line="240" w:lineRule="auto"/>
        <w:ind w:left="1924" w:right="0" w:hanging="361"/>
        <w:jc w:val="left"/>
        <w:rPr>
          <w:sz w:val="24"/>
        </w:rPr>
      </w:pPr>
      <w:r>
        <w:rPr>
          <w:sz w:val="24"/>
        </w:rPr>
        <w:t>Supervision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checking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formwork.</w:t>
      </w:r>
    </w:p>
    <w:p w14:paraId="4A43EB6D">
      <w:pPr>
        <w:pStyle w:val="15"/>
        <w:numPr>
          <w:ilvl w:val="0"/>
          <w:numId w:val="45"/>
        </w:numPr>
        <w:tabs>
          <w:tab w:val="left" w:pos="1925"/>
        </w:tabs>
        <w:spacing w:before="139" w:after="0" w:line="240" w:lineRule="auto"/>
        <w:ind w:left="192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 language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site.</w:t>
      </w:r>
    </w:p>
    <w:p w14:paraId="60F3DA35">
      <w:pPr>
        <w:pStyle w:val="15"/>
        <w:numPr>
          <w:ilvl w:val="0"/>
          <w:numId w:val="45"/>
        </w:numPr>
        <w:tabs>
          <w:tab w:val="left" w:pos="1925"/>
        </w:tabs>
        <w:spacing w:before="137" w:after="0" w:line="240" w:lineRule="auto"/>
        <w:ind w:left="1924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know 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the reinforcement bars in 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structure.</w:t>
      </w:r>
    </w:p>
    <w:p w14:paraId="09424BEF">
      <w:pPr>
        <w:pStyle w:val="15"/>
        <w:numPr>
          <w:ilvl w:val="0"/>
          <w:numId w:val="45"/>
        </w:numPr>
        <w:tabs>
          <w:tab w:val="left" w:pos="1925"/>
        </w:tabs>
        <w:spacing w:before="139" w:after="0" w:line="240" w:lineRule="auto"/>
        <w:ind w:left="1924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materials.</w:t>
      </w:r>
      <w:r>
        <w:rPr>
          <w:spacing w:val="-1"/>
          <w:sz w:val="24"/>
        </w:rPr>
        <w:t xml:space="preserve"> </w:t>
      </w:r>
      <w:r>
        <w:rPr>
          <w:sz w:val="24"/>
        </w:rPr>
        <w:t>For example: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sand,</w:t>
      </w:r>
      <w:r>
        <w:rPr>
          <w:spacing w:val="-1"/>
          <w:sz w:val="24"/>
        </w:rPr>
        <w:t xml:space="preserve"> </w:t>
      </w:r>
      <w:r>
        <w:rPr>
          <w:sz w:val="24"/>
        </w:rPr>
        <w:t>aggregate and</w:t>
      </w:r>
      <w:r>
        <w:rPr>
          <w:spacing w:val="-1"/>
          <w:sz w:val="24"/>
        </w:rPr>
        <w:t xml:space="preserve"> </w:t>
      </w:r>
      <w:r>
        <w:rPr>
          <w:sz w:val="24"/>
        </w:rPr>
        <w:t>cement.</w:t>
      </w:r>
    </w:p>
    <w:p w14:paraId="756051DC">
      <w:pPr>
        <w:pStyle w:val="15"/>
        <w:numPr>
          <w:ilvl w:val="0"/>
          <w:numId w:val="45"/>
        </w:numPr>
        <w:tabs>
          <w:tab w:val="left" w:pos="1966"/>
        </w:tabs>
        <w:spacing w:before="137" w:after="0" w:line="240" w:lineRule="auto"/>
        <w:ind w:left="1965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 diameter of</w:t>
      </w:r>
      <w:r>
        <w:rPr>
          <w:spacing w:val="-2"/>
          <w:sz w:val="24"/>
        </w:rPr>
        <w:t xml:space="preserve"> </w:t>
      </w:r>
      <w:r>
        <w:rPr>
          <w:sz w:val="24"/>
        </w:rPr>
        <w:t>the bar visually.</w:t>
      </w:r>
    </w:p>
    <w:p w14:paraId="748AABF5">
      <w:pPr>
        <w:pStyle w:val="8"/>
        <w:spacing w:before="8"/>
        <w:rPr>
          <w:sz w:val="26"/>
        </w:rPr>
      </w:pPr>
    </w:p>
    <w:p w14:paraId="3350ADC6">
      <w:pPr>
        <w:pStyle w:val="8"/>
        <w:spacing w:line="360" w:lineRule="auto"/>
        <w:ind w:left="752" w:right="564"/>
        <w:jc w:val="both"/>
      </w:pPr>
      <w:r>
        <w:t>Generally, this internship program develops my practical skill and it helps me to understand each of every</w:t>
      </w:r>
      <w:r>
        <w:rPr>
          <w:spacing w:val="-57"/>
        </w:rPr>
        <w:t xml:space="preserve"> </w:t>
      </w:r>
      <w:r>
        <w:t>construction activity easily than theoretical way. Because I directly observed my theoretical knowledge</w:t>
      </w:r>
      <w:r>
        <w:rPr>
          <w:spacing w:val="1"/>
        </w:rPr>
        <w:t xml:space="preserve"> </w:t>
      </w:r>
      <w:r>
        <w:t>from the sites now in this time of my stay I have not got the chance to see the finishing parts like ceramic,</w:t>
      </w:r>
      <w:r>
        <w:rPr>
          <w:spacing w:val="-57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roof</w:t>
      </w:r>
      <w:r>
        <w:rPr>
          <w:spacing w:val="38"/>
        </w:rPr>
        <w:t xml:space="preserve"> </w:t>
      </w:r>
      <w:r>
        <w:t>truss</w:t>
      </w:r>
      <w:r>
        <w:rPr>
          <w:spacing w:val="39"/>
        </w:rPr>
        <w:t xml:space="preserve"> </w:t>
      </w:r>
      <w:r>
        <w:t>work</w:t>
      </w:r>
      <w:r>
        <w:rPr>
          <w:spacing w:val="39"/>
        </w:rPr>
        <w:t xml:space="preserve"> </w:t>
      </w:r>
      <w:r>
        <w:t>but</w:t>
      </w:r>
      <w:r>
        <w:rPr>
          <w:spacing w:val="40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t>got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practical</w:t>
      </w:r>
      <w:r>
        <w:rPr>
          <w:spacing w:val="40"/>
        </w:rPr>
        <w:t xml:space="preserve"> </w:t>
      </w:r>
      <w:r>
        <w:t>knowledge</w:t>
      </w:r>
      <w:r>
        <w:rPr>
          <w:spacing w:val="38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structural</w:t>
      </w:r>
      <w:r>
        <w:rPr>
          <w:spacing w:val="40"/>
        </w:rPr>
        <w:t xml:space="preserve"> </w:t>
      </w:r>
      <w:r>
        <w:t>parts</w:t>
      </w:r>
      <w:r>
        <w:rPr>
          <w:spacing w:val="40"/>
        </w:rPr>
        <w:t xml:space="preserve"> </w:t>
      </w:r>
      <w:r>
        <w:t>like</w:t>
      </w:r>
      <w:r>
        <w:rPr>
          <w:spacing w:val="38"/>
        </w:rPr>
        <w:t xml:space="preserve"> </w:t>
      </w:r>
      <w:r>
        <w:t>foundation,</w:t>
      </w:r>
      <w:r>
        <w:rPr>
          <w:spacing w:val="-58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beam, column and</w:t>
      </w:r>
      <w:r>
        <w:rPr>
          <w:spacing w:val="1"/>
        </w:rPr>
        <w:t xml:space="preserve"> </w:t>
      </w:r>
      <w:r>
        <w:t>ground</w:t>
      </w:r>
      <w:r>
        <w:rPr>
          <w:spacing w:val="-1"/>
        </w:rPr>
        <w:t xml:space="preserve"> </w:t>
      </w:r>
      <w:r>
        <w:t>slab.</w:t>
      </w:r>
    </w:p>
    <w:p w14:paraId="62AFECD5">
      <w:pPr>
        <w:spacing w:after="0" w:line="360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19844EEF">
      <w:pPr>
        <w:pStyle w:val="8"/>
        <w:spacing w:before="9"/>
        <w:rPr>
          <w:sz w:val="13"/>
        </w:rPr>
      </w:pPr>
    </w:p>
    <w:p w14:paraId="58448E55">
      <w:pPr>
        <w:pStyle w:val="5"/>
        <w:numPr>
          <w:ilvl w:val="1"/>
          <w:numId w:val="44"/>
        </w:numPr>
        <w:tabs>
          <w:tab w:val="left" w:pos="3581"/>
        </w:tabs>
        <w:spacing w:before="90" w:after="0" w:line="240" w:lineRule="auto"/>
        <w:ind w:left="3581" w:right="0" w:hanging="363"/>
        <w:jc w:val="left"/>
      </w:pPr>
      <w:bookmarkStart w:id="100" w:name="_bookmark66"/>
      <w:bookmarkEnd w:id="100"/>
      <w:bookmarkStart w:id="101" w:name="_bookmark66"/>
      <w:bookmarkEnd w:id="101"/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Upgrading</w:t>
      </w:r>
      <w:r>
        <w:rPr>
          <w:spacing w:val="-3"/>
        </w:rPr>
        <w:t xml:space="preserve"> </w:t>
      </w:r>
      <w:r>
        <w:t>Theoretical Knowledge</w:t>
      </w:r>
    </w:p>
    <w:p w14:paraId="53188087">
      <w:pPr>
        <w:pStyle w:val="8"/>
        <w:spacing w:before="1"/>
        <w:rPr>
          <w:b/>
          <w:sz w:val="30"/>
        </w:rPr>
      </w:pPr>
    </w:p>
    <w:p w14:paraId="40B3E921">
      <w:pPr>
        <w:pStyle w:val="8"/>
        <w:spacing w:line="336" w:lineRule="auto"/>
        <w:ind w:left="752" w:right="564"/>
        <w:jc w:val="both"/>
      </w:pPr>
      <w:r>
        <w:t>In most educational program in previous 7</w:t>
      </w:r>
      <w:r>
        <w:rPr>
          <w:vertAlign w:val="superscript"/>
        </w:rPr>
        <w:t>th</w:t>
      </w:r>
      <w:r>
        <w:rPr>
          <w:vertAlign w:val="baseline"/>
        </w:rPr>
        <w:t>semisters of study, have taken various courses in the class.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This internship program has good opportunity for civil engineering students to advance and more improve</w:t>
      </w:r>
      <w:r>
        <w:rPr>
          <w:spacing w:val="-57"/>
          <w:vertAlign w:val="baseline"/>
        </w:rPr>
        <w:t xml:space="preserve"> </w:t>
      </w:r>
      <w:r>
        <w:rPr>
          <w:vertAlign w:val="baseline"/>
        </w:rPr>
        <w:t>the theoretical knowledge that have gained during their study from Mattu University. Therefore, during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this internship the students have been able to understood and upgraded their theoretical knowledge in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visible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practice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from the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site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and of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construction.</w:t>
      </w:r>
      <w:r>
        <w:rPr>
          <w:spacing w:val="6"/>
          <w:vertAlign w:val="baseline"/>
        </w:rPr>
        <w:t xml:space="preserve"> </w:t>
      </w:r>
      <w:r>
        <w:rPr>
          <w:vertAlign w:val="baseline"/>
        </w:rPr>
        <w:t>Some of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them are:-</w:t>
      </w:r>
    </w:p>
    <w:p w14:paraId="00E5C8D8">
      <w:pPr>
        <w:pStyle w:val="8"/>
        <w:spacing w:before="1"/>
        <w:rPr>
          <w:sz w:val="21"/>
        </w:rPr>
      </w:pPr>
    </w:p>
    <w:p w14:paraId="77A122DD">
      <w:pPr>
        <w:pStyle w:val="15"/>
        <w:numPr>
          <w:ilvl w:val="0"/>
          <w:numId w:val="46"/>
        </w:numPr>
        <w:tabs>
          <w:tab w:val="left" w:pos="1474"/>
        </w:tabs>
        <w:spacing w:before="0" w:after="0" w:line="240" w:lineRule="auto"/>
        <w:ind w:left="1473" w:right="0" w:hanging="294"/>
        <w:jc w:val="left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overlap</w:t>
      </w:r>
      <w:r>
        <w:rPr>
          <w:spacing w:val="-1"/>
          <w:sz w:val="24"/>
        </w:rPr>
        <w:t xml:space="preserve"> </w:t>
      </w:r>
      <w:r>
        <w:rPr>
          <w:sz w:val="24"/>
        </w:rPr>
        <w:t>reinforcement bars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columns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beams.</w:t>
      </w:r>
    </w:p>
    <w:p w14:paraId="4E43EB76">
      <w:pPr>
        <w:pStyle w:val="15"/>
        <w:numPr>
          <w:ilvl w:val="0"/>
          <w:numId w:val="46"/>
        </w:numPr>
        <w:tabs>
          <w:tab w:val="left" w:pos="1474"/>
        </w:tabs>
        <w:spacing w:before="85" w:after="0" w:line="240" w:lineRule="auto"/>
        <w:ind w:left="1473" w:right="0" w:hanging="294"/>
        <w:jc w:val="left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differentiate</w:t>
      </w:r>
      <w:r>
        <w:rPr>
          <w:spacing w:val="-1"/>
          <w:sz w:val="24"/>
        </w:rPr>
        <w:t xml:space="preserve"> </w:t>
      </w:r>
      <w:r>
        <w:rPr>
          <w:sz w:val="24"/>
        </w:rPr>
        <w:t>between take</w:t>
      </w:r>
      <w:r>
        <w:rPr>
          <w:spacing w:val="-2"/>
          <w:sz w:val="24"/>
        </w:rPr>
        <w:t xml:space="preserve"> </w:t>
      </w:r>
      <w:r>
        <w:rPr>
          <w:sz w:val="24"/>
        </w:rPr>
        <w:t>off</w:t>
      </w:r>
      <w:r>
        <w:rPr>
          <w:spacing w:val="-2"/>
          <w:sz w:val="24"/>
        </w:rPr>
        <w:t xml:space="preserve"> </w:t>
      </w:r>
      <w:r>
        <w:rPr>
          <w:sz w:val="24"/>
        </w:rPr>
        <w:t>sheet</w:t>
      </w:r>
      <w:r>
        <w:rPr>
          <w:spacing w:val="-1"/>
          <w:sz w:val="24"/>
        </w:rPr>
        <w:t xml:space="preserve"> </w:t>
      </w:r>
      <w:r>
        <w:rPr>
          <w:sz w:val="24"/>
        </w:rPr>
        <w:t>and re-bar</w:t>
      </w:r>
      <w:r>
        <w:rPr>
          <w:spacing w:val="-1"/>
          <w:sz w:val="24"/>
        </w:rPr>
        <w:t xml:space="preserve"> </w:t>
      </w:r>
      <w:r>
        <w:rPr>
          <w:sz w:val="24"/>
        </w:rPr>
        <w:t>schedule.</w:t>
      </w:r>
    </w:p>
    <w:p w14:paraId="083BE27C">
      <w:pPr>
        <w:pStyle w:val="15"/>
        <w:numPr>
          <w:ilvl w:val="0"/>
          <w:numId w:val="46"/>
        </w:numPr>
        <w:tabs>
          <w:tab w:val="left" w:pos="1474"/>
        </w:tabs>
        <w:spacing w:before="81" w:after="0" w:line="312" w:lineRule="auto"/>
        <w:ind w:left="1180" w:right="574" w:firstLine="0"/>
        <w:jc w:val="left"/>
        <w:rPr>
          <w:sz w:val="24"/>
        </w:rPr>
      </w:pPr>
      <w:r>
        <w:rPr>
          <w:sz w:val="24"/>
        </w:rPr>
        <w:t>Concrete</w:t>
      </w:r>
      <w:r>
        <w:rPr>
          <w:spacing w:val="8"/>
          <w:sz w:val="24"/>
        </w:rPr>
        <w:t xml:space="preserve"> </w:t>
      </w:r>
      <w:r>
        <w:rPr>
          <w:sz w:val="24"/>
        </w:rPr>
        <w:t>works</w:t>
      </w:r>
      <w:r>
        <w:rPr>
          <w:spacing w:val="6"/>
          <w:sz w:val="24"/>
        </w:rPr>
        <w:t xml:space="preserve"> </w:t>
      </w:r>
      <w:r>
        <w:rPr>
          <w:sz w:val="24"/>
        </w:rPr>
        <w:t>including</w:t>
      </w:r>
      <w:r>
        <w:rPr>
          <w:spacing w:val="5"/>
          <w:sz w:val="24"/>
        </w:rPr>
        <w:t xml:space="preserve"> </w:t>
      </w:r>
      <w:r>
        <w:rPr>
          <w:sz w:val="24"/>
        </w:rPr>
        <w:t>ways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material</w:t>
      </w:r>
      <w:r>
        <w:rPr>
          <w:spacing w:val="6"/>
          <w:sz w:val="24"/>
        </w:rPr>
        <w:t xml:space="preserve"> </w:t>
      </w:r>
      <w:r>
        <w:rPr>
          <w:sz w:val="24"/>
        </w:rPr>
        <w:t>proportioning,</w:t>
      </w:r>
      <w:r>
        <w:rPr>
          <w:spacing w:val="5"/>
          <w:sz w:val="24"/>
        </w:rPr>
        <w:t xml:space="preserve"> </w:t>
      </w:r>
      <w:r>
        <w:rPr>
          <w:sz w:val="24"/>
        </w:rPr>
        <w:t>mixing,</w:t>
      </w:r>
      <w:r>
        <w:rPr>
          <w:spacing w:val="5"/>
          <w:sz w:val="24"/>
        </w:rPr>
        <w:t xml:space="preserve"> </w:t>
      </w:r>
      <w:r>
        <w:rPr>
          <w:sz w:val="24"/>
        </w:rPr>
        <w:t>transporting,</w:t>
      </w:r>
      <w:r>
        <w:rPr>
          <w:spacing w:val="8"/>
          <w:sz w:val="24"/>
        </w:rPr>
        <w:t xml:space="preserve"> </w:t>
      </w:r>
      <w:r>
        <w:rPr>
          <w:sz w:val="24"/>
        </w:rPr>
        <w:t>casting</w:t>
      </w:r>
      <w:r>
        <w:rPr>
          <w:spacing w:val="6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curing</w:t>
      </w:r>
    </w:p>
    <w:p w14:paraId="57448615">
      <w:pPr>
        <w:pStyle w:val="15"/>
        <w:numPr>
          <w:ilvl w:val="0"/>
          <w:numId w:val="46"/>
        </w:numPr>
        <w:tabs>
          <w:tab w:val="left" w:pos="1474"/>
        </w:tabs>
        <w:spacing w:before="0" w:after="0" w:line="312" w:lineRule="auto"/>
        <w:ind w:left="1180" w:right="568" w:firstLine="0"/>
        <w:jc w:val="left"/>
        <w:rPr>
          <w:sz w:val="24"/>
        </w:rPr>
      </w:pPr>
      <w:r>
        <w:rPr>
          <w:sz w:val="24"/>
        </w:rPr>
        <w:t>Reinforcement</w:t>
      </w:r>
      <w:r>
        <w:rPr>
          <w:spacing w:val="4"/>
          <w:sz w:val="24"/>
        </w:rPr>
        <w:t xml:space="preserve"> </w:t>
      </w:r>
      <w:r>
        <w:rPr>
          <w:sz w:val="24"/>
        </w:rPr>
        <w:t>works</w:t>
      </w:r>
      <w:r>
        <w:rPr>
          <w:spacing w:val="2"/>
          <w:sz w:val="24"/>
        </w:rPr>
        <w:t xml:space="preserve"> </w:t>
      </w:r>
      <w:r>
        <w:rPr>
          <w:sz w:val="24"/>
        </w:rPr>
        <w:t>including</w:t>
      </w:r>
      <w:r>
        <w:rPr>
          <w:spacing w:val="58"/>
          <w:sz w:val="24"/>
        </w:rPr>
        <w:t xml:space="preserve"> </w:t>
      </w:r>
      <w:r>
        <w:rPr>
          <w:sz w:val="24"/>
        </w:rPr>
        <w:t>bar</w:t>
      </w:r>
      <w:r>
        <w:rPr>
          <w:spacing w:val="1"/>
          <w:sz w:val="24"/>
        </w:rPr>
        <w:t xml:space="preserve"> </w:t>
      </w:r>
      <w:r>
        <w:rPr>
          <w:sz w:val="24"/>
        </w:rPr>
        <w:t>cutting,</w:t>
      </w:r>
      <w:r>
        <w:rPr>
          <w:spacing w:val="2"/>
          <w:sz w:val="24"/>
        </w:rPr>
        <w:t xml:space="preserve"> </w:t>
      </w:r>
      <w:r>
        <w:rPr>
          <w:sz w:val="24"/>
        </w:rPr>
        <w:t>bending  and</w:t>
      </w:r>
      <w:r>
        <w:rPr>
          <w:spacing w:val="2"/>
          <w:sz w:val="24"/>
        </w:rPr>
        <w:t xml:space="preserve"> </w:t>
      </w:r>
      <w:r>
        <w:rPr>
          <w:sz w:val="24"/>
        </w:rPr>
        <w:t>placement</w:t>
      </w:r>
      <w:r>
        <w:rPr>
          <w:spacing w:val="2"/>
          <w:sz w:val="24"/>
        </w:rPr>
        <w:t xml:space="preserve"> </w:t>
      </w:r>
      <w:r>
        <w:rPr>
          <w:sz w:val="24"/>
        </w:rPr>
        <w:t>preparation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mesh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ground</w:t>
      </w:r>
      <w:r>
        <w:rPr>
          <w:spacing w:val="-2"/>
          <w:sz w:val="24"/>
        </w:rPr>
        <w:t xml:space="preserve"> </w:t>
      </w:r>
      <w:r>
        <w:rPr>
          <w:sz w:val="24"/>
        </w:rPr>
        <w:t>slab.</w:t>
      </w:r>
    </w:p>
    <w:p w14:paraId="04798966">
      <w:pPr>
        <w:pStyle w:val="5"/>
        <w:numPr>
          <w:ilvl w:val="1"/>
          <w:numId w:val="44"/>
        </w:numPr>
        <w:tabs>
          <w:tab w:val="left" w:pos="2911"/>
        </w:tabs>
        <w:spacing w:before="204" w:after="0" w:line="240" w:lineRule="auto"/>
        <w:ind w:left="2910" w:right="0" w:hanging="363"/>
        <w:jc w:val="left"/>
      </w:pPr>
      <w:bookmarkStart w:id="102" w:name="_bookmark67"/>
      <w:bookmarkEnd w:id="102"/>
      <w:bookmarkStart w:id="103" w:name="_bookmark67"/>
      <w:bookmarkEnd w:id="103"/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Interpersonal</w:t>
      </w:r>
      <w:r>
        <w:rPr>
          <w:spacing w:val="-4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Skills</w:t>
      </w:r>
    </w:p>
    <w:p w14:paraId="5D79B3A2">
      <w:pPr>
        <w:pStyle w:val="8"/>
        <w:spacing w:before="10"/>
        <w:rPr>
          <w:b/>
          <w:sz w:val="29"/>
        </w:rPr>
      </w:pPr>
    </w:p>
    <w:p w14:paraId="04B61999">
      <w:pPr>
        <w:pStyle w:val="8"/>
        <w:spacing w:line="336" w:lineRule="auto"/>
        <w:ind w:left="752" w:right="569"/>
        <w:jc w:val="both"/>
      </w:pPr>
      <w:r>
        <w:t>On a daily basis I work with people who have different opinions, values, beliefs and needs than me to be</w:t>
      </w:r>
      <w:r>
        <w:rPr>
          <w:spacing w:val="1"/>
        </w:rPr>
        <w:t xml:space="preserve"> </w:t>
      </w:r>
      <w:r>
        <w:t>seen in practice and this internship program helped me to increase my communication skill with all of</w:t>
      </w:r>
      <w:r>
        <w:rPr>
          <w:spacing w:val="1"/>
        </w:rPr>
        <w:t xml:space="preserve"> </w:t>
      </w:r>
      <w:r>
        <w:t>these peoples and also helps me to increase my ability to exchange ideas with those people. I also develop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two core</w:t>
      </w:r>
      <w:r>
        <w:rPr>
          <w:spacing w:val="-1"/>
        </w:rPr>
        <w:t xml:space="preserve"> </w:t>
      </w:r>
      <w:r>
        <w:t>things for communication</w:t>
      </w:r>
      <w:r>
        <w:rPr>
          <w:spacing w:val="-1"/>
        </w:rPr>
        <w:t xml:space="preserve"> </w:t>
      </w:r>
      <w:r>
        <w:t>the other thing I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learned</w:t>
      </w:r>
      <w:r>
        <w:rPr>
          <w:spacing w:val="2"/>
        </w:rPr>
        <w:t xml:space="preserve"> </w:t>
      </w:r>
      <w:r>
        <w:t>from this internship is</w:t>
      </w:r>
    </w:p>
    <w:p w14:paraId="1EF19DCC">
      <w:pPr>
        <w:pStyle w:val="8"/>
        <w:spacing w:before="1"/>
        <w:rPr>
          <w:sz w:val="21"/>
        </w:rPr>
      </w:pPr>
    </w:p>
    <w:p w14:paraId="342A440E">
      <w:pPr>
        <w:pStyle w:val="15"/>
        <w:numPr>
          <w:ilvl w:val="1"/>
          <w:numId w:val="46"/>
        </w:numPr>
        <w:tabs>
          <w:tab w:val="left" w:pos="2386"/>
        </w:tabs>
        <w:spacing w:before="1" w:after="0" w:line="240" w:lineRule="auto"/>
        <w:ind w:left="2385" w:right="0" w:hanging="356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peoples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</w:t>
      </w:r>
    </w:p>
    <w:p w14:paraId="209545B1">
      <w:pPr>
        <w:pStyle w:val="15"/>
        <w:numPr>
          <w:ilvl w:val="1"/>
          <w:numId w:val="46"/>
        </w:numPr>
        <w:tabs>
          <w:tab w:val="left" w:pos="2386"/>
        </w:tabs>
        <w:spacing w:before="84" w:after="0" w:line="240" w:lineRule="auto"/>
        <w:ind w:left="2385" w:right="0" w:hanging="356"/>
        <w:jc w:val="left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 communicate with my</w:t>
      </w:r>
      <w:r>
        <w:rPr>
          <w:spacing w:val="-5"/>
          <w:sz w:val="24"/>
        </w:rPr>
        <w:t xml:space="preserve"> </w:t>
      </w:r>
      <w:r>
        <w:rPr>
          <w:sz w:val="24"/>
        </w:rPr>
        <w:t>supervisor</w:t>
      </w:r>
    </w:p>
    <w:p w14:paraId="5E2C968C">
      <w:pPr>
        <w:pStyle w:val="15"/>
        <w:numPr>
          <w:ilvl w:val="1"/>
          <w:numId w:val="46"/>
        </w:numPr>
        <w:tabs>
          <w:tab w:val="left" w:pos="2386"/>
        </w:tabs>
        <w:spacing w:before="81" w:after="0" w:line="240" w:lineRule="auto"/>
        <w:ind w:left="2385" w:right="0" w:hanging="356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communicate with my</w:t>
      </w:r>
      <w:r>
        <w:rPr>
          <w:spacing w:val="-5"/>
          <w:sz w:val="24"/>
        </w:rPr>
        <w:t xml:space="preserve"> </w:t>
      </w:r>
      <w:r>
        <w:rPr>
          <w:sz w:val="24"/>
        </w:rPr>
        <w:t>Forman</w:t>
      </w:r>
    </w:p>
    <w:p w14:paraId="6A5C6FF9">
      <w:pPr>
        <w:pStyle w:val="15"/>
        <w:numPr>
          <w:ilvl w:val="1"/>
          <w:numId w:val="46"/>
        </w:numPr>
        <w:tabs>
          <w:tab w:val="left" w:pos="2386"/>
        </w:tabs>
        <w:spacing w:before="84" w:after="0" w:line="240" w:lineRule="auto"/>
        <w:ind w:left="2385" w:right="0" w:hanging="356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communicate with the labors</w:t>
      </w:r>
    </w:p>
    <w:p w14:paraId="1F8A9FEF">
      <w:pPr>
        <w:pStyle w:val="8"/>
        <w:spacing w:before="10"/>
      </w:pPr>
    </w:p>
    <w:p w14:paraId="04BC7E73">
      <w:pPr>
        <w:pStyle w:val="5"/>
        <w:numPr>
          <w:ilvl w:val="1"/>
          <w:numId w:val="44"/>
        </w:numPr>
        <w:tabs>
          <w:tab w:val="left" w:pos="3805"/>
        </w:tabs>
        <w:spacing w:before="1" w:after="0" w:line="240" w:lineRule="auto"/>
        <w:ind w:left="3804" w:right="0" w:hanging="364"/>
        <w:jc w:val="left"/>
      </w:pPr>
      <w:bookmarkStart w:id="104" w:name="_bookmark68"/>
      <w:bookmarkEnd w:id="104"/>
      <w:bookmarkStart w:id="105" w:name="_bookmark68"/>
      <w:bookmarkEnd w:id="105"/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Playing</w:t>
      </w:r>
      <w:r>
        <w:rPr>
          <w:spacing w:val="-2"/>
        </w:rPr>
        <w:t xml:space="preserve"> </w:t>
      </w:r>
      <w:r>
        <w:t>Skill</w:t>
      </w:r>
    </w:p>
    <w:p w14:paraId="2B476AD2">
      <w:pPr>
        <w:pStyle w:val="8"/>
        <w:rPr>
          <w:b/>
          <w:sz w:val="30"/>
        </w:rPr>
      </w:pPr>
    </w:p>
    <w:p w14:paraId="0277D286">
      <w:pPr>
        <w:pStyle w:val="8"/>
        <w:spacing w:line="336" w:lineRule="auto"/>
        <w:ind w:left="481" w:right="208" w:firstLine="302"/>
        <w:jc w:val="both"/>
      </w:pPr>
      <w:r>
        <w:t>It is the way how to cooperate with different people. Team playing allows us to make friends and enjoy 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social experience when studding and working.</w:t>
      </w:r>
      <w:r>
        <w:rPr>
          <w:spacing w:val="1"/>
        </w:rPr>
        <w:t xml:space="preserve"> </w:t>
      </w:r>
      <w:r>
        <w:t>In site it is very important to play as a team. If there are</w:t>
      </w:r>
      <w:r>
        <w:rPr>
          <w:spacing w:val="1"/>
        </w:rPr>
        <w:t xml:space="preserve"> </w:t>
      </w:r>
      <w:r>
        <w:t>disagreements between any parties which are participated in the project it is very difficult to go ahead with the</w:t>
      </w:r>
      <w:r>
        <w:rPr>
          <w:spacing w:val="1"/>
        </w:rPr>
        <w:t xml:space="preserve"> </w:t>
      </w:r>
      <w:r>
        <w:t>construction works. Knowing this I have developed team work playing skill both by practicing and observing</w:t>
      </w:r>
      <w:r>
        <w:rPr>
          <w:spacing w:val="1"/>
        </w:rPr>
        <w:t xml:space="preserve"> </w:t>
      </w:r>
      <w:r>
        <w:t>during my internship.</w:t>
      </w:r>
      <w:r>
        <w:rPr>
          <w:spacing w:val="1"/>
        </w:rPr>
        <w:t xml:space="preserve"> </w:t>
      </w:r>
      <w:r>
        <w:t>In the first two weeks I worked hard to participate on team works. This time was</w:t>
      </w:r>
      <w:r>
        <w:rPr>
          <w:spacing w:val="1"/>
        </w:rPr>
        <w:t xml:space="preserve"> </w:t>
      </w:r>
      <w:r>
        <w:t>completely wonder full in developing my team playing skills, and much more all the tasks I have been handling</w:t>
      </w:r>
      <w:r>
        <w:rPr>
          <w:spacing w:val="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team works.</w:t>
      </w:r>
    </w:p>
    <w:p w14:paraId="4AB59DA2">
      <w:pPr>
        <w:pStyle w:val="8"/>
        <w:spacing w:before="3"/>
        <w:ind w:left="752"/>
        <w:jc w:val="both"/>
      </w:pPr>
      <w:r>
        <w:t>Skills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for being</w:t>
      </w:r>
      <w:r>
        <w:rPr>
          <w:spacing w:val="-1"/>
        </w:rPr>
        <w:t xml:space="preserve"> </w:t>
      </w:r>
      <w:r>
        <w:t>good team</w:t>
      </w:r>
      <w:r>
        <w:rPr>
          <w:spacing w:val="-1"/>
        </w:rPr>
        <w:t xml:space="preserve"> </w:t>
      </w:r>
      <w:r>
        <w:t>player:</w:t>
      </w:r>
    </w:p>
    <w:p w14:paraId="3459FC77">
      <w:pPr>
        <w:pStyle w:val="8"/>
        <w:spacing w:before="11"/>
        <w:rPr>
          <w:sz w:val="26"/>
        </w:rPr>
      </w:pPr>
    </w:p>
    <w:p w14:paraId="08A30A92">
      <w:pPr>
        <w:pStyle w:val="15"/>
        <w:numPr>
          <w:ilvl w:val="0"/>
          <w:numId w:val="47"/>
        </w:numPr>
        <w:tabs>
          <w:tab w:val="left" w:pos="1462"/>
        </w:tabs>
        <w:spacing w:before="0" w:after="0" w:line="240" w:lineRule="auto"/>
        <w:ind w:left="1461" w:right="0" w:hanging="356"/>
        <w:jc w:val="left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learned how</w:t>
      </w:r>
      <w:r>
        <w:rPr>
          <w:spacing w:val="-1"/>
          <w:sz w:val="24"/>
        </w:rPr>
        <w:t xml:space="preserve"> </w:t>
      </w:r>
      <w:r>
        <w:rPr>
          <w:sz w:val="24"/>
        </w:rPr>
        <w:t>team works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members.</w:t>
      </w:r>
    </w:p>
    <w:p w14:paraId="7ACA9B26">
      <w:pPr>
        <w:pStyle w:val="15"/>
        <w:numPr>
          <w:ilvl w:val="0"/>
          <w:numId w:val="47"/>
        </w:numPr>
        <w:tabs>
          <w:tab w:val="left" w:pos="1462"/>
        </w:tabs>
        <w:spacing w:before="82" w:after="0" w:line="240" w:lineRule="auto"/>
        <w:ind w:left="1461" w:right="0" w:hanging="356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friendship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teams</w:t>
      </w:r>
      <w:r>
        <w:rPr>
          <w:spacing w:val="-1"/>
          <w:sz w:val="24"/>
        </w:rPr>
        <w:t xml:space="preserve"> </w:t>
      </w:r>
      <w:r>
        <w:rPr>
          <w:sz w:val="24"/>
        </w:rPr>
        <w:t>and others.</w:t>
      </w:r>
    </w:p>
    <w:p w14:paraId="21ECAB76">
      <w:pPr>
        <w:pStyle w:val="15"/>
        <w:numPr>
          <w:ilvl w:val="0"/>
          <w:numId w:val="47"/>
        </w:numPr>
        <w:tabs>
          <w:tab w:val="left" w:pos="1462"/>
        </w:tabs>
        <w:spacing w:before="84" w:after="0" w:line="240" w:lineRule="auto"/>
        <w:ind w:left="1461" w:right="0" w:hanging="356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sharing</w:t>
      </w:r>
      <w:r>
        <w:rPr>
          <w:spacing w:val="-4"/>
          <w:sz w:val="24"/>
        </w:rPr>
        <w:t xml:space="preserve"> </w:t>
      </w:r>
      <w:r>
        <w:rPr>
          <w:sz w:val="24"/>
        </w:rPr>
        <w:t>different ideas</w:t>
      </w:r>
      <w:r>
        <w:rPr>
          <w:spacing w:val="-1"/>
          <w:sz w:val="24"/>
        </w:rPr>
        <w:t xml:space="preserve"> </w:t>
      </w:r>
      <w:r>
        <w:rPr>
          <w:sz w:val="24"/>
        </w:rPr>
        <w:t>openly.</w:t>
      </w:r>
    </w:p>
    <w:p w14:paraId="6FDFA722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6C8EE4C0">
      <w:pPr>
        <w:pStyle w:val="8"/>
        <w:spacing w:before="5"/>
        <w:rPr>
          <w:sz w:val="13"/>
        </w:rPr>
      </w:pPr>
    </w:p>
    <w:p w14:paraId="33D0BB9B">
      <w:pPr>
        <w:pStyle w:val="15"/>
        <w:numPr>
          <w:ilvl w:val="0"/>
          <w:numId w:val="47"/>
        </w:numPr>
        <w:tabs>
          <w:tab w:val="left" w:pos="1462"/>
        </w:tabs>
        <w:spacing w:before="92" w:after="0" w:line="312" w:lineRule="auto"/>
        <w:ind w:left="1461" w:right="573" w:hanging="356"/>
        <w:jc w:val="left"/>
        <w:rPr>
          <w:sz w:val="24"/>
        </w:rPr>
      </w:pPr>
      <w:r>
        <w:rPr>
          <w:sz w:val="24"/>
        </w:rPr>
        <w:t>Team</w:t>
      </w:r>
      <w:r>
        <w:rPr>
          <w:spacing w:val="18"/>
          <w:sz w:val="24"/>
        </w:rPr>
        <w:t xml:space="preserve"> </w:t>
      </w:r>
      <w:r>
        <w:rPr>
          <w:sz w:val="24"/>
        </w:rPr>
        <w:t>members</w:t>
      </w:r>
      <w:r>
        <w:rPr>
          <w:spacing w:val="18"/>
          <w:sz w:val="24"/>
        </w:rPr>
        <w:t xml:space="preserve"> </w:t>
      </w:r>
      <w:r>
        <w:rPr>
          <w:sz w:val="24"/>
        </w:rPr>
        <w:t>must</w:t>
      </w:r>
      <w:r>
        <w:rPr>
          <w:spacing w:val="19"/>
          <w:sz w:val="24"/>
        </w:rPr>
        <w:t xml:space="preserve"> </w:t>
      </w:r>
      <w:r>
        <w:rPr>
          <w:sz w:val="24"/>
        </w:rPr>
        <w:t>know</w:t>
      </w:r>
      <w:r>
        <w:rPr>
          <w:spacing w:val="18"/>
          <w:sz w:val="24"/>
        </w:rPr>
        <w:t xml:space="preserve"> </w:t>
      </w:r>
      <w:r>
        <w:rPr>
          <w:sz w:val="24"/>
        </w:rPr>
        <w:t>how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examine</w:t>
      </w:r>
      <w:r>
        <w:rPr>
          <w:spacing w:val="18"/>
          <w:sz w:val="24"/>
        </w:rPr>
        <w:t xml:space="preserve"> </w:t>
      </w:r>
      <w:r>
        <w:rPr>
          <w:sz w:val="24"/>
        </w:rPr>
        <w:t>team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individual</w:t>
      </w:r>
      <w:r>
        <w:rPr>
          <w:spacing w:val="21"/>
          <w:sz w:val="24"/>
        </w:rPr>
        <w:t xml:space="preserve"> </w:t>
      </w:r>
      <w:r>
        <w:rPr>
          <w:sz w:val="24"/>
        </w:rPr>
        <w:t>errors</w:t>
      </w:r>
      <w:r>
        <w:rPr>
          <w:spacing w:val="20"/>
          <w:sz w:val="24"/>
        </w:rPr>
        <w:t xml:space="preserve"> </w:t>
      </w:r>
      <w:r>
        <w:rPr>
          <w:sz w:val="24"/>
        </w:rPr>
        <w:t>without</w:t>
      </w:r>
      <w:r>
        <w:rPr>
          <w:spacing w:val="18"/>
          <w:sz w:val="24"/>
        </w:rPr>
        <w:t xml:space="preserve"> </w:t>
      </w:r>
      <w:r>
        <w:rPr>
          <w:sz w:val="24"/>
        </w:rPr>
        <w:t>making</w:t>
      </w:r>
      <w:r>
        <w:rPr>
          <w:spacing w:val="19"/>
          <w:sz w:val="24"/>
        </w:rPr>
        <w:t xml:space="preserve"> </w:t>
      </w:r>
      <w:r>
        <w:rPr>
          <w:sz w:val="24"/>
        </w:rPr>
        <w:t>personal</w:t>
      </w:r>
      <w:r>
        <w:rPr>
          <w:spacing w:val="-57"/>
          <w:sz w:val="24"/>
        </w:rPr>
        <w:t xml:space="preserve"> </w:t>
      </w:r>
      <w:r>
        <w:rPr>
          <w:sz w:val="24"/>
        </w:rPr>
        <w:t>attacks.</w:t>
      </w:r>
    </w:p>
    <w:p w14:paraId="2F7DD798">
      <w:pPr>
        <w:pStyle w:val="15"/>
        <w:numPr>
          <w:ilvl w:val="0"/>
          <w:numId w:val="47"/>
        </w:numPr>
        <w:tabs>
          <w:tab w:val="left" w:pos="1462"/>
        </w:tabs>
        <w:spacing w:before="0" w:after="0" w:line="240" w:lineRule="auto"/>
        <w:ind w:left="1461" w:right="0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team member</w:t>
      </w:r>
      <w:r>
        <w:rPr>
          <w:spacing w:val="-1"/>
          <w:sz w:val="24"/>
        </w:rPr>
        <w:t xml:space="preserve"> </w:t>
      </w:r>
      <w:r>
        <w:rPr>
          <w:sz w:val="24"/>
        </w:rPr>
        <w:t>should express their</w:t>
      </w:r>
      <w:r>
        <w:rPr>
          <w:spacing w:val="-1"/>
          <w:sz w:val="24"/>
        </w:rPr>
        <w:t xml:space="preserve"> </w:t>
      </w:r>
      <w:r>
        <w:rPr>
          <w:sz w:val="24"/>
        </w:rPr>
        <w:t>opinion without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fear.</w:t>
      </w:r>
    </w:p>
    <w:p w14:paraId="75DD602C">
      <w:pPr>
        <w:pStyle w:val="15"/>
        <w:numPr>
          <w:ilvl w:val="0"/>
          <w:numId w:val="47"/>
        </w:numPr>
        <w:tabs>
          <w:tab w:val="left" w:pos="1462"/>
        </w:tabs>
        <w:spacing w:before="84" w:after="0" w:line="240" w:lineRule="auto"/>
        <w:ind w:left="1461" w:right="0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gather 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14:paraId="1931061F">
      <w:pPr>
        <w:pStyle w:val="15"/>
        <w:numPr>
          <w:ilvl w:val="0"/>
          <w:numId w:val="47"/>
        </w:numPr>
        <w:tabs>
          <w:tab w:val="left" w:pos="1462"/>
        </w:tabs>
        <w:spacing w:before="82" w:after="0" w:line="240" w:lineRule="auto"/>
        <w:ind w:left="1461" w:right="0" w:hanging="356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listen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question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concerns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suggested ideas.</w:t>
      </w:r>
    </w:p>
    <w:p w14:paraId="704C30D3">
      <w:pPr>
        <w:pStyle w:val="15"/>
        <w:numPr>
          <w:ilvl w:val="0"/>
          <w:numId w:val="47"/>
        </w:numPr>
        <w:tabs>
          <w:tab w:val="left" w:pos="1462"/>
        </w:tabs>
        <w:spacing w:before="84" w:after="0" w:line="240" w:lineRule="auto"/>
        <w:ind w:left="1461" w:right="0" w:hanging="356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learn from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sharing</w:t>
      </w:r>
      <w:r>
        <w:rPr>
          <w:spacing w:val="-4"/>
          <w:sz w:val="24"/>
        </w:rPr>
        <w:t xml:space="preserve"> </w:t>
      </w:r>
      <w:r>
        <w:rPr>
          <w:sz w:val="24"/>
        </w:rPr>
        <w:t>ideas and</w:t>
      </w:r>
      <w:r>
        <w:rPr>
          <w:spacing w:val="-2"/>
          <w:sz w:val="24"/>
        </w:rPr>
        <w:t xml:space="preserve"> </w:t>
      </w:r>
      <w:r>
        <w:rPr>
          <w:sz w:val="24"/>
        </w:rPr>
        <w:t>motivating.</w:t>
      </w:r>
    </w:p>
    <w:p w14:paraId="10390641">
      <w:pPr>
        <w:pStyle w:val="15"/>
        <w:numPr>
          <w:ilvl w:val="0"/>
          <w:numId w:val="47"/>
        </w:numPr>
        <w:tabs>
          <w:tab w:val="left" w:pos="1462"/>
        </w:tabs>
        <w:spacing w:before="81" w:after="0" w:line="240" w:lineRule="auto"/>
        <w:ind w:left="1461" w:right="0" w:hanging="356"/>
        <w:jc w:val="left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learned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1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trust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members.</w:t>
      </w:r>
    </w:p>
    <w:p w14:paraId="01B06D0B">
      <w:pPr>
        <w:pStyle w:val="8"/>
        <w:spacing w:before="10"/>
      </w:pPr>
    </w:p>
    <w:p w14:paraId="6E8747AB">
      <w:pPr>
        <w:pStyle w:val="5"/>
        <w:numPr>
          <w:ilvl w:val="1"/>
          <w:numId w:val="44"/>
        </w:numPr>
        <w:tabs>
          <w:tab w:val="left" w:pos="3934"/>
        </w:tabs>
        <w:spacing w:before="0" w:after="0" w:line="240" w:lineRule="auto"/>
        <w:ind w:left="3933" w:right="0" w:hanging="363"/>
        <w:jc w:val="left"/>
      </w:pPr>
      <w:bookmarkStart w:id="106" w:name="_bookmark69"/>
      <w:bookmarkEnd w:id="106"/>
      <w:bookmarkStart w:id="107" w:name="_bookmark69"/>
      <w:bookmarkEnd w:id="107"/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Leadership</w:t>
      </w:r>
      <w:r>
        <w:rPr>
          <w:spacing w:val="-2"/>
        </w:rPr>
        <w:t xml:space="preserve"> </w:t>
      </w:r>
      <w:r>
        <w:t>Skill</w:t>
      </w:r>
    </w:p>
    <w:p w14:paraId="1A1C1BC8">
      <w:pPr>
        <w:pStyle w:val="8"/>
        <w:spacing w:before="1"/>
        <w:rPr>
          <w:b/>
          <w:sz w:val="30"/>
        </w:rPr>
      </w:pPr>
    </w:p>
    <w:p w14:paraId="6F7D7D55">
      <w:pPr>
        <w:pStyle w:val="8"/>
        <w:spacing w:line="336" w:lineRule="auto"/>
        <w:ind w:left="752" w:right="565"/>
        <w:jc w:val="both"/>
      </w:pPr>
      <w:r>
        <w:t>Since engineering projects are typically done by teams, an engineer needs a good communication skills</w:t>
      </w:r>
      <w:r>
        <w:rPr>
          <w:spacing w:val="1"/>
        </w:rPr>
        <w:t xml:space="preserve"> </w:t>
      </w:r>
      <w:r>
        <w:t>and leadership qualities. During my internship time, I tried to be able identify leadership skills, styles and</w:t>
      </w:r>
      <w:r>
        <w:rPr>
          <w:spacing w:val="1"/>
        </w:rPr>
        <w:t xml:space="preserve"> </w:t>
      </w:r>
      <w:r>
        <w:t>ability.</w:t>
      </w:r>
    </w:p>
    <w:p w14:paraId="6CC5C72A">
      <w:pPr>
        <w:pStyle w:val="8"/>
        <w:spacing w:before="3"/>
        <w:rPr>
          <w:sz w:val="21"/>
        </w:rPr>
      </w:pPr>
    </w:p>
    <w:p w14:paraId="4CE38F81">
      <w:pPr>
        <w:pStyle w:val="5"/>
        <w:spacing w:before="1"/>
        <w:ind w:left="752"/>
        <w:jc w:val="both"/>
      </w:pPr>
      <w:r>
        <w:t>That</w:t>
      </w:r>
      <w:r>
        <w:rPr>
          <w:spacing w:val="-2"/>
        </w:rPr>
        <w:t xml:space="preserve"> </w:t>
      </w:r>
      <w:r>
        <w:t>is:-</w:t>
      </w:r>
    </w:p>
    <w:p w14:paraId="5BC5C80E">
      <w:pPr>
        <w:pStyle w:val="15"/>
        <w:numPr>
          <w:ilvl w:val="1"/>
          <w:numId w:val="47"/>
        </w:numPr>
        <w:tabs>
          <w:tab w:val="left" w:pos="1680"/>
        </w:tabs>
        <w:spacing w:before="105" w:after="0" w:line="336" w:lineRule="auto"/>
        <w:ind w:left="1679" w:right="572" w:hanging="360"/>
        <w:jc w:val="both"/>
        <w:rPr>
          <w:sz w:val="24"/>
        </w:rPr>
      </w:pPr>
      <w:r>
        <w:rPr>
          <w:sz w:val="24"/>
        </w:rPr>
        <w:t>How to use human resource to increase the level of productivity and the gains in cost reduction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works.</w:t>
      </w:r>
    </w:p>
    <w:p w14:paraId="20BBCDE6">
      <w:pPr>
        <w:pStyle w:val="15"/>
        <w:numPr>
          <w:ilvl w:val="1"/>
          <w:numId w:val="47"/>
        </w:numPr>
        <w:tabs>
          <w:tab w:val="left" w:pos="1680"/>
        </w:tabs>
        <w:spacing w:before="0" w:after="0" w:line="336" w:lineRule="auto"/>
        <w:ind w:left="1679" w:right="564" w:hanging="360"/>
        <w:jc w:val="both"/>
        <w:rPr>
          <w:sz w:val="24"/>
        </w:rPr>
      </w:pPr>
      <w:r>
        <w:rPr>
          <w:sz w:val="24"/>
        </w:rPr>
        <w:t>Helps me how to manage the project and general work flow of the project like division of labor,</w:t>
      </w:r>
      <w:r>
        <w:rPr>
          <w:spacing w:val="1"/>
          <w:sz w:val="24"/>
        </w:rPr>
        <w:t xml:space="preserve"> </w:t>
      </w:r>
      <w:r>
        <w:rPr>
          <w:sz w:val="24"/>
        </w:rPr>
        <w:t>work flow of the project, responsibility, authority and unity of command from top to bottom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company.</w:t>
      </w:r>
    </w:p>
    <w:p w14:paraId="0864DE3E">
      <w:pPr>
        <w:pStyle w:val="8"/>
        <w:spacing w:before="1" w:line="338" w:lineRule="auto"/>
        <w:ind w:left="752" w:right="575"/>
        <w:jc w:val="both"/>
      </w:pPr>
      <w:r>
        <w:t>Generally I have gained the knowledge to be a good leader of project or I have learnt from things how I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lead if</w:t>
      </w:r>
      <w:r>
        <w:rPr>
          <w:spacing w:val="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seat</w:t>
      </w:r>
      <w:r>
        <w:rPr>
          <w:spacing w:val="-1"/>
        </w:rPr>
        <w:t xml:space="preserve"> </w:t>
      </w:r>
      <w:r>
        <w:t>in once</w:t>
      </w:r>
      <w:r>
        <w:rPr>
          <w:spacing w:val="1"/>
        </w:rPr>
        <w:t xml:space="preserve"> </w:t>
      </w:r>
      <w:r>
        <w:t>position. Like</w:t>
      </w:r>
      <w:r>
        <w:rPr>
          <w:spacing w:val="2"/>
        </w:rPr>
        <w:t xml:space="preserve"> </w:t>
      </w:r>
      <w:r>
        <w:t>Forman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project manager.</w:t>
      </w:r>
    </w:p>
    <w:p w14:paraId="17F775A0">
      <w:pPr>
        <w:pStyle w:val="5"/>
        <w:numPr>
          <w:ilvl w:val="1"/>
          <w:numId w:val="44"/>
        </w:numPr>
        <w:tabs>
          <w:tab w:val="left" w:pos="3908"/>
        </w:tabs>
        <w:spacing w:before="198" w:after="0" w:line="240" w:lineRule="auto"/>
        <w:ind w:left="3907" w:right="0" w:hanging="363"/>
        <w:jc w:val="left"/>
      </w:pPr>
      <w:bookmarkStart w:id="108" w:name="_bookmark70"/>
      <w:bookmarkEnd w:id="108"/>
      <w:bookmarkStart w:id="109" w:name="_bookmark70"/>
      <w:bookmarkEnd w:id="109"/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Ethics</w:t>
      </w:r>
    </w:p>
    <w:p w14:paraId="6585EB26">
      <w:pPr>
        <w:pStyle w:val="8"/>
        <w:spacing w:before="1"/>
        <w:rPr>
          <w:b/>
          <w:sz w:val="30"/>
        </w:rPr>
      </w:pPr>
    </w:p>
    <w:p w14:paraId="7EC5AC51">
      <w:pPr>
        <w:pStyle w:val="8"/>
        <w:spacing w:line="336" w:lineRule="auto"/>
        <w:ind w:left="752" w:right="567" w:firstLine="62"/>
        <w:jc w:val="both"/>
      </w:pPr>
      <w:r>
        <w:t>In every profession, there are ethics to be followed. These rules help workers maintain appropriate</w:t>
      </w:r>
      <w:r>
        <w:rPr>
          <w:spacing w:val="1"/>
        </w:rPr>
        <w:t xml:space="preserve"> </w:t>
      </w:r>
      <w:r>
        <w:t>professional discipline. Without these ethics, it would be difficult to conduct ones work effectively. There</w:t>
      </w:r>
      <w:r>
        <w:rPr>
          <w:spacing w:val="-57"/>
        </w:rPr>
        <w:t xml:space="preserve"> </w:t>
      </w:r>
      <w:r>
        <w:t>is labor discipline that each worker should observe and respect. These could relate to norms, mode of</w:t>
      </w:r>
      <w:r>
        <w:rPr>
          <w:spacing w:val="1"/>
        </w:rPr>
        <w:t xml:space="preserve"> </w:t>
      </w:r>
      <w:r>
        <w:t>carrying out a work, protection of the property and means of working and managing activities. Failure to</w:t>
      </w:r>
      <w:r>
        <w:rPr>
          <w:spacing w:val="1"/>
        </w:rPr>
        <w:t xml:space="preserve"> </w:t>
      </w:r>
      <w:r>
        <w:t>observe such ethical rules would result in penalty which ranges from suspension to dismissal. Thus</w:t>
      </w:r>
      <w:r>
        <w:rPr>
          <w:spacing w:val="1"/>
        </w:rPr>
        <w:t xml:space="preserve"> </w:t>
      </w:r>
      <w:r>
        <w:t>workers are expected to observe professional rules so as to be more productive and to establish good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with other</w:t>
      </w:r>
      <w:r>
        <w:rPr>
          <w:spacing w:val="-2"/>
        </w:rPr>
        <w:t xml:space="preserve"> </w:t>
      </w:r>
      <w:r>
        <w:t>workers. Work ethics have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components</w:t>
      </w:r>
    </w:p>
    <w:p w14:paraId="2F1BDDE1">
      <w:pPr>
        <w:pStyle w:val="8"/>
        <w:spacing w:before="2"/>
        <w:rPr>
          <w:sz w:val="21"/>
        </w:rPr>
      </w:pPr>
    </w:p>
    <w:p w14:paraId="0524D7C5">
      <w:pPr>
        <w:pStyle w:val="15"/>
        <w:numPr>
          <w:ilvl w:val="0"/>
          <w:numId w:val="48"/>
        </w:numPr>
        <w:tabs>
          <w:tab w:val="left" w:pos="1320"/>
        </w:tabs>
        <w:spacing w:before="0" w:after="0" w:line="240" w:lineRule="auto"/>
        <w:ind w:left="1319" w:right="0" w:hanging="284"/>
        <w:jc w:val="left"/>
        <w:rPr>
          <w:sz w:val="24"/>
        </w:rPr>
      </w:pPr>
      <w:r>
        <w:rPr>
          <w:sz w:val="24"/>
        </w:rPr>
        <w:t>Productivity</w:t>
      </w:r>
    </w:p>
    <w:p w14:paraId="3DA6E074">
      <w:pPr>
        <w:pStyle w:val="15"/>
        <w:numPr>
          <w:ilvl w:val="0"/>
          <w:numId w:val="48"/>
        </w:numPr>
        <w:tabs>
          <w:tab w:val="left" w:pos="1320"/>
        </w:tabs>
        <w:spacing w:before="84" w:after="0" w:line="240" w:lineRule="auto"/>
        <w:ind w:left="1319" w:right="0" w:hanging="284"/>
        <w:jc w:val="left"/>
        <w:rPr>
          <w:sz w:val="24"/>
        </w:rPr>
      </w:pPr>
      <w:r>
        <w:rPr>
          <w:sz w:val="24"/>
        </w:rPr>
        <w:t>Attitude</w:t>
      </w:r>
    </w:p>
    <w:p w14:paraId="5F4C99FE">
      <w:pPr>
        <w:pStyle w:val="15"/>
        <w:numPr>
          <w:ilvl w:val="0"/>
          <w:numId w:val="48"/>
        </w:numPr>
        <w:tabs>
          <w:tab w:val="left" w:pos="1320"/>
        </w:tabs>
        <w:spacing w:before="82" w:after="0" w:line="240" w:lineRule="auto"/>
        <w:ind w:left="1319" w:right="0" w:hanging="284"/>
        <w:jc w:val="left"/>
        <w:rPr>
          <w:sz w:val="24"/>
        </w:rPr>
      </w:pPr>
      <w:r>
        <w:rPr>
          <w:sz w:val="24"/>
        </w:rPr>
        <w:t>Professional</w:t>
      </w:r>
      <w:r>
        <w:rPr>
          <w:spacing w:val="-2"/>
          <w:sz w:val="24"/>
        </w:rPr>
        <w:t xml:space="preserve"> </w:t>
      </w:r>
      <w:r>
        <w:rPr>
          <w:sz w:val="24"/>
        </w:rPr>
        <w:t>relation</w:t>
      </w:r>
      <w:r>
        <w:rPr>
          <w:spacing w:val="-2"/>
          <w:sz w:val="24"/>
        </w:rPr>
        <w:t xml:space="preserve"> </w:t>
      </w:r>
      <w:r>
        <w:rPr>
          <w:sz w:val="24"/>
        </w:rPr>
        <w:t>ship</w:t>
      </w:r>
    </w:p>
    <w:p w14:paraId="54CCE004">
      <w:pPr>
        <w:pStyle w:val="15"/>
        <w:numPr>
          <w:ilvl w:val="0"/>
          <w:numId w:val="48"/>
        </w:numPr>
        <w:tabs>
          <w:tab w:val="left" w:pos="1320"/>
        </w:tabs>
        <w:spacing w:before="84" w:after="0" w:line="240" w:lineRule="auto"/>
        <w:ind w:left="1319" w:right="0" w:hanging="284"/>
        <w:jc w:val="left"/>
        <w:rPr>
          <w:sz w:val="24"/>
        </w:rPr>
      </w:pPr>
      <w:r>
        <w:rPr>
          <w:sz w:val="24"/>
        </w:rPr>
        <w:t>Self-management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punctuality</w:t>
      </w:r>
    </w:p>
    <w:p w14:paraId="2D7B4B8F">
      <w:pPr>
        <w:pStyle w:val="15"/>
        <w:numPr>
          <w:ilvl w:val="0"/>
          <w:numId w:val="48"/>
        </w:numPr>
        <w:tabs>
          <w:tab w:val="left" w:pos="1320"/>
        </w:tabs>
        <w:spacing w:before="81" w:after="0" w:line="240" w:lineRule="auto"/>
        <w:ind w:left="1319" w:right="0" w:hanging="284"/>
        <w:jc w:val="left"/>
        <w:rPr>
          <w:sz w:val="24"/>
        </w:rPr>
      </w:pPr>
      <w:r>
        <w:rPr>
          <w:sz w:val="24"/>
        </w:rPr>
        <w:t>Honesty</w:t>
      </w:r>
    </w:p>
    <w:p w14:paraId="486C75C7">
      <w:pPr>
        <w:pStyle w:val="15"/>
        <w:numPr>
          <w:ilvl w:val="0"/>
          <w:numId w:val="48"/>
        </w:numPr>
        <w:tabs>
          <w:tab w:val="left" w:pos="1320"/>
        </w:tabs>
        <w:spacing w:before="84" w:after="0" w:line="240" w:lineRule="auto"/>
        <w:ind w:left="1319" w:right="0" w:hanging="284"/>
        <w:jc w:val="left"/>
        <w:rPr>
          <w:sz w:val="24"/>
        </w:rPr>
      </w:pPr>
      <w:r>
        <w:rPr>
          <w:sz w:val="24"/>
        </w:rPr>
        <w:t>Respect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law</w:t>
      </w:r>
    </w:p>
    <w:p w14:paraId="6ADEDBDE">
      <w:pPr>
        <w:pStyle w:val="15"/>
        <w:numPr>
          <w:ilvl w:val="0"/>
          <w:numId w:val="48"/>
        </w:numPr>
        <w:tabs>
          <w:tab w:val="left" w:pos="1320"/>
        </w:tabs>
        <w:spacing w:before="82" w:after="0" w:line="240" w:lineRule="auto"/>
        <w:ind w:left="1319" w:right="0" w:hanging="284"/>
        <w:jc w:val="left"/>
        <w:rPr>
          <w:sz w:val="24"/>
        </w:rPr>
      </w:pPr>
      <w:r>
        <w:rPr>
          <w:sz w:val="24"/>
        </w:rPr>
        <w:t>Respecting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unfair advantage</w:t>
      </w:r>
    </w:p>
    <w:p w14:paraId="3EA8A62A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181C3EF4">
      <w:pPr>
        <w:pStyle w:val="8"/>
        <w:spacing w:before="5"/>
        <w:rPr>
          <w:sz w:val="13"/>
        </w:rPr>
      </w:pPr>
    </w:p>
    <w:p w14:paraId="6178E3CD">
      <w:pPr>
        <w:pStyle w:val="8"/>
        <w:spacing w:before="90" w:line="336" w:lineRule="auto"/>
        <w:ind w:left="752" w:right="562"/>
        <w:jc w:val="both"/>
      </w:pPr>
      <w:r>
        <w:t xml:space="preserve">Among the above work ethics I learned many things but the most important thing I learned is </w:t>
      </w:r>
      <w:r>
        <w:rPr>
          <w:b/>
        </w:rPr>
        <w:t>punctuality</w:t>
      </w:r>
      <w:r>
        <w:rPr>
          <w:b/>
          <w:spacing w:val="-57"/>
        </w:rPr>
        <w:t xml:space="preserve"> </w:t>
      </w:r>
      <w:r>
        <w:t>it is a very important weapon for work it is not only coming to the work place on time but also being</w:t>
      </w:r>
      <w:r>
        <w:rPr>
          <w:spacing w:val="1"/>
        </w:rPr>
        <w:t xml:space="preserve"> </w:t>
      </w:r>
      <w:r>
        <w:t>available during working hours if a scarification of time is needed from our personal time, meeting</w:t>
      </w:r>
      <w:r>
        <w:rPr>
          <w:spacing w:val="1"/>
        </w:rPr>
        <w:t xml:space="preserve"> </w:t>
      </w:r>
      <w:r>
        <w:t>deadlines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 to</w:t>
      </w:r>
      <w:r>
        <w:rPr>
          <w:spacing w:val="2"/>
        </w:rPr>
        <w:t xml:space="preserve"> </w:t>
      </w:r>
      <w:r>
        <w:t>go smoothly,</w:t>
      </w:r>
      <w:r>
        <w:rPr>
          <w:spacing w:val="2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in better</w:t>
      </w:r>
      <w:r>
        <w:rPr>
          <w:spacing w:val="-2"/>
        </w:rPr>
        <w:t xml:space="preserve"> </w:t>
      </w:r>
      <w:r>
        <w:t>ways.</w:t>
      </w:r>
    </w:p>
    <w:p w14:paraId="7A421D88">
      <w:pPr>
        <w:pStyle w:val="8"/>
        <w:spacing w:before="165" w:line="336" w:lineRule="auto"/>
        <w:ind w:left="752" w:right="563"/>
        <w:jc w:val="both"/>
      </w:pPr>
      <w:r>
        <w:t>Work ethics such as honesty (not lying, chatting and stealing), doing a job well, valuing what one does</w:t>
      </w:r>
      <w:r>
        <w:rPr>
          <w:spacing w:val="1"/>
        </w:rPr>
        <w:t xml:space="preserve"> </w:t>
      </w:r>
      <w:r>
        <w:t>having a sense of purpose and filling /being a pert a greater vision or plan is vital. Philosophically if one</w:t>
      </w:r>
      <w:r>
        <w:rPr>
          <w:spacing w:val="1"/>
        </w:rPr>
        <w:t xml:space="preserve"> </w:t>
      </w:r>
      <w:r>
        <w:t>does not have proper work ethic, a person‟s concise may be bothered people for the most part have good</w:t>
      </w:r>
      <w:r>
        <w:rPr>
          <w:spacing w:val="1"/>
        </w:rPr>
        <w:t xml:space="preserve"> </w:t>
      </w:r>
      <w:r>
        <w:t>work ethics/; we should not only want to do, but design to do the proper thing in a given situation. Work</w:t>
      </w:r>
      <w:r>
        <w:rPr>
          <w:spacing w:val="1"/>
        </w:rPr>
        <w:t xml:space="preserve"> </w:t>
      </w:r>
      <w:r>
        <w:t>ethics are intrinsic.</w:t>
      </w:r>
      <w:r>
        <w:rPr>
          <w:spacing w:val="1"/>
        </w:rPr>
        <w:t xml:space="preserve"> </w:t>
      </w:r>
      <w:r>
        <w:t>The company that I have internship program have put with a document the right and</w:t>
      </w:r>
      <w:r>
        <w:rPr>
          <w:spacing w:val="1"/>
        </w:rPr>
        <w:t xml:space="preserve"> </w:t>
      </w:r>
      <w:r>
        <w:t>regulation</w:t>
      </w:r>
      <w:r>
        <w:rPr>
          <w:spacing w:val="-1"/>
        </w:rPr>
        <w:t xml:space="preserve"> </w:t>
      </w:r>
      <w:r>
        <w:t>of workers</w:t>
      </w:r>
    </w:p>
    <w:p w14:paraId="5582AA06">
      <w:pPr>
        <w:pStyle w:val="8"/>
        <w:spacing w:before="200" w:line="336" w:lineRule="auto"/>
        <w:ind w:left="752" w:right="561"/>
      </w:pPr>
      <w:r>
        <w:t>In</w:t>
      </w:r>
      <w:r>
        <w:rPr>
          <w:spacing w:val="27"/>
        </w:rPr>
        <w:t xml:space="preserve"> </w:t>
      </w:r>
      <w:r>
        <w:t>every</w:t>
      </w:r>
      <w:r>
        <w:rPr>
          <w:spacing w:val="23"/>
        </w:rPr>
        <w:t xml:space="preserve"> </w:t>
      </w:r>
      <w:r>
        <w:t>my</w:t>
      </w:r>
      <w:r>
        <w:rPr>
          <w:spacing w:val="23"/>
        </w:rPr>
        <w:t xml:space="preserve"> </w:t>
      </w:r>
      <w:r>
        <w:t>activities</w:t>
      </w:r>
      <w:r>
        <w:rPr>
          <w:spacing w:val="30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follow</w:t>
      </w:r>
      <w:r>
        <w:rPr>
          <w:spacing w:val="28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regulation</w:t>
      </w:r>
      <w:r>
        <w:rPr>
          <w:spacing w:val="30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company</w:t>
      </w:r>
      <w:r>
        <w:rPr>
          <w:spacing w:val="23"/>
        </w:rPr>
        <w:t xml:space="preserve"> </w:t>
      </w:r>
      <w:r>
        <w:t>because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these</w:t>
      </w:r>
      <w:r>
        <w:rPr>
          <w:spacing w:val="29"/>
        </w:rPr>
        <w:t xml:space="preserve"> </w:t>
      </w:r>
      <w:r>
        <w:t>I</w:t>
      </w:r>
      <w:r>
        <w:rPr>
          <w:spacing w:val="23"/>
        </w:rPr>
        <w:t xml:space="preserve"> </w:t>
      </w:r>
      <w:r>
        <w:t>improve</w:t>
      </w:r>
      <w:r>
        <w:rPr>
          <w:spacing w:val="27"/>
        </w:rPr>
        <w:t xml:space="preserve"> </w:t>
      </w:r>
      <w:r>
        <w:t>my</w:t>
      </w:r>
      <w:r>
        <w:rPr>
          <w:spacing w:val="25"/>
        </w:rPr>
        <w:t xml:space="preserve"> </w:t>
      </w:r>
      <w:r>
        <w:t>work</w:t>
      </w:r>
      <w:r>
        <w:rPr>
          <w:spacing w:val="-57"/>
        </w:rPr>
        <w:t xml:space="preserve"> </w:t>
      </w:r>
      <w:r>
        <w:t>ethics</w:t>
      </w:r>
      <w:r>
        <w:rPr>
          <w:spacing w:val="-1"/>
        </w:rPr>
        <w:t xml:space="preserve"> </w:t>
      </w:r>
      <w:r>
        <w:t>skills on my</w:t>
      </w:r>
      <w:r>
        <w:rPr>
          <w:spacing w:val="-8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tasks, such as</w:t>
      </w:r>
    </w:p>
    <w:p w14:paraId="3E086EE9">
      <w:pPr>
        <w:pStyle w:val="15"/>
        <w:numPr>
          <w:ilvl w:val="0"/>
          <w:numId w:val="48"/>
        </w:numPr>
        <w:tabs>
          <w:tab w:val="left" w:pos="1467"/>
        </w:tabs>
        <w:spacing w:before="3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Friend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relation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whole</w:t>
      </w:r>
      <w:r>
        <w:rPr>
          <w:spacing w:val="-1"/>
          <w:sz w:val="24"/>
        </w:rPr>
        <w:t xml:space="preserve"> </w:t>
      </w:r>
      <w:r>
        <w:rPr>
          <w:sz w:val="24"/>
        </w:rPr>
        <w:t>workers.</w:t>
      </w:r>
    </w:p>
    <w:p w14:paraId="61010068">
      <w:pPr>
        <w:pStyle w:val="15"/>
        <w:numPr>
          <w:ilvl w:val="0"/>
          <w:numId w:val="48"/>
        </w:numPr>
        <w:tabs>
          <w:tab w:val="left" w:pos="1467"/>
        </w:tabs>
        <w:spacing w:before="81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Come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morning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started.</w:t>
      </w:r>
    </w:p>
    <w:p w14:paraId="68C56A2D">
      <w:pPr>
        <w:pStyle w:val="15"/>
        <w:numPr>
          <w:ilvl w:val="0"/>
          <w:numId w:val="48"/>
        </w:numPr>
        <w:tabs>
          <w:tab w:val="left" w:pos="1467"/>
        </w:tabs>
        <w:spacing w:before="84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Follow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rule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and on</w:t>
      </w:r>
      <w:r>
        <w:rPr>
          <w:spacing w:val="-1"/>
          <w:sz w:val="24"/>
        </w:rPr>
        <w:t xml:space="preserve"> </w:t>
      </w:r>
      <w:r>
        <w:rPr>
          <w:sz w:val="24"/>
        </w:rPr>
        <w:t>the usage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construction material.</w:t>
      </w:r>
    </w:p>
    <w:p w14:paraId="05D7CF0D">
      <w:pPr>
        <w:pStyle w:val="15"/>
        <w:numPr>
          <w:ilvl w:val="0"/>
          <w:numId w:val="48"/>
        </w:numPr>
        <w:tabs>
          <w:tab w:val="left" w:pos="1467"/>
        </w:tabs>
        <w:spacing w:before="82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Never</w:t>
      </w:r>
      <w:r>
        <w:rPr>
          <w:spacing w:val="-1"/>
          <w:sz w:val="24"/>
        </w:rPr>
        <w:t xml:space="preserve"> </w:t>
      </w:r>
      <w:r>
        <w:rPr>
          <w:sz w:val="24"/>
        </w:rPr>
        <w:t>do bad</w:t>
      </w:r>
      <w:r>
        <w:rPr>
          <w:spacing w:val="-1"/>
          <w:sz w:val="24"/>
        </w:rPr>
        <w:t xml:space="preserve"> </w:t>
      </w:r>
      <w:r>
        <w:rPr>
          <w:sz w:val="24"/>
        </w:rPr>
        <w:t>thing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put negative</w:t>
      </w:r>
      <w:r>
        <w:rPr>
          <w:spacing w:val="-2"/>
          <w:sz w:val="24"/>
        </w:rPr>
        <w:t xml:space="preserve"> </w:t>
      </w:r>
      <w:r>
        <w:rPr>
          <w:sz w:val="24"/>
        </w:rPr>
        <w:t>sign on</w:t>
      </w:r>
      <w:r>
        <w:rPr>
          <w:spacing w:val="-1"/>
          <w:sz w:val="24"/>
        </w:rPr>
        <w:t xml:space="preserve"> </w:t>
      </w:r>
      <w:r>
        <w:rPr>
          <w:sz w:val="24"/>
        </w:rPr>
        <w:t>the project.</w:t>
      </w:r>
    </w:p>
    <w:p w14:paraId="379C434A">
      <w:pPr>
        <w:pStyle w:val="15"/>
        <w:numPr>
          <w:ilvl w:val="0"/>
          <w:numId w:val="48"/>
        </w:numPr>
        <w:tabs>
          <w:tab w:val="left" w:pos="1467"/>
        </w:tabs>
        <w:spacing w:before="84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works all my</w:t>
      </w:r>
      <w:r>
        <w:rPr>
          <w:spacing w:val="-5"/>
          <w:sz w:val="24"/>
        </w:rPr>
        <w:t xml:space="preserve"> </w:t>
      </w:r>
      <w:r>
        <w:rPr>
          <w:sz w:val="24"/>
        </w:rPr>
        <w:t>assistance</w:t>
      </w:r>
      <w:r>
        <w:rPr>
          <w:spacing w:val="1"/>
          <w:sz w:val="24"/>
        </w:rPr>
        <w:t xml:space="preserve"> </w:t>
      </w:r>
      <w:r>
        <w:rPr>
          <w:sz w:val="24"/>
        </w:rPr>
        <w:t>gives for</w:t>
      </w:r>
      <w:r>
        <w:rPr>
          <w:spacing w:val="-2"/>
          <w:sz w:val="24"/>
        </w:rPr>
        <w:t xml:space="preserve"> </w:t>
      </w:r>
      <w:r>
        <w:rPr>
          <w:sz w:val="24"/>
        </w:rPr>
        <w:t>done.</w:t>
      </w:r>
    </w:p>
    <w:p w14:paraId="51F635BC">
      <w:pPr>
        <w:pStyle w:val="15"/>
        <w:numPr>
          <w:ilvl w:val="0"/>
          <w:numId w:val="48"/>
        </w:numPr>
        <w:tabs>
          <w:tab w:val="left" w:pos="1467"/>
        </w:tabs>
        <w:spacing w:before="82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Cooperation: -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cooperate with</w:t>
      </w:r>
      <w:r>
        <w:rPr>
          <w:spacing w:val="-1"/>
          <w:sz w:val="24"/>
        </w:rPr>
        <w:t xml:space="preserve"> </w:t>
      </w:r>
      <w:r>
        <w:rPr>
          <w:sz w:val="24"/>
        </w:rPr>
        <w:t>the others.</w:t>
      </w:r>
    </w:p>
    <w:p w14:paraId="731ED5B4">
      <w:pPr>
        <w:pStyle w:val="15"/>
        <w:numPr>
          <w:ilvl w:val="0"/>
          <w:numId w:val="48"/>
        </w:numPr>
        <w:tabs>
          <w:tab w:val="left" w:pos="1467"/>
        </w:tabs>
        <w:spacing w:before="84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Office</w:t>
      </w:r>
      <w:r>
        <w:rPr>
          <w:spacing w:val="-4"/>
          <w:sz w:val="24"/>
        </w:rPr>
        <w:t xml:space="preserve"> </w:t>
      </w:r>
      <w:r>
        <w:rPr>
          <w:sz w:val="24"/>
        </w:rPr>
        <w:t>discipline: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place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don‟t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disturb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condition.</w:t>
      </w:r>
    </w:p>
    <w:p w14:paraId="50E28499">
      <w:pPr>
        <w:pStyle w:val="15"/>
        <w:numPr>
          <w:ilvl w:val="0"/>
          <w:numId w:val="48"/>
        </w:numPr>
        <w:tabs>
          <w:tab w:val="left" w:pos="1467"/>
        </w:tabs>
        <w:spacing w:before="82" w:after="0" w:line="312" w:lineRule="auto"/>
        <w:ind w:left="1466" w:right="573" w:hanging="356"/>
        <w:jc w:val="left"/>
        <w:rPr>
          <w:sz w:val="24"/>
        </w:rPr>
      </w:pPr>
      <w:r>
        <w:rPr>
          <w:sz w:val="24"/>
        </w:rPr>
        <w:t>Punctuality:</w:t>
      </w:r>
      <w:r>
        <w:rPr>
          <w:spacing w:val="4"/>
          <w:sz w:val="24"/>
        </w:rPr>
        <w:t xml:space="preserve"> </w:t>
      </w:r>
      <w:r>
        <w:rPr>
          <w:sz w:val="24"/>
        </w:rPr>
        <w:t>- means</w:t>
      </w:r>
      <w:r>
        <w:rPr>
          <w:spacing w:val="1"/>
          <w:sz w:val="24"/>
        </w:rPr>
        <w:t xml:space="preserve"> </w:t>
      </w:r>
      <w:r>
        <w:rPr>
          <w:sz w:val="24"/>
        </w:rPr>
        <w:t>keeping</w:t>
      </w:r>
      <w:r>
        <w:rPr>
          <w:spacing w:val="-1"/>
          <w:sz w:val="24"/>
        </w:rPr>
        <w:t xml:space="preserve"> </w:t>
      </w:r>
      <w:r>
        <w:rPr>
          <w:sz w:val="24"/>
        </w:rPr>
        <w:t>the companies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time to</w:t>
      </w:r>
      <w:r>
        <w:rPr>
          <w:spacing w:val="1"/>
          <w:sz w:val="24"/>
        </w:rPr>
        <w:t xml:space="preserve"> </w:t>
      </w:r>
      <w:r>
        <w:rPr>
          <w:sz w:val="24"/>
        </w:rPr>
        <w:t>compete the</w:t>
      </w:r>
      <w:r>
        <w:rPr>
          <w:spacing w:val="3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task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period.</w:t>
      </w:r>
    </w:p>
    <w:p w14:paraId="5E4AA8C4">
      <w:pPr>
        <w:pStyle w:val="15"/>
        <w:numPr>
          <w:ilvl w:val="0"/>
          <w:numId w:val="48"/>
        </w:numPr>
        <w:tabs>
          <w:tab w:val="left" w:pos="1467"/>
        </w:tabs>
        <w:spacing w:before="0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Accountability: - accountability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engineers.</w:t>
      </w:r>
    </w:p>
    <w:p w14:paraId="618BD190">
      <w:pPr>
        <w:pStyle w:val="15"/>
        <w:numPr>
          <w:ilvl w:val="0"/>
          <w:numId w:val="48"/>
        </w:numPr>
        <w:tabs>
          <w:tab w:val="left" w:pos="1467"/>
        </w:tabs>
        <w:spacing w:before="84" w:after="0" w:line="240" w:lineRule="auto"/>
        <w:ind w:left="1466" w:right="0" w:hanging="357"/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mindedness: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1"/>
          <w:sz w:val="24"/>
        </w:rPr>
        <w:t xml:space="preserve"> </w:t>
      </w:r>
      <w:r>
        <w:rPr>
          <w:sz w:val="24"/>
        </w:rPr>
        <w:t>open minded since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makes the work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understandably.</w:t>
      </w:r>
    </w:p>
    <w:p w14:paraId="607BB91A">
      <w:pPr>
        <w:pStyle w:val="15"/>
        <w:numPr>
          <w:ilvl w:val="0"/>
          <w:numId w:val="48"/>
        </w:numPr>
        <w:tabs>
          <w:tab w:val="left" w:pos="1467"/>
        </w:tabs>
        <w:spacing w:before="81" w:after="0" w:line="314" w:lineRule="auto"/>
        <w:ind w:left="1466" w:right="573" w:hanging="356"/>
        <w:jc w:val="left"/>
        <w:rPr>
          <w:sz w:val="24"/>
        </w:rPr>
      </w:pPr>
      <w:r>
        <w:rPr>
          <w:sz w:val="24"/>
        </w:rPr>
        <w:t>Professional</w:t>
      </w:r>
      <w:r>
        <w:rPr>
          <w:spacing w:val="1"/>
          <w:sz w:val="24"/>
        </w:rPr>
        <w:t xml:space="preserve"> </w:t>
      </w:r>
      <w:r>
        <w:rPr>
          <w:sz w:val="24"/>
        </w:rPr>
        <w:t>ethics: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refers to</w:t>
      </w:r>
      <w:r>
        <w:rPr>
          <w:spacing w:val="2"/>
          <w:sz w:val="24"/>
        </w:rPr>
        <w:t xml:space="preserve"> </w:t>
      </w:r>
      <w:r>
        <w:rPr>
          <w:sz w:val="24"/>
        </w:rPr>
        <w:t>the standards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a set</w:t>
      </w:r>
      <w:r>
        <w:rPr>
          <w:spacing w:val="2"/>
          <w:sz w:val="24"/>
        </w:rPr>
        <w:t xml:space="preserve"> </w:t>
      </w:r>
      <w:r>
        <w:rPr>
          <w:sz w:val="24"/>
        </w:rPr>
        <w:t>of moral</w:t>
      </w:r>
      <w:r>
        <w:rPr>
          <w:spacing w:val="2"/>
          <w:sz w:val="24"/>
        </w:rPr>
        <w:t xml:space="preserve"> </w:t>
      </w:r>
      <w:r>
        <w:rPr>
          <w:sz w:val="24"/>
        </w:rPr>
        <w:t>principles for</w:t>
      </w:r>
      <w:r>
        <w:rPr>
          <w:spacing w:val="1"/>
          <w:sz w:val="24"/>
        </w:rPr>
        <w:t xml:space="preserve"> </w:t>
      </w:r>
      <w:r>
        <w:rPr>
          <w:sz w:val="24"/>
        </w:rPr>
        <w:t>regulating</w:t>
      </w:r>
      <w:r>
        <w:rPr>
          <w:spacing w:val="-2"/>
          <w:sz w:val="24"/>
        </w:rPr>
        <w:t xml:space="preserve"> </w:t>
      </w:r>
      <w:r>
        <w:rPr>
          <w:sz w:val="24"/>
        </w:rPr>
        <w:t>behaviors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certain defined profession.</w:t>
      </w:r>
    </w:p>
    <w:p w14:paraId="25BCE749">
      <w:pPr>
        <w:pStyle w:val="5"/>
        <w:numPr>
          <w:ilvl w:val="1"/>
          <w:numId w:val="44"/>
        </w:numPr>
        <w:tabs>
          <w:tab w:val="left" w:pos="4534"/>
        </w:tabs>
        <w:spacing w:before="200" w:after="0" w:line="240" w:lineRule="auto"/>
        <w:ind w:left="4533" w:right="0" w:hanging="423"/>
        <w:jc w:val="left"/>
      </w:pPr>
      <w:bookmarkStart w:id="110" w:name="_bookmark71"/>
      <w:bookmarkEnd w:id="110"/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software</w:t>
      </w:r>
    </w:p>
    <w:p w14:paraId="57993B13">
      <w:pPr>
        <w:pStyle w:val="8"/>
        <w:rPr>
          <w:b/>
          <w:sz w:val="30"/>
        </w:rPr>
      </w:pPr>
    </w:p>
    <w:p w14:paraId="4E0CD74F">
      <w:pPr>
        <w:pStyle w:val="8"/>
        <w:spacing w:line="312" w:lineRule="auto"/>
        <w:ind w:left="752" w:right="570"/>
        <w:jc w:val="both"/>
      </w:pPr>
      <w:r>
        <w:t>There is much software available which are used in civil engineering. Due to the technological revolution,</w:t>
      </w:r>
      <w:r>
        <w:rPr>
          <w:spacing w:val="-57"/>
        </w:rPr>
        <w:t xml:space="preserve"> </w:t>
      </w:r>
      <w:r>
        <w:t>the numbers of software serving needs are increasing. So there are much software used in the architecture,</w:t>
      </w:r>
      <w:r>
        <w:rPr>
          <w:spacing w:val="-57"/>
        </w:rPr>
        <w:t xml:space="preserve"> </w:t>
      </w:r>
      <w:r>
        <w:t>construction,</w:t>
      </w:r>
      <w:r>
        <w:rPr>
          <w:spacing w:val="-1"/>
        </w:rPr>
        <w:t xml:space="preserve"> </w:t>
      </w:r>
      <w:r>
        <w:t>engineering, manufacturing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design. Some example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software;</w:t>
      </w:r>
    </w:p>
    <w:p w14:paraId="51477D21">
      <w:pPr>
        <w:pStyle w:val="8"/>
        <w:rPr>
          <w:sz w:val="21"/>
        </w:rPr>
      </w:pPr>
    </w:p>
    <w:p w14:paraId="13F6BFD6">
      <w:pPr>
        <w:pStyle w:val="15"/>
        <w:numPr>
          <w:ilvl w:val="1"/>
          <w:numId w:val="48"/>
        </w:numPr>
        <w:tabs>
          <w:tab w:val="left" w:pos="2278"/>
        </w:tabs>
        <w:spacing w:before="0" w:after="0" w:line="240" w:lineRule="auto"/>
        <w:ind w:left="2277" w:right="0" w:hanging="356"/>
        <w:jc w:val="left"/>
        <w:rPr>
          <w:sz w:val="24"/>
        </w:rPr>
      </w:pPr>
      <w:r>
        <w:rPr>
          <w:sz w:val="24"/>
        </w:rPr>
        <w:t>Auto</w:t>
      </w:r>
      <w:r>
        <w:rPr>
          <w:spacing w:val="-1"/>
          <w:sz w:val="24"/>
        </w:rPr>
        <w:t xml:space="preserve"> </w:t>
      </w:r>
      <w:r>
        <w:rPr>
          <w:sz w:val="24"/>
        </w:rPr>
        <w:t>CAD</w:t>
      </w:r>
    </w:p>
    <w:p w14:paraId="506D5DF6">
      <w:pPr>
        <w:pStyle w:val="15"/>
        <w:numPr>
          <w:ilvl w:val="1"/>
          <w:numId w:val="48"/>
        </w:numPr>
        <w:tabs>
          <w:tab w:val="left" w:pos="2278"/>
        </w:tabs>
        <w:spacing w:before="82" w:after="0" w:line="240" w:lineRule="auto"/>
        <w:ind w:left="2277" w:right="0" w:hanging="356"/>
        <w:jc w:val="left"/>
        <w:rPr>
          <w:sz w:val="24"/>
        </w:rPr>
      </w:pPr>
      <w:r>
        <w:rPr>
          <w:sz w:val="24"/>
        </w:rPr>
        <w:t>ETABS</w:t>
      </w:r>
    </w:p>
    <w:p w14:paraId="3CDA4491">
      <w:pPr>
        <w:pStyle w:val="15"/>
        <w:numPr>
          <w:ilvl w:val="1"/>
          <w:numId w:val="48"/>
        </w:numPr>
        <w:tabs>
          <w:tab w:val="left" w:pos="2278"/>
        </w:tabs>
        <w:spacing w:before="84" w:after="0" w:line="240" w:lineRule="auto"/>
        <w:ind w:left="2277" w:right="0" w:hanging="356"/>
        <w:jc w:val="left"/>
        <w:rPr>
          <w:sz w:val="24"/>
        </w:rPr>
      </w:pPr>
      <w:r>
        <w:rPr>
          <w:sz w:val="24"/>
        </w:rPr>
        <w:t>Sap</w:t>
      </w:r>
    </w:p>
    <w:p w14:paraId="31D6BFFB">
      <w:pPr>
        <w:spacing w:after="0" w:line="240" w:lineRule="auto"/>
        <w:jc w:val="left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27CCF5B0">
      <w:pPr>
        <w:pStyle w:val="8"/>
        <w:rPr>
          <w:sz w:val="20"/>
        </w:rPr>
      </w:pPr>
    </w:p>
    <w:p w14:paraId="102CECD7">
      <w:pPr>
        <w:pStyle w:val="8"/>
        <w:rPr>
          <w:sz w:val="20"/>
        </w:rPr>
      </w:pPr>
    </w:p>
    <w:p w14:paraId="442BC472">
      <w:pPr>
        <w:pStyle w:val="8"/>
        <w:rPr>
          <w:sz w:val="20"/>
        </w:rPr>
      </w:pPr>
    </w:p>
    <w:p w14:paraId="305D269B">
      <w:pPr>
        <w:pStyle w:val="3"/>
        <w:spacing w:before="251" w:line="453" w:lineRule="auto"/>
        <w:ind w:left="3393" w:right="2634" w:firstLine="1346"/>
        <w:jc w:val="left"/>
      </w:pPr>
      <w:bookmarkStart w:id="111" w:name="_bookmark72"/>
      <w:bookmarkEnd w:id="111"/>
      <w:r>
        <w:t>CHAPTER FOUR</w:t>
      </w:r>
      <w:r>
        <w:rPr>
          <w:spacing w:val="1"/>
        </w:rPr>
        <w:t xml:space="preserve"> </w:t>
      </w:r>
      <w:bookmarkStart w:id="112" w:name="_bookmark73"/>
      <w:bookmarkEnd w:id="112"/>
      <w:r>
        <w:t>RECOMMENDATION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CONCLUSION</w:t>
      </w:r>
    </w:p>
    <w:p w14:paraId="1D00B613">
      <w:pPr>
        <w:pStyle w:val="4"/>
        <w:numPr>
          <w:ilvl w:val="1"/>
          <w:numId w:val="49"/>
        </w:numPr>
        <w:tabs>
          <w:tab w:val="left" w:pos="3514"/>
        </w:tabs>
        <w:spacing w:before="0" w:after="0" w:line="265" w:lineRule="exact"/>
        <w:ind w:left="3513" w:right="0" w:hanging="361"/>
        <w:jc w:val="left"/>
      </w:pPr>
      <w:bookmarkStart w:id="113" w:name="_bookmark74"/>
      <w:bookmarkEnd w:id="113"/>
      <w:bookmarkStart w:id="114" w:name="_bookmark74"/>
      <w:bookmarkEnd w:id="114"/>
      <w:r>
        <w:t>Conclusion</w:t>
      </w:r>
    </w:p>
    <w:p w14:paraId="00D0F5FE">
      <w:pPr>
        <w:pStyle w:val="8"/>
        <w:spacing w:before="3"/>
        <w:rPr>
          <w:b/>
        </w:rPr>
      </w:pPr>
    </w:p>
    <w:p w14:paraId="1D5D979E">
      <w:pPr>
        <w:pStyle w:val="8"/>
        <w:spacing w:line="360" w:lineRule="auto"/>
        <w:ind w:left="752" w:right="566" w:firstLine="300"/>
        <w:jc w:val="both"/>
      </w:pPr>
      <w:r>
        <w:t>The internship is a bridge between the theoretical knowledge and the practical or reality work at the</w:t>
      </w:r>
      <w:r>
        <w:rPr>
          <w:spacing w:val="1"/>
        </w:rPr>
        <w:t xml:space="preserve"> </w:t>
      </w:r>
      <w:r>
        <w:t>field of construction engineering.</w:t>
      </w:r>
      <w:r>
        <w:rPr>
          <w:spacing w:val="1"/>
        </w:rPr>
        <w:t xml:space="preserve"> </w:t>
      </w:r>
      <w:r>
        <w:t>We all who take the internship class go to companies that already</w:t>
      </w:r>
      <w:r>
        <w:rPr>
          <w:spacing w:val="1"/>
        </w:rPr>
        <w:t xml:space="preserve"> </w:t>
      </w:r>
      <w:r>
        <w:t>working either as consultant or contractor. The responsibility of hosting companies is to teach student and</w:t>
      </w:r>
      <w:r>
        <w:rPr>
          <w:spacing w:val="-57"/>
        </w:rPr>
        <w:t xml:space="preserve"> </w:t>
      </w:r>
      <w:r>
        <w:t>shape them in the three month as real site workers. My hosting companies in a consultant team and they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pear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session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acquiring</w:t>
      </w:r>
      <w:r>
        <w:rPr>
          <w:spacing w:val="60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knowledge in different position. They collaborate with the contractor to teach us in the section both in</w:t>
      </w:r>
      <w:r>
        <w:rPr>
          <w:spacing w:val="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work and consulting office</w:t>
      </w:r>
      <w:r>
        <w:rPr>
          <w:spacing w:val="-1"/>
        </w:rPr>
        <w:t xml:space="preserve"> </w:t>
      </w:r>
      <w:r>
        <w:t>work.</w:t>
      </w:r>
    </w:p>
    <w:p w14:paraId="2269A549">
      <w:pPr>
        <w:pStyle w:val="8"/>
        <w:rPr>
          <w:sz w:val="21"/>
        </w:rPr>
      </w:pPr>
    </w:p>
    <w:p w14:paraId="4FD3BB80">
      <w:pPr>
        <w:pStyle w:val="8"/>
        <w:spacing w:before="1" w:line="360" w:lineRule="auto"/>
        <w:ind w:left="752" w:right="570"/>
        <w:jc w:val="both"/>
      </w:pPr>
      <w:r>
        <w:t>This program played an important role to break the conventional thought that field work can be only</w:t>
      </w:r>
      <w:r>
        <w:rPr>
          <w:spacing w:val="1"/>
        </w:rPr>
        <w:t xml:space="preserve"> </w:t>
      </w:r>
      <w:r>
        <w:t>implemented by student who hold a degree or people who have an experience in building construction.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acquire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arise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construction</w:t>
      </w:r>
    </w:p>
    <w:p w14:paraId="70C61D75">
      <w:pPr>
        <w:pStyle w:val="8"/>
        <w:spacing w:before="199" w:line="360" w:lineRule="auto"/>
        <w:ind w:left="752" w:right="566"/>
        <w:jc w:val="both"/>
      </w:pPr>
      <w:r>
        <w:t>Since I took my intern ship session in the contractor side of</w:t>
      </w:r>
      <w:r>
        <w:rPr>
          <w:spacing w:val="1"/>
        </w:rPr>
        <w:t xml:space="preserve"> </w:t>
      </w:r>
      <w:r>
        <w:t>SIMLESS CONSTRUCTION PLC. I get an</w:t>
      </w:r>
      <w:r>
        <w:rPr>
          <w:spacing w:val="1"/>
        </w:rPr>
        <w:t xml:space="preserve"> </w:t>
      </w:r>
      <w:r>
        <w:t>opportunity to work in the different part of construction work which helps me to gain more knowledge by</w:t>
      </w:r>
      <w:r>
        <w:rPr>
          <w:spacing w:val="1"/>
        </w:rPr>
        <w:t xml:space="preserve"> </w:t>
      </w:r>
      <w:r>
        <w:t>watching what they work in their own office and what is their responsibilities to the client and also each</w:t>
      </w:r>
      <w:r>
        <w:rPr>
          <w:spacing w:val="1"/>
        </w:rPr>
        <w:t xml:space="preserve"> </w:t>
      </w:r>
      <w:r>
        <w:t>other.</w:t>
      </w:r>
    </w:p>
    <w:p w14:paraId="1B266027">
      <w:pPr>
        <w:pStyle w:val="8"/>
        <w:spacing w:before="200" w:line="360" w:lineRule="auto"/>
        <w:ind w:left="752" w:right="566"/>
        <w:jc w:val="both"/>
      </w:pPr>
      <w:r>
        <w:t>Working with contractor team get me more knowledge in case that the consultation work include the duty</w:t>
      </w:r>
      <w:r>
        <w:rPr>
          <w:spacing w:val="-57"/>
        </w:rPr>
        <w:t xml:space="preserve"> </w:t>
      </w:r>
      <w:r>
        <w:t>of site engineer and in consultant office there are different office that are more important for me to</w:t>
      </w:r>
      <w:r>
        <w:rPr>
          <w:spacing w:val="1"/>
        </w:rPr>
        <w:t xml:space="preserve"> </w:t>
      </w:r>
      <w:r>
        <w:t>upgrade my knowledge in different aspect of work. The consultant team by its nature include designer</w:t>
      </w:r>
      <w:r>
        <w:rPr>
          <w:spacing w:val="1"/>
        </w:rPr>
        <w:t xml:space="preserve"> </w:t>
      </w:r>
      <w:r>
        <w:t>team including structural engineer, architect, supervisor and quantity worker and the finical office. This</w:t>
      </w:r>
      <w:r>
        <w:rPr>
          <w:spacing w:val="1"/>
        </w:rPr>
        <w:t xml:space="preserve"> </w:t>
      </w:r>
      <w:r>
        <w:t>help me</w:t>
      </w:r>
      <w:r>
        <w:rPr>
          <w:spacing w:val="-2"/>
        </w:rPr>
        <w:t xml:space="preserve"> </w:t>
      </w:r>
      <w:r>
        <w:t>to get more</w:t>
      </w:r>
      <w:r>
        <w:rPr>
          <w:spacing w:val="-2"/>
        </w:rPr>
        <w:t xml:space="preserve"> </w:t>
      </w:r>
      <w:r>
        <w:t>knowledge.</w:t>
      </w:r>
    </w:p>
    <w:p w14:paraId="4F968A31">
      <w:pPr>
        <w:pStyle w:val="8"/>
        <w:spacing w:before="201" w:line="360" w:lineRule="auto"/>
        <w:ind w:left="752" w:right="567"/>
        <w:jc w:val="both"/>
      </w:pPr>
      <w:r>
        <w:t>They</w:t>
      </w:r>
      <w:r>
        <w:rPr>
          <w:spacing w:val="-6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what‟s going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when I</w:t>
      </w:r>
      <w:r>
        <w:rPr>
          <w:spacing w:val="-6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consultant</w:t>
      </w:r>
      <w:r>
        <w:rPr>
          <w:spacing w:val="-2"/>
        </w:rPr>
        <w:t xml:space="preserve"> </w:t>
      </w:r>
      <w:r>
        <w:t>office.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contractor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avail</w:t>
      </w:r>
      <w:r>
        <w:rPr>
          <w:spacing w:val="-58"/>
        </w:rPr>
        <w:t xml:space="preserve"> </w:t>
      </w:r>
      <w:r>
        <w:t>practical</w:t>
      </w:r>
      <w:r>
        <w:rPr>
          <w:spacing w:val="15"/>
        </w:rPr>
        <w:t xml:space="preserve"> </w:t>
      </w:r>
      <w:r>
        <w:t>knowledge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improve</w:t>
      </w:r>
      <w:r>
        <w:rPr>
          <w:spacing w:val="14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practical</w:t>
      </w:r>
      <w:r>
        <w:rPr>
          <w:spacing w:val="16"/>
        </w:rPr>
        <w:t xml:space="preserve"> </w:t>
      </w:r>
      <w:r>
        <w:t>knowledge</w:t>
      </w:r>
      <w:r>
        <w:rPr>
          <w:spacing w:val="14"/>
        </w:rPr>
        <w:t xml:space="preserve"> </w:t>
      </w:r>
      <w:r>
        <w:t>status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field.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site</w:t>
      </w:r>
      <w:r>
        <w:rPr>
          <w:spacing w:val="12"/>
        </w:rPr>
        <w:t xml:space="preserve"> </w:t>
      </w:r>
      <w:r>
        <w:t>engineer</w:t>
      </w:r>
      <w:r>
        <w:rPr>
          <w:spacing w:val="14"/>
        </w:rPr>
        <w:t xml:space="preserve"> </w:t>
      </w:r>
      <w:r>
        <w:t>make</w:t>
      </w:r>
      <w:r>
        <w:rPr>
          <w:spacing w:val="-58"/>
        </w:rPr>
        <w:t xml:space="preserve"> </w:t>
      </w:r>
      <w:r>
        <w:t>us more familiar with site workers starting from communication skill, handling of different site work</w:t>
      </w:r>
      <w:r>
        <w:rPr>
          <w:spacing w:val="1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manpower control to finishing</w:t>
      </w:r>
      <w:r>
        <w:rPr>
          <w:spacing w:val="-3"/>
        </w:rPr>
        <w:t xml:space="preserve"> </w:t>
      </w:r>
      <w:r>
        <w:t>the work within the</w:t>
      </w:r>
      <w:r>
        <w:rPr>
          <w:spacing w:val="-1"/>
        </w:rPr>
        <w:t xml:space="preserve"> </w:t>
      </w:r>
      <w:r>
        <w:t>time scheduled 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client.</w:t>
      </w:r>
    </w:p>
    <w:p w14:paraId="3D393FBA">
      <w:pPr>
        <w:spacing w:after="0" w:line="360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11D41861">
      <w:pPr>
        <w:pStyle w:val="8"/>
        <w:spacing w:before="7"/>
        <w:rPr>
          <w:sz w:val="13"/>
        </w:rPr>
      </w:pPr>
    </w:p>
    <w:p w14:paraId="3F69C9EC">
      <w:pPr>
        <w:pStyle w:val="8"/>
        <w:spacing w:before="90" w:line="360" w:lineRule="auto"/>
        <w:ind w:left="752" w:right="572" w:firstLine="240"/>
        <w:jc w:val="both"/>
      </w:pPr>
      <w:r>
        <w:t>This internship program that will create practice oriented students that may have capacity to solve</w:t>
      </w:r>
      <w:r>
        <w:rPr>
          <w:spacing w:val="1"/>
        </w:rPr>
        <w:t xml:space="preserve"> </w:t>
      </w:r>
      <w:r>
        <w:t>practical problems and I enjoyed my internship time more than I expected. The internship is an important</w:t>
      </w:r>
      <w:r>
        <w:rPr>
          <w:spacing w:val="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 to appreciate</w:t>
      </w:r>
      <w:r>
        <w:rPr>
          <w:spacing w:val="1"/>
        </w:rPr>
        <w:t xml:space="preserve"> </w:t>
      </w:r>
      <w:r>
        <w:t>and know closely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profession and construction industry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whole.</w:t>
      </w:r>
    </w:p>
    <w:p w14:paraId="017DA22D">
      <w:pPr>
        <w:pStyle w:val="8"/>
        <w:spacing w:before="200" w:line="360" w:lineRule="auto"/>
        <w:ind w:left="752" w:right="565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skill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knowledge with</w:t>
      </w:r>
      <w:r>
        <w:rPr>
          <w:spacing w:val="1"/>
        </w:rPr>
        <w:t xml:space="preserve"> </w:t>
      </w:r>
      <w:r>
        <w:t>the help of the workers in the company. During internship time in the company I could</w:t>
      </w:r>
      <w:r>
        <w:rPr>
          <w:spacing w:val="1"/>
        </w:rPr>
        <w:t xml:space="preserve"> </w:t>
      </w:r>
      <w:r>
        <w:t>learn how to communicate with workers in turn I could improve my interpersonal communication skills. I</w:t>
      </w:r>
      <w:r>
        <w:rPr>
          <w:spacing w:val="-57"/>
        </w:rPr>
        <w:t xml:space="preserve"> </w:t>
      </w:r>
      <w:r>
        <w:t>was participating on both office and field works which I was able to acquire a high level of skills of</w:t>
      </w:r>
      <w:r>
        <w:rPr>
          <w:spacing w:val="1"/>
        </w:rPr>
        <w:t xml:space="preserve"> </w:t>
      </w:r>
      <w:r>
        <w:t>building construction and also</w:t>
      </w:r>
      <w:r>
        <w:rPr>
          <w:spacing w:val="1"/>
        </w:rPr>
        <w:t xml:space="preserve"> </w:t>
      </w:r>
      <w:r>
        <w:t>I was participating in building construction that</w:t>
      </w:r>
      <w:r>
        <w:rPr>
          <w:spacing w:val="1"/>
        </w:rPr>
        <w:t xml:space="preserve"> </w:t>
      </w:r>
      <w:r>
        <w:t>I was doing takeoff</w:t>
      </w:r>
      <w:r>
        <w:rPr>
          <w:spacing w:val="1"/>
        </w:rPr>
        <w:t xml:space="preserve"> </w:t>
      </w:r>
      <w:r>
        <w:t>Moreover, I had been able to learn how to construct form work, foundation, grade beam, ground slab and</w:t>
      </w:r>
      <w:r>
        <w:rPr>
          <w:spacing w:val="1"/>
        </w:rPr>
        <w:t xml:space="preserve"> </w:t>
      </w:r>
      <w:r>
        <w:t>column of building construction with each step. Besides, I was able to understand work ethics related</w:t>
      </w:r>
      <w:r>
        <w:rPr>
          <w:spacing w:val="1"/>
        </w:rPr>
        <w:t xml:space="preserve"> </w:t>
      </w:r>
      <w:r>
        <w:t>issues such as punctuality, reliability, honesty etc… on top of these I learned how to come up with a</w:t>
      </w:r>
      <w:r>
        <w:rPr>
          <w:spacing w:val="1"/>
        </w:rPr>
        <w:t xml:space="preserve"> </w:t>
      </w:r>
      <w:r>
        <w:t>solution when challenges are facing during work time and also improved my team playing and leader ship</w:t>
      </w:r>
      <w:r>
        <w:rPr>
          <w:spacing w:val="-57"/>
        </w:rPr>
        <w:t xml:space="preserve"> </w:t>
      </w:r>
      <w:r>
        <w:t>skills I assure that the skills I gained in the internship will actually help me to be efficient when I get in to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graduation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environment.</w:t>
      </w:r>
    </w:p>
    <w:p w14:paraId="3424D623">
      <w:pPr>
        <w:pStyle w:val="8"/>
        <w:spacing w:before="1"/>
        <w:rPr>
          <w:sz w:val="36"/>
        </w:rPr>
      </w:pPr>
    </w:p>
    <w:p w14:paraId="43CB0BEA">
      <w:pPr>
        <w:pStyle w:val="8"/>
        <w:spacing w:line="360" w:lineRule="auto"/>
        <w:ind w:left="752" w:right="563" w:firstLine="780"/>
        <w:jc w:val="both"/>
      </w:pPr>
      <w:r>
        <w:t>Generally I got satisfactory knowledge and more benefited at intern. This internship program is</w:t>
      </w:r>
      <w:r>
        <w:rPr>
          <w:spacing w:val="1"/>
        </w:rPr>
        <w:t xml:space="preserve"> </w:t>
      </w:r>
      <w:r>
        <w:t>real, necessary and important for engineering students. Practical program used to develop theoretical</w:t>
      </w:r>
      <w:r>
        <w:rPr>
          <w:spacing w:val="1"/>
        </w:rPr>
        <w:t xml:space="preserve"> </w:t>
      </w:r>
      <w:r>
        <w:t>principles. We have seen what we are going to do and well informed about construction sites. In addition</w:t>
      </w:r>
      <w:r>
        <w:rPr>
          <w:spacing w:val="1"/>
        </w:rPr>
        <w:t xml:space="preserve"> </w:t>
      </w:r>
      <w:r>
        <w:t>we develop good communication and this is central thing in dealing with activities in the site. and this is</w:t>
      </w:r>
      <w:r>
        <w:rPr>
          <w:spacing w:val="1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in dealing</w:t>
      </w:r>
      <w:r>
        <w:rPr>
          <w:spacing w:val="-3"/>
        </w:rPr>
        <w:t xml:space="preserve"> </w:t>
      </w:r>
      <w:r>
        <w:t>with activities in the</w:t>
      </w:r>
      <w:r>
        <w:rPr>
          <w:spacing w:val="-1"/>
        </w:rPr>
        <w:t xml:space="preserve"> </w:t>
      </w:r>
      <w:r>
        <w:t>site.</w:t>
      </w:r>
    </w:p>
    <w:p w14:paraId="5814AA59">
      <w:pPr>
        <w:spacing w:after="0" w:line="360" w:lineRule="auto"/>
        <w:jc w:val="both"/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4729244E">
      <w:pPr>
        <w:pStyle w:val="8"/>
        <w:spacing w:before="2"/>
        <w:rPr>
          <w:sz w:val="14"/>
        </w:rPr>
      </w:pPr>
    </w:p>
    <w:p w14:paraId="360C6064">
      <w:pPr>
        <w:pStyle w:val="4"/>
        <w:numPr>
          <w:ilvl w:val="1"/>
          <w:numId w:val="49"/>
        </w:numPr>
        <w:tabs>
          <w:tab w:val="left" w:pos="5017"/>
        </w:tabs>
        <w:spacing w:before="89" w:after="0" w:line="240" w:lineRule="auto"/>
        <w:ind w:left="5016" w:right="0" w:hanging="364"/>
        <w:jc w:val="left"/>
      </w:pPr>
      <w:bookmarkStart w:id="115" w:name="_bookmark75"/>
      <w:bookmarkEnd w:id="115"/>
      <w:bookmarkStart w:id="116" w:name="_bookmark75"/>
      <w:bookmarkEnd w:id="116"/>
      <w:r>
        <w:t>Recommendation</w:t>
      </w:r>
    </w:p>
    <w:p w14:paraId="742ECE99">
      <w:pPr>
        <w:pStyle w:val="5"/>
        <w:numPr>
          <w:ilvl w:val="2"/>
          <w:numId w:val="50"/>
        </w:numPr>
        <w:tabs>
          <w:tab w:val="left" w:pos="1534"/>
        </w:tabs>
        <w:spacing w:before="245" w:after="0" w:line="240" w:lineRule="auto"/>
        <w:ind w:left="1533" w:right="0" w:hanging="782"/>
        <w:jc w:val="both"/>
      </w:pPr>
      <w:bookmarkStart w:id="117" w:name="_bookmark76"/>
      <w:bookmarkEnd w:id="117"/>
      <w:r>
        <w:t>Recommendation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</w:t>
      </w:r>
    </w:p>
    <w:p w14:paraId="0234DE38">
      <w:pPr>
        <w:pStyle w:val="8"/>
        <w:spacing w:before="7"/>
        <w:rPr>
          <w:b/>
          <w:sz w:val="23"/>
        </w:rPr>
      </w:pPr>
    </w:p>
    <w:p w14:paraId="59496A4E">
      <w:pPr>
        <w:pStyle w:val="8"/>
        <w:spacing w:line="360" w:lineRule="auto"/>
        <w:ind w:left="752" w:right="573"/>
        <w:jc w:val="both"/>
      </w:pPr>
      <w:r>
        <w:t>I strongly feel about the goals of the practical attachment. It prepares the students for the real working</w:t>
      </w:r>
      <w:r>
        <w:rPr>
          <w:spacing w:val="1"/>
        </w:rPr>
        <w:t xml:space="preserve"> </w:t>
      </w:r>
      <w:r>
        <w:t>environment. The program is also phenomenal in producing fit and competent engineers.</w:t>
      </w:r>
      <w:r>
        <w:rPr>
          <w:spacing w:val="1"/>
        </w:rPr>
        <w:t xml:space="preserve"> </w:t>
      </w:r>
      <w:r>
        <w:t>This negligence</w:t>
      </w:r>
      <w:r>
        <w:rPr>
          <w:spacing w:val="-57"/>
        </w:rPr>
        <w:t xml:space="preserve"> </w:t>
      </w:r>
      <w:r>
        <w:t>affects the motivation and work habit of the students. Most of site worker, particularly site engineers and</w:t>
      </w:r>
      <w:r>
        <w:rPr>
          <w:spacing w:val="1"/>
        </w:rPr>
        <w:t xml:space="preserve"> </w:t>
      </w:r>
      <w:r>
        <w:t>daily laborers do not have safety cloths like safety shoes, helmets and etc. to protect them from sudden</w:t>
      </w:r>
      <w:r>
        <w:rPr>
          <w:spacing w:val="1"/>
        </w:rPr>
        <w:t xml:space="preserve"> </w:t>
      </w:r>
      <w:r>
        <w:t>injuries.</w:t>
      </w:r>
      <w:r>
        <w:rPr>
          <w:spacing w:val="-1"/>
        </w:rPr>
        <w:t xml:space="preserve"> </w:t>
      </w:r>
      <w:r>
        <w:rPr>
          <w:b/>
        </w:rPr>
        <w:t>Therefore</w:t>
      </w:r>
      <w:r>
        <w:rPr>
          <w:b/>
          <w:spacing w:val="-1"/>
        </w:rPr>
        <w:t xml:space="preserve"> </w:t>
      </w:r>
      <w:r>
        <w:rPr>
          <w:b/>
        </w:rPr>
        <w:t>I recommend the</w:t>
      </w:r>
      <w:r>
        <w:rPr>
          <w:b/>
          <w:spacing w:val="-1"/>
        </w:rPr>
        <w:t xml:space="preserve"> </w:t>
      </w:r>
      <w:r>
        <w:rPr>
          <w:b/>
        </w:rPr>
        <w:t>company</w:t>
      </w:r>
      <w:r>
        <w:t>:-</w:t>
      </w:r>
    </w:p>
    <w:p w14:paraId="17589E1C">
      <w:pPr>
        <w:pStyle w:val="15"/>
        <w:numPr>
          <w:ilvl w:val="3"/>
          <w:numId w:val="50"/>
        </w:numPr>
        <w:tabs>
          <w:tab w:val="left" w:pos="1606"/>
        </w:tabs>
        <w:spacing w:before="201" w:after="0" w:line="240" w:lineRule="auto"/>
        <w:ind w:left="1605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arrange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at least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site</w:t>
      </w:r>
      <w:r>
        <w:rPr>
          <w:spacing w:val="-1"/>
          <w:sz w:val="24"/>
        </w:rPr>
        <w:t xml:space="preserve"> </w:t>
      </w:r>
      <w:r>
        <w:rPr>
          <w:sz w:val="24"/>
        </w:rPr>
        <w:t>permanent</w:t>
      </w:r>
      <w:r>
        <w:rPr>
          <w:spacing w:val="1"/>
          <w:sz w:val="24"/>
        </w:rPr>
        <w:t xml:space="preserve"> </w:t>
      </w:r>
      <w:r>
        <w:rPr>
          <w:sz w:val="24"/>
        </w:rPr>
        <w:t>workers.</w:t>
      </w:r>
    </w:p>
    <w:p w14:paraId="04F8DFAE">
      <w:pPr>
        <w:pStyle w:val="15"/>
        <w:numPr>
          <w:ilvl w:val="3"/>
          <w:numId w:val="50"/>
        </w:numPr>
        <w:tabs>
          <w:tab w:val="left" w:pos="1606"/>
        </w:tabs>
        <w:spacing w:before="137" w:after="0" w:line="360" w:lineRule="auto"/>
        <w:ind w:left="1605" w:right="564" w:hanging="360"/>
        <w:jc w:val="left"/>
        <w:rPr>
          <w:sz w:val="24"/>
        </w:rPr>
      </w:pP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other</w:t>
      </w:r>
      <w:r>
        <w:rPr>
          <w:spacing w:val="10"/>
          <w:sz w:val="24"/>
        </w:rPr>
        <w:t xml:space="preserve"> </w:t>
      </w:r>
      <w:r>
        <w:rPr>
          <w:sz w:val="24"/>
        </w:rPr>
        <w:t>problems</w:t>
      </w:r>
      <w:r>
        <w:rPr>
          <w:spacing w:val="13"/>
          <w:sz w:val="24"/>
        </w:rPr>
        <w:t xml:space="preserve"> </w:t>
      </w:r>
      <w:r>
        <w:rPr>
          <w:sz w:val="24"/>
        </w:rPr>
        <w:t>Unprepared</w:t>
      </w:r>
      <w:r>
        <w:rPr>
          <w:spacing w:val="11"/>
          <w:sz w:val="24"/>
        </w:rPr>
        <w:t xml:space="preserve"> </w:t>
      </w:r>
      <w:r>
        <w:rPr>
          <w:sz w:val="24"/>
        </w:rPr>
        <w:t>use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materials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miss</w:t>
      </w:r>
      <w:r>
        <w:rPr>
          <w:spacing w:val="12"/>
          <w:sz w:val="24"/>
        </w:rPr>
        <w:t xml:space="preserve"> </w:t>
      </w:r>
      <w:r>
        <w:rPr>
          <w:sz w:val="24"/>
        </w:rPr>
        <w:t>lapping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column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beam</w:t>
      </w:r>
      <w:r>
        <w:rPr>
          <w:spacing w:val="30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updated.</w:t>
      </w:r>
    </w:p>
    <w:p w14:paraId="227A2E8F">
      <w:pPr>
        <w:pStyle w:val="15"/>
        <w:numPr>
          <w:ilvl w:val="3"/>
          <w:numId w:val="50"/>
        </w:numPr>
        <w:tabs>
          <w:tab w:val="left" w:pos="1606"/>
        </w:tabs>
        <w:spacing w:before="0" w:after="0" w:line="240" w:lineRule="auto"/>
        <w:ind w:left="1605" w:right="0" w:hanging="361"/>
        <w:jc w:val="left"/>
        <w:rPr>
          <w:sz w:val="24"/>
        </w:rPr>
      </w:pPr>
      <w:r>
        <w:rPr>
          <w:sz w:val="24"/>
        </w:rPr>
        <w:t>Office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intern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arranged.</w:t>
      </w:r>
    </w:p>
    <w:p w14:paraId="2C016913">
      <w:pPr>
        <w:pStyle w:val="15"/>
        <w:numPr>
          <w:ilvl w:val="3"/>
          <w:numId w:val="50"/>
        </w:numPr>
        <w:tabs>
          <w:tab w:val="left" w:pos="1606"/>
        </w:tabs>
        <w:spacing w:before="139" w:after="0" w:line="240" w:lineRule="auto"/>
        <w:ind w:left="1605" w:right="0" w:hanging="361"/>
        <w:jc w:val="left"/>
        <w:rPr>
          <w:sz w:val="24"/>
        </w:rPr>
      </w:pP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modern</w:t>
      </w:r>
      <w:r>
        <w:rPr>
          <w:spacing w:val="-6"/>
          <w:sz w:val="24"/>
        </w:rPr>
        <w:t xml:space="preserve"> </w:t>
      </w:r>
      <w:r>
        <w:rPr>
          <w:sz w:val="24"/>
        </w:rPr>
        <w:t>machineries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equipment‟s.</w:t>
      </w:r>
    </w:p>
    <w:p w14:paraId="54B5BDF7">
      <w:pPr>
        <w:pStyle w:val="15"/>
        <w:numPr>
          <w:ilvl w:val="3"/>
          <w:numId w:val="50"/>
        </w:numPr>
        <w:tabs>
          <w:tab w:val="left" w:pos="1606"/>
        </w:tabs>
        <w:spacing w:before="137" w:after="0" w:line="240" w:lineRule="auto"/>
        <w:ind w:left="1605" w:right="0" w:hanging="361"/>
        <w:jc w:val="left"/>
        <w:rPr>
          <w:sz w:val="24"/>
        </w:rPr>
      </w:pPr>
      <w:r>
        <w:rPr>
          <w:sz w:val="24"/>
        </w:rPr>
        <w:t>Employ</w:t>
      </w:r>
      <w:r>
        <w:rPr>
          <w:spacing w:val="-6"/>
          <w:sz w:val="24"/>
        </w:rPr>
        <w:t xml:space="preserve"> </w:t>
      </w:r>
      <w:r>
        <w:rPr>
          <w:sz w:val="24"/>
        </w:rPr>
        <w:t>high professional</w:t>
      </w:r>
      <w:r>
        <w:rPr>
          <w:spacing w:val="-1"/>
          <w:sz w:val="24"/>
        </w:rPr>
        <w:t xml:space="preserve"> </w:t>
      </w:r>
      <w:r>
        <w:rPr>
          <w:sz w:val="24"/>
        </w:rPr>
        <w:t>skilled man</w:t>
      </w:r>
      <w:r>
        <w:rPr>
          <w:spacing w:val="-1"/>
          <w:sz w:val="24"/>
        </w:rPr>
        <w:t xml:space="preserve"> </w:t>
      </w:r>
      <w:r>
        <w:rPr>
          <w:sz w:val="24"/>
        </w:rPr>
        <w:t>power.</w:t>
      </w:r>
    </w:p>
    <w:p w14:paraId="710BBE26">
      <w:pPr>
        <w:pStyle w:val="15"/>
        <w:numPr>
          <w:ilvl w:val="3"/>
          <w:numId w:val="50"/>
        </w:numPr>
        <w:tabs>
          <w:tab w:val="left" w:pos="1606"/>
        </w:tabs>
        <w:spacing w:before="139" w:after="0" w:line="240" w:lineRule="auto"/>
        <w:ind w:left="1605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should place</w:t>
      </w:r>
      <w:r>
        <w:rPr>
          <w:spacing w:val="-2"/>
          <w:sz w:val="24"/>
        </w:rPr>
        <w:t xml:space="preserve"> </w:t>
      </w:r>
      <w:r>
        <w:rPr>
          <w:sz w:val="24"/>
        </w:rPr>
        <w:t>reinforcement bars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convenient area for</w:t>
      </w:r>
      <w:r>
        <w:rPr>
          <w:spacing w:val="-3"/>
          <w:sz w:val="24"/>
        </w:rPr>
        <w:t xml:space="preserve"> </w:t>
      </w:r>
      <w:r>
        <w:rPr>
          <w:sz w:val="24"/>
        </w:rPr>
        <w:t>protection from</w:t>
      </w:r>
      <w:r>
        <w:rPr>
          <w:spacing w:val="-1"/>
          <w:sz w:val="24"/>
        </w:rPr>
        <w:t xml:space="preserve"> </w:t>
      </w:r>
      <w:r>
        <w:rPr>
          <w:sz w:val="24"/>
        </w:rPr>
        <w:t>corrosion.</w:t>
      </w:r>
    </w:p>
    <w:p w14:paraId="4660B611">
      <w:pPr>
        <w:pStyle w:val="8"/>
        <w:spacing w:before="3"/>
        <w:rPr>
          <w:sz w:val="33"/>
        </w:rPr>
      </w:pPr>
    </w:p>
    <w:p w14:paraId="3FCD4262">
      <w:pPr>
        <w:pStyle w:val="5"/>
        <w:numPr>
          <w:ilvl w:val="2"/>
          <w:numId w:val="50"/>
        </w:numPr>
        <w:tabs>
          <w:tab w:val="left" w:pos="1474"/>
        </w:tabs>
        <w:spacing w:before="0" w:after="0" w:line="240" w:lineRule="auto"/>
        <w:ind w:left="1473" w:right="0" w:hanging="722"/>
        <w:jc w:val="both"/>
      </w:pPr>
      <w:bookmarkStart w:id="118" w:name="_bookmark77"/>
      <w:bookmarkEnd w:id="118"/>
      <w:bookmarkStart w:id="119" w:name="_bookmark77"/>
      <w:bookmarkEnd w:id="119"/>
      <w:r>
        <w:t>Recommendation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University</w:t>
      </w:r>
    </w:p>
    <w:p w14:paraId="1D6435F9">
      <w:pPr>
        <w:pStyle w:val="15"/>
        <w:numPr>
          <w:ilvl w:val="0"/>
          <w:numId w:val="23"/>
        </w:numPr>
        <w:tabs>
          <w:tab w:val="left" w:pos="1114"/>
        </w:tabs>
        <w:spacing w:before="132" w:after="0" w:line="240" w:lineRule="auto"/>
        <w:ind w:left="1113" w:right="0" w:hanging="362"/>
        <w:jc w:val="both"/>
        <w:rPr>
          <w:sz w:val="24"/>
        </w:rPr>
      </w:pP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should arrange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contact time</w:t>
      </w:r>
      <w:r>
        <w:rPr>
          <w:spacing w:val="-2"/>
          <w:sz w:val="24"/>
        </w:rPr>
        <w:t xml:space="preserve"> </w:t>
      </w:r>
      <w:r>
        <w:rPr>
          <w:sz w:val="24"/>
        </w:rPr>
        <w:t>between the university</w:t>
      </w:r>
      <w:r>
        <w:rPr>
          <w:spacing w:val="-4"/>
          <w:sz w:val="24"/>
        </w:rPr>
        <w:t xml:space="preserve"> </w:t>
      </w:r>
      <w:r>
        <w:rPr>
          <w:sz w:val="24"/>
        </w:rPr>
        <w:t>advisors and the</w:t>
      </w:r>
      <w:r>
        <w:rPr>
          <w:spacing w:val="-1"/>
          <w:sz w:val="24"/>
        </w:rPr>
        <w:t xml:space="preserve"> </w:t>
      </w:r>
      <w:r>
        <w:rPr>
          <w:sz w:val="24"/>
        </w:rPr>
        <w:t>intern student.</w:t>
      </w:r>
    </w:p>
    <w:p w14:paraId="07470C7A">
      <w:pPr>
        <w:pStyle w:val="15"/>
        <w:numPr>
          <w:ilvl w:val="0"/>
          <w:numId w:val="23"/>
        </w:numPr>
        <w:tabs>
          <w:tab w:val="left" w:pos="1114"/>
        </w:tabs>
        <w:spacing w:before="139" w:after="0" w:line="360" w:lineRule="auto"/>
        <w:ind w:left="1113" w:right="562" w:hanging="361"/>
        <w:jc w:val="both"/>
        <w:rPr>
          <w:sz w:val="24"/>
        </w:rPr>
      </w:pPr>
      <w:r>
        <w:rPr>
          <w:sz w:val="24"/>
        </w:rPr>
        <w:t>Another matter that needs change is the teaching system in my opinion which only focuses on the</w:t>
      </w:r>
      <w:r>
        <w:rPr>
          <w:spacing w:val="1"/>
          <w:sz w:val="24"/>
        </w:rPr>
        <w:t xml:space="preserve"> </w:t>
      </w:r>
      <w:r>
        <w:rPr>
          <w:sz w:val="24"/>
        </w:rPr>
        <w:t>theoretical</w:t>
      </w:r>
      <w:r>
        <w:rPr>
          <w:spacing w:val="1"/>
          <w:sz w:val="24"/>
        </w:rPr>
        <w:t xml:space="preserve"> </w:t>
      </w:r>
      <w:r>
        <w:rPr>
          <w:sz w:val="24"/>
        </w:rPr>
        <w:t>aspects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subject.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attachment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incorporating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1"/>
          <w:sz w:val="24"/>
        </w:rPr>
        <w:t xml:space="preserve"> </w:t>
      </w:r>
      <w:r>
        <w:rPr>
          <w:sz w:val="24"/>
        </w:rPr>
        <w:t>knowledge to the educational process and it is a good start but I don‟t think only three months is</w:t>
      </w:r>
      <w:r>
        <w:rPr>
          <w:spacing w:val="1"/>
          <w:sz w:val="24"/>
        </w:rPr>
        <w:t xml:space="preserve"> </w:t>
      </w:r>
      <w:r>
        <w:rPr>
          <w:sz w:val="24"/>
        </w:rPr>
        <w:t>enough to supply students with sufficient practical knowledge. Practices have to be all year long</w:t>
      </w:r>
      <w:r>
        <w:rPr>
          <w:spacing w:val="1"/>
          <w:sz w:val="24"/>
        </w:rPr>
        <w:t xml:space="preserve"> </w:t>
      </w:r>
      <w:r>
        <w:rPr>
          <w:sz w:val="24"/>
        </w:rPr>
        <w:t>process and have to go hand in hand with the theoretical learning. It will help students to easily</w:t>
      </w:r>
      <w:r>
        <w:rPr>
          <w:spacing w:val="1"/>
          <w:sz w:val="24"/>
        </w:rPr>
        <w:t xml:space="preserve"> </w:t>
      </w:r>
      <w:r>
        <w:rPr>
          <w:sz w:val="24"/>
        </w:rPr>
        <w:t>visualize</w:t>
      </w:r>
      <w:r>
        <w:rPr>
          <w:spacing w:val="-1"/>
          <w:sz w:val="24"/>
        </w:rPr>
        <w:t xml:space="preserve"> </w:t>
      </w:r>
      <w:r>
        <w:rPr>
          <w:sz w:val="24"/>
        </w:rPr>
        <w:t>what is being</w:t>
      </w:r>
      <w:r>
        <w:rPr>
          <w:spacing w:val="-3"/>
          <w:sz w:val="24"/>
        </w:rPr>
        <w:t xml:space="preserve"> </w:t>
      </w:r>
      <w:r>
        <w:rPr>
          <w:sz w:val="24"/>
        </w:rPr>
        <w:t>told in class.</w:t>
      </w:r>
    </w:p>
    <w:p w14:paraId="40404F29">
      <w:pPr>
        <w:pStyle w:val="15"/>
        <w:numPr>
          <w:ilvl w:val="0"/>
          <w:numId w:val="23"/>
        </w:numPr>
        <w:tabs>
          <w:tab w:val="left" w:pos="1114"/>
        </w:tabs>
        <w:spacing w:before="1" w:after="0" w:line="240" w:lineRule="auto"/>
        <w:ind w:left="1113" w:right="0" w:hanging="362"/>
        <w:jc w:val="both"/>
        <w:rPr>
          <w:sz w:val="24"/>
        </w:rPr>
      </w:pPr>
      <w:r>
        <w:rPr>
          <w:sz w:val="24"/>
        </w:rPr>
        <w:t>Orientation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internship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given.</w:t>
      </w:r>
    </w:p>
    <w:p w14:paraId="4C257D35">
      <w:pPr>
        <w:pStyle w:val="15"/>
        <w:numPr>
          <w:ilvl w:val="0"/>
          <w:numId w:val="23"/>
        </w:numPr>
        <w:tabs>
          <w:tab w:val="left" w:pos="1114"/>
        </w:tabs>
        <w:spacing w:before="137" w:after="0" w:line="240" w:lineRule="auto"/>
        <w:ind w:left="1113" w:right="0" w:hanging="362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university</w:t>
      </w:r>
      <w:r>
        <w:rPr>
          <w:spacing w:val="-3"/>
          <w:sz w:val="24"/>
        </w:rPr>
        <w:t xml:space="preserve"> </w:t>
      </w:r>
      <w:r>
        <w:rPr>
          <w:sz w:val="24"/>
        </w:rPr>
        <w:t>gives for</w:t>
      </w:r>
      <w:r>
        <w:rPr>
          <w:spacing w:val="-2"/>
          <w:sz w:val="24"/>
        </w:rPr>
        <w:t xml:space="preserve"> </w:t>
      </w:r>
      <w:r>
        <w:rPr>
          <w:sz w:val="24"/>
        </w:rPr>
        <w:t>internship</w:t>
      </w:r>
      <w:r>
        <w:rPr>
          <w:spacing w:val="1"/>
          <w:sz w:val="24"/>
        </w:rPr>
        <w:t xml:space="preserve"> </w:t>
      </w:r>
      <w:r>
        <w:rPr>
          <w:sz w:val="24"/>
        </w:rPr>
        <w:t>time money</w:t>
      </w:r>
      <w:r>
        <w:rPr>
          <w:spacing w:val="-3"/>
          <w:sz w:val="24"/>
        </w:rPr>
        <w:t xml:space="preserve"> </w:t>
      </w:r>
      <w:r>
        <w:rPr>
          <w:sz w:val="24"/>
        </w:rPr>
        <w:t>can be pay</w:t>
      </w:r>
      <w:r>
        <w:rPr>
          <w:spacing w:val="-5"/>
          <w:sz w:val="24"/>
        </w:rPr>
        <w:t xml:space="preserve"> </w:t>
      </w:r>
      <w:r>
        <w:rPr>
          <w:sz w:val="24"/>
        </w:rPr>
        <w:t>on time.</w:t>
      </w:r>
    </w:p>
    <w:p w14:paraId="42886F92">
      <w:pPr>
        <w:spacing w:after="0" w:line="240" w:lineRule="auto"/>
        <w:jc w:val="both"/>
        <w:rPr>
          <w:sz w:val="24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7B1294A4">
      <w:pPr>
        <w:pStyle w:val="8"/>
        <w:rPr>
          <w:sz w:val="14"/>
        </w:rPr>
      </w:pPr>
    </w:p>
    <w:p w14:paraId="185ECB5C">
      <w:pPr>
        <w:pStyle w:val="3"/>
        <w:spacing w:before="89"/>
        <w:ind w:left="776" w:right="1927"/>
      </w:pPr>
      <w:bookmarkStart w:id="120" w:name="_bookmark78"/>
      <w:bookmarkEnd w:id="120"/>
      <w:r>
        <w:t>REFERENCE</w:t>
      </w:r>
    </w:p>
    <w:p w14:paraId="5E7949D5">
      <w:pPr>
        <w:pStyle w:val="8"/>
        <w:spacing w:before="10"/>
        <w:rPr>
          <w:b/>
        </w:rPr>
      </w:pPr>
    </w:p>
    <w:p w14:paraId="637DDDA9">
      <w:pPr>
        <w:pStyle w:val="8"/>
        <w:spacing w:before="1" w:line="360" w:lineRule="auto"/>
        <w:ind w:left="1473" w:right="580" w:hanging="360"/>
      </w:pPr>
      <w:r>
        <w:rPr>
          <w:sz w:val="22"/>
        </w:rPr>
        <w:t>1.</w:t>
      </w:r>
      <w:r>
        <w:rPr>
          <w:spacing w:val="29"/>
          <w:sz w:val="22"/>
        </w:rPr>
        <w:t xml:space="preserve"> </w:t>
      </w:r>
      <w:r>
        <w:t>Minister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work</w:t>
      </w:r>
      <w:r>
        <w:rPr>
          <w:spacing w:val="26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urban</w:t>
      </w:r>
      <w:r>
        <w:rPr>
          <w:spacing w:val="28"/>
        </w:rPr>
        <w:t xml:space="preserve"> </w:t>
      </w:r>
      <w:r>
        <w:t>development</w:t>
      </w:r>
      <w:r>
        <w:rPr>
          <w:spacing w:val="28"/>
        </w:rPr>
        <w:t xml:space="preserve"> </w:t>
      </w:r>
      <w:r>
        <w:t>proclamation</w:t>
      </w:r>
      <w:r>
        <w:rPr>
          <w:spacing w:val="29"/>
        </w:rPr>
        <w:t xml:space="preserve"> </w:t>
      </w:r>
      <w:r>
        <w:t>“</w:t>
      </w:r>
      <w:r>
        <w:rPr>
          <w:spacing w:val="27"/>
        </w:rPr>
        <w:t xml:space="preserve"> </w:t>
      </w:r>
      <w:r>
        <w:t>Ethiopia</w:t>
      </w:r>
      <w:r>
        <w:rPr>
          <w:spacing w:val="27"/>
        </w:rPr>
        <w:t xml:space="preserve"> </w:t>
      </w:r>
      <w:r>
        <w:t>building</w:t>
      </w:r>
      <w:r>
        <w:rPr>
          <w:spacing w:val="28"/>
        </w:rPr>
        <w:t xml:space="preserve"> </w:t>
      </w:r>
      <w:r>
        <w:t>code</w:t>
      </w:r>
      <w:r>
        <w:rPr>
          <w:spacing w:val="2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standard</w:t>
      </w:r>
      <w:r>
        <w:rPr>
          <w:spacing w:val="30"/>
        </w:rPr>
        <w:t xml:space="preserve"> </w:t>
      </w:r>
      <w:r>
        <w:t>2”</w:t>
      </w:r>
      <w:r>
        <w:rPr>
          <w:spacing w:val="-57"/>
        </w:rPr>
        <w:t xml:space="preserve"> </w:t>
      </w:r>
      <w:r>
        <w:t>Addis Ababa,</w:t>
      </w:r>
      <w:r>
        <w:rPr>
          <w:spacing w:val="-1"/>
        </w:rPr>
        <w:t xml:space="preserve"> </w:t>
      </w:r>
      <w:r>
        <w:t>Ethiopia, 2013</w:t>
      </w:r>
    </w:p>
    <w:p w14:paraId="1C7E7471">
      <w:pPr>
        <w:pStyle w:val="8"/>
        <w:spacing w:before="9"/>
        <w:rPr>
          <w:sz w:val="20"/>
        </w:rPr>
      </w:pPr>
    </w:p>
    <w:p w14:paraId="25E6D328">
      <w:pPr>
        <w:pStyle w:val="8"/>
        <w:spacing w:before="1" w:line="360" w:lineRule="auto"/>
        <w:ind w:left="1113" w:right="561"/>
      </w:pPr>
      <w:r>
        <w:t>2.(Edward</w:t>
      </w:r>
      <w:r>
        <w:rPr>
          <w:spacing w:val="38"/>
        </w:rPr>
        <w:t xml:space="preserve"> </w:t>
      </w:r>
      <w:r>
        <w:t>Allen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Joseph,</w:t>
      </w:r>
      <w:r>
        <w:rPr>
          <w:spacing w:val="38"/>
        </w:rPr>
        <w:t xml:space="preserve"> </w:t>
      </w:r>
      <w:r>
        <w:t>(2003),</w:t>
      </w:r>
      <w:r>
        <w:rPr>
          <w:spacing w:val="38"/>
        </w:rPr>
        <w:t xml:space="preserve"> </w:t>
      </w:r>
      <w:r>
        <w:t>Fundamental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building</w:t>
      </w:r>
      <w:r>
        <w:rPr>
          <w:spacing w:val="37"/>
        </w:rPr>
        <w:t xml:space="preserve"> </w:t>
      </w:r>
      <w:r>
        <w:t>construction</w:t>
      </w:r>
      <w:r>
        <w:rPr>
          <w:spacing w:val="39"/>
        </w:rPr>
        <w:t xml:space="preserve"> </w:t>
      </w:r>
      <w:r>
        <w:t>material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methods,</w:t>
      </w:r>
      <w:r>
        <w:rPr>
          <w:spacing w:val="-57"/>
        </w:rPr>
        <w:t xml:space="preserve"> </w:t>
      </w:r>
      <w:r>
        <w:t>wiley</w:t>
      </w:r>
      <w:r>
        <w:rPr>
          <w:spacing w:val="-5"/>
        </w:rPr>
        <w:t xml:space="preserve"> </w:t>
      </w:r>
      <w:r>
        <w:t>publishers; 4</w:t>
      </w:r>
      <w:r>
        <w:rPr>
          <w:vertAlign w:val="superscript"/>
        </w:rPr>
        <w:t>th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edition.</w:t>
      </w:r>
    </w:p>
    <w:p w14:paraId="4800C6CF">
      <w:pPr>
        <w:pStyle w:val="15"/>
        <w:numPr>
          <w:ilvl w:val="0"/>
          <w:numId w:val="51"/>
        </w:numPr>
        <w:tabs>
          <w:tab w:val="left" w:pos="1235"/>
        </w:tabs>
        <w:spacing w:before="199" w:after="0" w:line="240" w:lineRule="auto"/>
        <w:ind w:left="1234" w:right="0" w:hanging="182"/>
        <w:jc w:val="left"/>
        <w:rPr>
          <w:sz w:val="22"/>
        </w:rPr>
      </w:pPr>
      <w:r>
        <w:rPr>
          <w:sz w:val="24"/>
        </w:rPr>
        <w:t>Abebe</w:t>
      </w:r>
      <w:r>
        <w:rPr>
          <w:spacing w:val="-2"/>
          <w:sz w:val="24"/>
        </w:rPr>
        <w:t xml:space="preserve"> </w:t>
      </w:r>
      <w:r>
        <w:rPr>
          <w:sz w:val="24"/>
        </w:rPr>
        <w:t>dinku, Building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construction,</w:t>
      </w:r>
      <w:r>
        <w:rPr>
          <w:spacing w:val="-1"/>
          <w:sz w:val="24"/>
        </w:rPr>
        <w:t xml:space="preserve"> </w:t>
      </w:r>
      <w:r>
        <w:rPr>
          <w:sz w:val="24"/>
        </w:rPr>
        <w:t>AAU</w:t>
      </w:r>
      <w:r>
        <w:rPr>
          <w:spacing w:val="-1"/>
          <w:sz w:val="24"/>
        </w:rPr>
        <w:t xml:space="preserve"> </w:t>
      </w:r>
      <w:r>
        <w:rPr>
          <w:sz w:val="24"/>
        </w:rPr>
        <w:t>Printing</w:t>
      </w:r>
      <w:r>
        <w:rPr>
          <w:spacing w:val="-3"/>
          <w:sz w:val="24"/>
        </w:rPr>
        <w:t xml:space="preserve"> </w:t>
      </w:r>
      <w:r>
        <w:rPr>
          <w:sz w:val="24"/>
        </w:rPr>
        <w:t>Press.</w:t>
      </w:r>
    </w:p>
    <w:p w14:paraId="1D3DD0DE">
      <w:pPr>
        <w:pStyle w:val="8"/>
        <w:spacing w:before="137"/>
        <w:ind w:left="1524" w:right="1927"/>
        <w:jc w:val="center"/>
      </w:pPr>
      <w:r>
        <w:t>(Braja</w:t>
      </w:r>
      <w:r>
        <w:rPr>
          <w:spacing w:val="-2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Das_</w:t>
      </w:r>
      <w:r>
        <w:rPr>
          <w:spacing w:val="-2"/>
        </w:rPr>
        <w:t xml:space="preserve"> </w:t>
      </w:r>
      <w:r>
        <w:t>6th</w:t>
      </w:r>
      <w:r>
        <w:rPr>
          <w:spacing w:val="-1"/>
        </w:rPr>
        <w:t xml:space="preserve"> </w:t>
      </w:r>
      <w:r>
        <w:t>Edition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PRINCIPLES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FOUNDATION</w:t>
      </w:r>
      <w:r>
        <w:rPr>
          <w:spacing w:val="-2"/>
        </w:rPr>
        <w:t xml:space="preserve"> </w:t>
      </w:r>
      <w:r>
        <w:t>ENGINEERING)</w:t>
      </w:r>
    </w:p>
    <w:p w14:paraId="424B65E1">
      <w:pPr>
        <w:pStyle w:val="15"/>
        <w:numPr>
          <w:ilvl w:val="0"/>
          <w:numId w:val="51"/>
        </w:numPr>
        <w:tabs>
          <w:tab w:val="left" w:pos="1280"/>
        </w:tabs>
        <w:spacing w:before="140" w:after="0" w:line="240" w:lineRule="auto"/>
        <w:ind w:left="1279" w:right="0" w:hanging="167"/>
        <w:jc w:val="left"/>
        <w:rPr>
          <w:sz w:val="20"/>
        </w:rPr>
      </w:pPr>
      <w:r>
        <w:fldChar w:fldCharType="begin"/>
      </w:r>
      <w:r>
        <w:instrText xml:space="preserve"> HYPERLINK "http://www.wekipedia.com/" \h </w:instrText>
      </w:r>
      <w:r>
        <w:fldChar w:fldCharType="separate"/>
      </w:r>
      <w:r>
        <w:rPr>
          <w:color w:val="0000FF"/>
          <w:sz w:val="24"/>
          <w:u w:val="single" w:color="0000FF"/>
        </w:rPr>
        <w:t>www.wekipedia.com</w:t>
      </w:r>
      <w:r>
        <w:rPr>
          <w:color w:val="0000FF"/>
          <w:sz w:val="24"/>
          <w:u w:val="single" w:color="0000FF"/>
        </w:rPr>
        <w:fldChar w:fldCharType="end"/>
      </w:r>
    </w:p>
    <w:p w14:paraId="6542F09B">
      <w:pPr>
        <w:spacing w:after="0" w:line="240" w:lineRule="auto"/>
        <w:jc w:val="left"/>
        <w:rPr>
          <w:sz w:val="20"/>
        </w:rPr>
        <w:sectPr>
          <w:pgSz w:w="11910" w:h="16840"/>
          <w:pgMar w:top="1380" w:right="0" w:bottom="960" w:left="380" w:header="720" w:footer="774" w:gutter="0"/>
          <w:cols w:space="720" w:num="1"/>
        </w:sectPr>
      </w:pPr>
    </w:p>
    <w:p w14:paraId="555796AC">
      <w:pPr>
        <w:pStyle w:val="8"/>
        <w:rPr>
          <w:sz w:val="20"/>
        </w:rPr>
      </w:pPr>
    </w:p>
    <w:p w14:paraId="6E6DCBD6">
      <w:pPr>
        <w:pStyle w:val="8"/>
        <w:rPr>
          <w:sz w:val="20"/>
        </w:rPr>
      </w:pPr>
    </w:p>
    <w:p w14:paraId="6D550D61">
      <w:pPr>
        <w:pStyle w:val="8"/>
        <w:rPr>
          <w:sz w:val="20"/>
        </w:rPr>
      </w:pPr>
    </w:p>
    <w:p w14:paraId="2837515A">
      <w:pPr>
        <w:pStyle w:val="8"/>
        <w:rPr>
          <w:sz w:val="17"/>
        </w:rPr>
      </w:pPr>
    </w:p>
    <w:p w14:paraId="216C3624">
      <w:pPr>
        <w:pStyle w:val="3"/>
        <w:spacing w:before="89"/>
      </w:pPr>
      <w:bookmarkStart w:id="121" w:name="_bookmark79"/>
      <w:bookmarkEnd w:id="121"/>
      <w:r>
        <w:t>APPENDIX</w:t>
      </w:r>
    </w:p>
    <w:p w14:paraId="62C6CD0A">
      <w:pPr>
        <w:pStyle w:val="8"/>
        <w:rPr>
          <w:b/>
          <w:sz w:val="30"/>
        </w:rPr>
      </w:pPr>
    </w:p>
    <w:p w14:paraId="6D643ABF">
      <w:pPr>
        <w:pStyle w:val="8"/>
        <w:spacing w:before="3"/>
        <w:rPr>
          <w:b/>
          <w:sz w:val="26"/>
        </w:rPr>
      </w:pPr>
    </w:p>
    <w:p w14:paraId="6DECB9DD">
      <w:pPr>
        <w:pStyle w:val="8"/>
        <w:tabs>
          <w:tab w:val="left" w:pos="2973"/>
        </w:tabs>
        <w:ind w:left="752"/>
      </w:pPr>
      <w:r>
        <w:rPr>
          <w:b/>
        </w:rPr>
        <w:t>Barella</w:t>
      </w:r>
      <w:r>
        <w:rPr>
          <w:b/>
        </w:rPr>
        <w:tab/>
      </w:r>
      <w:r>
        <w:t>Tools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hold like</w:t>
      </w:r>
      <w:r>
        <w:rPr>
          <w:spacing w:val="-2"/>
        </w:rPr>
        <w:t xml:space="preserve"> </w:t>
      </w:r>
      <w:r>
        <w:t>cement</w:t>
      </w:r>
      <w:r>
        <w:rPr>
          <w:b/>
        </w:rPr>
        <w:t xml:space="preserve">, </w:t>
      </w:r>
      <w:r>
        <w:t>stone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on.</w:t>
      </w:r>
    </w:p>
    <w:p w14:paraId="2E0E0E7D">
      <w:pPr>
        <w:pStyle w:val="8"/>
        <w:tabs>
          <w:tab w:val="left" w:pos="2973"/>
        </w:tabs>
        <w:spacing w:before="139"/>
        <w:ind w:left="752"/>
      </w:pPr>
      <w:r>
        <w:rPr>
          <w:b/>
        </w:rPr>
        <w:t>Berga</w:t>
      </w:r>
      <w:r>
        <w:rPr>
          <w:b/>
        </w:rPr>
        <w:tab/>
      </w:r>
      <w:r>
        <w:t>One</w:t>
      </w:r>
      <w:r>
        <w:rPr>
          <w:spacing w:val="-3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Reinforcement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Meter.</w:t>
      </w:r>
    </w:p>
    <w:p w14:paraId="1222C5C6">
      <w:pPr>
        <w:pStyle w:val="8"/>
        <w:tabs>
          <w:tab w:val="left" w:pos="2915"/>
        </w:tabs>
        <w:spacing w:before="137"/>
        <w:ind w:left="752"/>
      </w:pPr>
      <w:r>
        <w:rPr>
          <w:b/>
        </w:rPr>
        <w:t>Carpenter</w:t>
      </w:r>
      <w:r>
        <w:rPr>
          <w:b/>
        </w:rPr>
        <w:tab/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81"/>
        </w:rPr>
        <w:t xml:space="preserve"> </w:t>
      </w:r>
      <w:r>
        <w:t>craft</w:t>
      </w:r>
      <w:r>
        <w:rPr>
          <w:spacing w:val="82"/>
        </w:rPr>
        <w:t xml:space="preserve"> </w:t>
      </w:r>
      <w:r>
        <w:t>responsible</w:t>
      </w:r>
      <w:r>
        <w:rPr>
          <w:spacing w:val="81"/>
        </w:rPr>
        <w:t xml:space="preserve"> </w:t>
      </w:r>
      <w:r>
        <w:t>for</w:t>
      </w:r>
      <w:r>
        <w:rPr>
          <w:spacing w:val="81"/>
        </w:rPr>
        <w:t xml:space="preserve"> </w:t>
      </w:r>
      <w:r>
        <w:t>making</w:t>
      </w:r>
      <w:r>
        <w:rPr>
          <w:spacing w:val="80"/>
        </w:rPr>
        <w:t xml:space="preserve"> </w:t>
      </w:r>
      <w:r>
        <w:t>wood</w:t>
      </w:r>
      <w:r>
        <w:rPr>
          <w:spacing w:val="82"/>
        </w:rPr>
        <w:t xml:space="preserve"> </w:t>
      </w:r>
      <w:r>
        <w:t>structures</w:t>
      </w:r>
      <w:r>
        <w:rPr>
          <w:spacing w:val="83"/>
        </w:rPr>
        <w:t xml:space="preserve"> </w:t>
      </w:r>
      <w:r>
        <w:t>for</w:t>
      </w:r>
      <w:r>
        <w:rPr>
          <w:spacing w:val="81"/>
        </w:rPr>
        <w:t xml:space="preserve"> </w:t>
      </w:r>
      <w:r>
        <w:t>supporting</w:t>
      </w:r>
      <w:r>
        <w:rPr>
          <w:spacing w:val="80"/>
        </w:rPr>
        <w:t xml:space="preserve"> </w:t>
      </w:r>
      <w:r>
        <w:t>different</w:t>
      </w:r>
      <w:r>
        <w:rPr>
          <w:spacing w:val="89"/>
        </w:rPr>
        <w:t xml:space="preserve"> </w:t>
      </w:r>
      <w:r>
        <w:t>.</w:t>
      </w:r>
    </w:p>
    <w:p w14:paraId="57055A0C">
      <w:pPr>
        <w:pStyle w:val="8"/>
        <w:tabs>
          <w:tab w:val="left" w:pos="2853"/>
        </w:tabs>
        <w:spacing w:before="140"/>
        <w:ind w:left="752"/>
      </w:pPr>
      <w:r>
        <w:t>.</w:t>
      </w:r>
      <w:r>
        <w:tab/>
      </w:r>
      <w:r>
        <w:t>structural</w:t>
      </w:r>
      <w:r>
        <w:rPr>
          <w:spacing w:val="-2"/>
        </w:rPr>
        <w:t xml:space="preserve"> </w:t>
      </w:r>
      <w:r>
        <w:t>componensts</w:t>
      </w:r>
    </w:p>
    <w:p w14:paraId="12F124D1">
      <w:pPr>
        <w:pStyle w:val="8"/>
        <w:tabs>
          <w:tab w:val="left" w:pos="2973"/>
        </w:tabs>
        <w:spacing w:before="137"/>
        <w:ind w:left="752"/>
      </w:pPr>
      <w:r>
        <w:rPr>
          <w:b/>
        </w:rPr>
        <w:t>Cristie</w:t>
      </w:r>
      <w:r>
        <w:rPr>
          <w:b/>
        </w:rPr>
        <w:tab/>
      </w:r>
      <w:r>
        <w:t>A</w:t>
      </w:r>
      <w:r>
        <w:rPr>
          <w:spacing w:val="-1"/>
        </w:rPr>
        <w:t xml:space="preserve"> </w:t>
      </w:r>
      <w:r>
        <w:t>vertical support used</w:t>
      </w:r>
      <w:r>
        <w:rPr>
          <w:spacing w:val="-1"/>
        </w:rPr>
        <w:t xml:space="preserve"> </w:t>
      </w:r>
      <w:r>
        <w:t>to hold fondo.</w:t>
      </w:r>
    </w:p>
    <w:p w14:paraId="0B1033C8">
      <w:pPr>
        <w:pStyle w:val="8"/>
        <w:tabs>
          <w:tab w:val="left" w:pos="1510"/>
          <w:tab w:val="left" w:pos="2999"/>
          <w:tab w:val="left" w:pos="3742"/>
          <w:tab w:val="left" w:pos="4730"/>
          <w:tab w:val="left" w:pos="5234"/>
          <w:tab w:val="left" w:pos="6328"/>
          <w:tab w:val="left" w:pos="6951"/>
          <w:tab w:val="left" w:pos="7939"/>
          <w:tab w:val="left" w:pos="8562"/>
          <w:tab w:val="left" w:pos="9268"/>
          <w:tab w:val="left" w:pos="9678"/>
          <w:tab w:val="left" w:pos="10716"/>
        </w:tabs>
        <w:spacing w:before="139"/>
        <w:ind w:left="752"/>
      </w:pPr>
      <w:r>
        <w:rPr>
          <w:b/>
        </w:rPr>
        <w:t>Daily</w:t>
      </w:r>
      <w:r>
        <w:rPr>
          <w:b/>
        </w:rPr>
        <w:tab/>
      </w:r>
      <w:r>
        <w:rPr>
          <w:b/>
        </w:rPr>
        <w:t>laborers</w:t>
      </w:r>
      <w:r>
        <w:rPr>
          <w:b/>
        </w:rPr>
        <w:tab/>
      </w:r>
      <w:r>
        <w:t>Daily</w:t>
      </w:r>
      <w:r>
        <w:tab/>
      </w:r>
      <w:r>
        <w:t>laborers</w:t>
      </w:r>
      <w:r>
        <w:tab/>
      </w:r>
      <w:r>
        <w:t>are</w:t>
      </w:r>
      <w:r>
        <w:tab/>
      </w:r>
      <w:r>
        <w:t>unskilled</w:t>
      </w:r>
      <w:r>
        <w:tab/>
      </w:r>
      <w:r>
        <w:t>man</w:t>
      </w:r>
      <w:r>
        <w:tab/>
      </w:r>
      <w:r>
        <w:t>workers</w:t>
      </w:r>
      <w:r>
        <w:tab/>
      </w:r>
      <w:r>
        <w:t>who</w:t>
      </w:r>
      <w:r>
        <w:tab/>
      </w:r>
      <w:r>
        <w:t>work</w:t>
      </w:r>
      <w:r>
        <w:tab/>
      </w:r>
      <w:r>
        <w:t>as</w:t>
      </w:r>
      <w:r>
        <w:tab/>
      </w:r>
      <w:r>
        <w:t>assigned</w:t>
      </w:r>
      <w:r>
        <w:tab/>
      </w:r>
      <w:r>
        <w:t>on</w:t>
      </w:r>
    </w:p>
    <w:p w14:paraId="26577BFB">
      <w:pPr>
        <w:pStyle w:val="8"/>
        <w:tabs>
          <w:tab w:val="left" w:pos="2853"/>
        </w:tabs>
        <w:spacing w:before="137"/>
        <w:ind w:left="752"/>
      </w:pPr>
      <w:r>
        <w:t>.</w:t>
      </w:r>
      <w:r>
        <w:tab/>
      </w:r>
      <w:r>
        <w:t>special</w:t>
      </w:r>
      <w:r>
        <w:rPr>
          <w:spacing w:val="-3"/>
        </w:rPr>
        <w:t xml:space="preserve"> </w:t>
      </w:r>
      <w:r>
        <w:t>activity.</w:t>
      </w:r>
    </w:p>
    <w:p w14:paraId="006166BB">
      <w:pPr>
        <w:tabs>
          <w:tab w:val="left" w:pos="2913"/>
        </w:tabs>
        <w:spacing w:before="139"/>
        <w:ind w:left="752" w:right="0" w:firstLine="0"/>
        <w:jc w:val="left"/>
        <w:rPr>
          <w:sz w:val="24"/>
        </w:rPr>
      </w:pPr>
      <w:r>
        <w:rPr>
          <w:b/>
          <w:sz w:val="24"/>
        </w:rPr>
        <w:t>Ferrayo</w:t>
      </w:r>
      <w:r>
        <w:rPr>
          <w:b/>
          <w:sz w:val="24"/>
        </w:rPr>
        <w:tab/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person who bend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</w:p>
    <w:p w14:paraId="03AACDA3">
      <w:pPr>
        <w:pStyle w:val="8"/>
        <w:tabs>
          <w:tab w:val="left" w:pos="2975"/>
        </w:tabs>
        <w:spacing w:before="137"/>
        <w:ind w:left="752"/>
      </w:pPr>
      <w:r>
        <w:rPr>
          <w:b/>
        </w:rPr>
        <w:t>Gindila</w:t>
      </w:r>
      <w:r>
        <w:rPr>
          <w:b/>
        </w:rPr>
        <w:tab/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wood</w:t>
      </w:r>
      <w:r>
        <w:rPr>
          <w:spacing w:val="65"/>
        </w:rPr>
        <w:t xml:space="preserve"> </w:t>
      </w:r>
      <w:r>
        <w:t>located</w:t>
      </w:r>
      <w:r>
        <w:rPr>
          <w:spacing w:val="65"/>
        </w:rPr>
        <w:t xml:space="preserve"> </w:t>
      </w:r>
      <w:r>
        <w:t>horizontally</w:t>
      </w:r>
      <w:r>
        <w:rPr>
          <w:spacing w:val="58"/>
        </w:rPr>
        <w:t xml:space="preserve"> </w:t>
      </w:r>
      <w:r>
        <w:t>on</w:t>
      </w:r>
      <w:r>
        <w:rPr>
          <w:spacing w:val="66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desired</w:t>
      </w:r>
      <w:r>
        <w:rPr>
          <w:spacing w:val="68"/>
        </w:rPr>
        <w:t xml:space="preserve"> </w:t>
      </w:r>
      <w:r>
        <w:t>surface</w:t>
      </w:r>
      <w:r>
        <w:rPr>
          <w:spacing w:val="65"/>
        </w:rPr>
        <w:t xml:space="preserve"> </w:t>
      </w:r>
      <w:r>
        <w:t>during</w:t>
      </w:r>
      <w:r>
        <w:rPr>
          <w:spacing w:val="65"/>
        </w:rPr>
        <w:t xml:space="preserve"> </w:t>
      </w:r>
      <w:r>
        <w:t>form</w:t>
      </w:r>
      <w:r>
        <w:rPr>
          <w:spacing w:val="66"/>
        </w:rPr>
        <w:t xml:space="preserve"> </w:t>
      </w:r>
      <w:r>
        <w:t>work</w:t>
      </w:r>
      <w:r>
        <w:rPr>
          <w:spacing w:val="66"/>
        </w:rPr>
        <w:t xml:space="preserve"> </w:t>
      </w:r>
      <w:r>
        <w:t>the</w:t>
      </w:r>
    </w:p>
    <w:p w14:paraId="2221041F">
      <w:pPr>
        <w:pStyle w:val="8"/>
        <w:tabs>
          <w:tab w:val="left" w:pos="2853"/>
        </w:tabs>
        <w:spacing w:before="139"/>
        <w:ind w:left="752"/>
      </w:pPr>
      <w:r>
        <w:t>.</w:t>
      </w:r>
      <w:r>
        <w:tab/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fixing</w:t>
      </w:r>
      <w:r>
        <w:rPr>
          <w:spacing w:val="-3"/>
        </w:rPr>
        <w:t xml:space="preserve"> </w:t>
      </w:r>
      <w:r>
        <w:t>rigidly.</w:t>
      </w:r>
    </w:p>
    <w:p w14:paraId="61B141D2">
      <w:pPr>
        <w:tabs>
          <w:tab w:val="left" w:pos="2913"/>
        </w:tabs>
        <w:spacing w:before="137"/>
        <w:ind w:left="752" w:right="0" w:firstLine="0"/>
        <w:jc w:val="left"/>
        <w:rPr>
          <w:sz w:val="24"/>
        </w:rPr>
      </w:pPr>
      <w:r>
        <w:rPr>
          <w:b/>
          <w:sz w:val="24"/>
        </w:rPr>
        <w:t>Guxet</w:t>
      </w:r>
      <w:r>
        <w:rPr>
          <w:b/>
          <w:sz w:val="24"/>
        </w:rPr>
        <w:tab/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cut</w:t>
      </w:r>
      <w:r>
        <w:rPr>
          <w:spacing w:val="-1"/>
          <w:sz w:val="24"/>
        </w:rPr>
        <w:t xml:space="preserve"> </w:t>
      </w:r>
      <w:r>
        <w:rPr>
          <w:sz w:val="24"/>
        </w:rPr>
        <w:t>black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56B31514">
      <w:pPr>
        <w:pStyle w:val="8"/>
        <w:tabs>
          <w:tab w:val="left" w:pos="2915"/>
        </w:tabs>
        <w:spacing w:before="139"/>
        <w:ind w:left="752"/>
      </w:pPr>
      <w:r>
        <w:rPr>
          <w:b/>
        </w:rPr>
        <w:t>Kerabat</w:t>
      </w:r>
      <w:r>
        <w:rPr>
          <w:b/>
        </w:rPr>
        <w:tab/>
      </w:r>
      <w:r>
        <w:t>Is</w:t>
      </w:r>
      <w:r>
        <w:rPr>
          <w:spacing w:val="47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wood</w:t>
      </w:r>
      <w:r>
        <w:rPr>
          <w:spacing w:val="43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form</w:t>
      </w:r>
      <w:r>
        <w:rPr>
          <w:spacing w:val="44"/>
        </w:rPr>
        <w:t xml:space="preserve"> </w:t>
      </w:r>
      <w:r>
        <w:t>work</w:t>
      </w:r>
      <w:r>
        <w:rPr>
          <w:spacing w:val="44"/>
        </w:rPr>
        <w:t xml:space="preserve"> </w:t>
      </w:r>
      <w:r>
        <w:t>width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length</w:t>
      </w:r>
      <w:r>
        <w:rPr>
          <w:spacing w:val="45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column</w:t>
      </w:r>
      <w:r>
        <w:rPr>
          <w:spacing w:val="49"/>
        </w:rPr>
        <w:t xml:space="preserve"> </w:t>
      </w:r>
      <w:r>
        <w:t>tied</w:t>
      </w:r>
      <w:r>
        <w:rPr>
          <w:spacing w:val="46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middle</w:t>
      </w:r>
    </w:p>
    <w:p w14:paraId="0D134451">
      <w:pPr>
        <w:pStyle w:val="8"/>
        <w:tabs>
          <w:tab w:val="left" w:pos="2853"/>
        </w:tabs>
        <w:spacing w:before="137"/>
        <w:ind w:left="752"/>
      </w:pPr>
      <w:r>
        <w:t>.</w:t>
      </w:r>
      <w:r>
        <w:tab/>
      </w:r>
      <w:r>
        <w:t>and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 side.</w:t>
      </w:r>
    </w:p>
    <w:p w14:paraId="2C813A93">
      <w:pPr>
        <w:pStyle w:val="8"/>
        <w:tabs>
          <w:tab w:val="left" w:pos="2975"/>
        </w:tabs>
        <w:spacing w:before="139"/>
        <w:ind w:left="752"/>
      </w:pPr>
      <w:r>
        <w:rPr>
          <w:b/>
        </w:rPr>
        <w:t>Kiracheri</w:t>
      </w:r>
      <w:r>
        <w:rPr>
          <w:b/>
        </w:rPr>
        <w:tab/>
      </w:r>
      <w:r>
        <w:t>Is</w:t>
      </w:r>
      <w:r>
        <w:rPr>
          <w:spacing w:val="4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wood</w:t>
      </w:r>
      <w:r>
        <w:rPr>
          <w:spacing w:val="43"/>
        </w:rPr>
        <w:t xml:space="preserve"> </w:t>
      </w:r>
      <w:r>
        <w:t>tied</w:t>
      </w:r>
      <w:r>
        <w:rPr>
          <w:spacing w:val="46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surface</w:t>
      </w:r>
      <w:r>
        <w:rPr>
          <w:spacing w:val="4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concrete</w:t>
      </w:r>
      <w:r>
        <w:rPr>
          <w:spacing w:val="48"/>
        </w:rPr>
        <w:t xml:space="preserve"> </w:t>
      </w:r>
      <w:r>
        <w:t>pad</w:t>
      </w:r>
      <w:r>
        <w:rPr>
          <w:spacing w:val="44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each</w:t>
      </w:r>
      <w:r>
        <w:rPr>
          <w:spacing w:val="47"/>
        </w:rPr>
        <w:t xml:space="preserve"> </w:t>
      </w:r>
      <w:r>
        <w:t>side</w:t>
      </w:r>
      <w:r>
        <w:rPr>
          <w:spacing w:val="44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column</w:t>
      </w:r>
    </w:p>
    <w:p w14:paraId="520A02EA">
      <w:pPr>
        <w:pStyle w:val="8"/>
        <w:tabs>
          <w:tab w:val="left" w:pos="2913"/>
        </w:tabs>
        <w:spacing w:before="137"/>
        <w:ind w:left="752"/>
      </w:pPr>
      <w:r>
        <w:t>.</w:t>
      </w:r>
      <w:r>
        <w:tab/>
      </w:r>
      <w:r>
        <w:t>surface which</w:t>
      </w:r>
      <w:r>
        <w:rPr>
          <w:spacing w:val="58"/>
        </w:rPr>
        <w:t xml:space="preserve"> </w:t>
      </w:r>
      <w:r>
        <w:t>carries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form work.</w:t>
      </w:r>
    </w:p>
    <w:p w14:paraId="61AE6537">
      <w:pPr>
        <w:pStyle w:val="8"/>
        <w:tabs>
          <w:tab w:val="left" w:pos="2913"/>
        </w:tabs>
        <w:spacing w:before="139"/>
        <w:ind w:left="752"/>
      </w:pPr>
      <w:r>
        <w:rPr>
          <w:b/>
        </w:rPr>
        <w:t>Masons</w:t>
      </w:r>
      <w:r>
        <w:rPr>
          <w:b/>
        </w:rPr>
        <w:tab/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skilled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stone.</w:t>
      </w:r>
    </w:p>
    <w:p w14:paraId="4E896D85">
      <w:pPr>
        <w:pStyle w:val="8"/>
        <w:tabs>
          <w:tab w:val="left" w:pos="2973"/>
        </w:tabs>
        <w:spacing w:before="137"/>
        <w:ind w:left="752"/>
      </w:pPr>
      <w:r>
        <w:rPr>
          <w:b/>
        </w:rPr>
        <w:t>Qisit</w:t>
      </w:r>
      <w:r>
        <w:rPr>
          <w:b/>
        </w:rPr>
        <w:tab/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work/sponda.</w:t>
      </w:r>
    </w:p>
    <w:p w14:paraId="69586E71">
      <w:pPr>
        <w:pStyle w:val="8"/>
        <w:tabs>
          <w:tab w:val="left" w:pos="2973"/>
        </w:tabs>
        <w:spacing w:before="139"/>
        <w:ind w:left="752"/>
      </w:pPr>
      <w:r>
        <w:rPr>
          <w:b/>
        </w:rPr>
        <w:t>Senkelo</w:t>
      </w:r>
      <w:r>
        <w:rPr>
          <w:b/>
        </w:rPr>
        <w:tab/>
      </w:r>
      <w:r>
        <w:t>Tools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concrete</w:t>
      </w:r>
    </w:p>
    <w:p w14:paraId="4ECDC5B0">
      <w:pPr>
        <w:tabs>
          <w:tab w:val="left" w:pos="2913"/>
        </w:tabs>
        <w:spacing w:before="138"/>
        <w:ind w:left="752" w:right="0" w:firstLine="0"/>
        <w:jc w:val="left"/>
        <w:rPr>
          <w:sz w:val="24"/>
        </w:rPr>
      </w:pPr>
      <w:r>
        <w:rPr>
          <w:b/>
          <w:sz w:val="24"/>
        </w:rPr>
        <w:t>Sponda</w:t>
      </w:r>
      <w:r>
        <w:rPr>
          <w:b/>
          <w:sz w:val="24"/>
        </w:rPr>
        <w:tab/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formwork</w:t>
      </w:r>
    </w:p>
    <w:p w14:paraId="7C5645FB">
      <w:pPr>
        <w:pStyle w:val="8"/>
        <w:tabs>
          <w:tab w:val="left" w:pos="2913"/>
        </w:tabs>
        <w:spacing w:before="139"/>
        <w:ind w:left="752"/>
      </w:pPr>
      <w:r>
        <w:rPr>
          <w:b/>
        </w:rPr>
        <w:t>Staffa</w:t>
      </w:r>
      <w:r>
        <w:rPr>
          <w:b/>
        </w:rPr>
        <w:tab/>
      </w:r>
      <w:r>
        <w:t>The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called stirrups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 name</w:t>
      </w:r>
      <w:r>
        <w:rPr>
          <w:spacing w:val="-3"/>
        </w:rPr>
        <w:t xml:space="preserve"> </w:t>
      </w:r>
      <w:r>
        <w:t>give site</w:t>
      </w:r>
      <w:r>
        <w:rPr>
          <w:spacing w:val="-2"/>
        </w:rPr>
        <w:t xml:space="preserve"> </w:t>
      </w:r>
      <w:r>
        <w:t>workers.</w:t>
      </w:r>
    </w:p>
    <w:p w14:paraId="6E550B33">
      <w:pPr>
        <w:pStyle w:val="8"/>
        <w:tabs>
          <w:tab w:val="left" w:pos="2913"/>
        </w:tabs>
        <w:spacing w:before="137"/>
        <w:ind w:left="752"/>
      </w:pPr>
      <w:r>
        <w:rPr>
          <w:b/>
        </w:rPr>
        <w:t>Tumby</w:t>
      </w:r>
      <w:r>
        <w:rPr>
          <w:b/>
        </w:rPr>
        <w:tab/>
      </w:r>
      <w:r>
        <w:t>Called</w:t>
      </w:r>
      <w:r>
        <w:rPr>
          <w:spacing w:val="9"/>
        </w:rPr>
        <w:t xml:space="preserve"> </w:t>
      </w:r>
      <w:r>
        <w:t>plumb-bob</w:t>
      </w:r>
      <w:r>
        <w:rPr>
          <w:spacing w:val="68"/>
        </w:rPr>
        <w:t xml:space="preserve"> </w:t>
      </w:r>
      <w:r>
        <w:t>used</w:t>
      </w:r>
      <w:r>
        <w:rPr>
          <w:spacing w:val="68"/>
        </w:rPr>
        <w:t xml:space="preserve"> </w:t>
      </w:r>
      <w:r>
        <w:t>usually</w:t>
      </w:r>
      <w:r>
        <w:rPr>
          <w:spacing w:val="64"/>
        </w:rPr>
        <w:t xml:space="preserve"> </w:t>
      </w:r>
      <w:r>
        <w:t>in</w:t>
      </w:r>
      <w:r>
        <w:rPr>
          <w:spacing w:val="69"/>
        </w:rPr>
        <w:t xml:space="preserve"> </w:t>
      </w:r>
      <w:r>
        <w:t>the</w:t>
      </w:r>
      <w:r>
        <w:rPr>
          <w:spacing w:val="68"/>
        </w:rPr>
        <w:t xml:space="preserve"> </w:t>
      </w:r>
      <w:r>
        <w:t>site</w:t>
      </w:r>
      <w:r>
        <w:rPr>
          <w:spacing w:val="68"/>
        </w:rPr>
        <w:t xml:space="preserve"> </w:t>
      </w:r>
      <w:r>
        <w:t>for</w:t>
      </w:r>
      <w:r>
        <w:rPr>
          <w:spacing w:val="70"/>
        </w:rPr>
        <w:t xml:space="preserve"> </w:t>
      </w:r>
      <w:r>
        <w:t>the</w:t>
      </w:r>
      <w:r>
        <w:rPr>
          <w:spacing w:val="68"/>
        </w:rPr>
        <w:t xml:space="preserve"> </w:t>
      </w:r>
      <w:r>
        <w:t>purpose</w:t>
      </w:r>
      <w:r>
        <w:rPr>
          <w:spacing w:val="68"/>
        </w:rPr>
        <w:t xml:space="preserve"> </w:t>
      </w:r>
      <w:r>
        <w:t>of</w:t>
      </w:r>
      <w:r>
        <w:rPr>
          <w:spacing w:val="68"/>
        </w:rPr>
        <w:t xml:space="preserve"> </w:t>
      </w:r>
      <w:r>
        <w:t>cheekiness</w:t>
      </w:r>
      <w:r>
        <w:rPr>
          <w:spacing w:val="69"/>
        </w:rPr>
        <w:t xml:space="preserve"> </w:t>
      </w:r>
      <w:r>
        <w:t>the</w:t>
      </w:r>
    </w:p>
    <w:p w14:paraId="5D872E85">
      <w:pPr>
        <w:pStyle w:val="8"/>
        <w:tabs>
          <w:tab w:val="left" w:pos="2853"/>
        </w:tabs>
        <w:spacing w:before="137"/>
        <w:ind w:left="752"/>
      </w:pPr>
      <w:r>
        <w:t>.</w:t>
      </w:r>
      <w:r>
        <w:tab/>
      </w:r>
      <w:r>
        <w:t>verticality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structural elements.</w:t>
      </w:r>
    </w:p>
    <w:sectPr>
      <w:pgSz w:w="11910" w:h="16840"/>
      <w:pgMar w:top="1380" w:right="0" w:bottom="960" w:left="380" w:header="720" w:footer="77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841AC3">
    <w:pPr>
      <w:pStyle w:val="8"/>
      <w:spacing w:line="14" w:lineRule="auto"/>
      <w:rPr>
        <w:sz w:val="20"/>
      </w:rPr>
    </w:pPr>
    <w:r>
      <w:pict>
        <v:shape id="_x0000_s2052" o:spid="_x0000_s2052" style="position:absolute;left:0pt;margin-left:55.2pt;margin-top:783.55pt;height:4.45pt;width:513.25pt;mso-position-horizontal-relative:page;mso-position-vertical-relative:page;z-index:-251635712;mso-width-relative:page;mso-height-relative:page;" fillcolor="#612322" filled="t" stroked="f" coordorigin="1104,15672" coordsize="10265,89" path="m11369,15746l1104,15746,1104,15761,11369,15761,11369,15746xm11369,15672l1104,15672,1104,15732,11369,15732,11369,15672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53" o:spid="_x0000_s2053" o:spt="202" type="#_x0000_t202" style="position:absolute;left:0pt;margin-left:55.6pt;margin-top:786.95pt;height:14.95pt;width:105.05pt;mso-position-horizontal-relative:page;mso-position-vertical-relative:page;z-index:-2516357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5E6FF49E"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MATTU</w:t>
                </w:r>
                <w:r>
                  <w:rPr>
                    <w:rFonts w:ascii="Cambria"/>
                    <w:b/>
                    <w:spacing w:val="-5"/>
                    <w:sz w:val="22"/>
                  </w:rPr>
                  <w:t xml:space="preserve"> </w:t>
                </w:r>
                <w:r>
                  <w:rPr>
                    <w:rFonts w:ascii="Cambria"/>
                    <w:b/>
                    <w:sz w:val="22"/>
                  </w:rPr>
                  <w:t>UNIVERSITY</w:t>
                </w:r>
              </w:p>
            </w:txbxContent>
          </v:textbox>
        </v:shape>
      </w:pict>
    </w:r>
    <w:r>
      <w:pict>
        <v:shape id="_x0000_s2054" o:spid="_x0000_s2054" o:spt="202" type="#_x0000_t202" style="position:absolute;left:0pt;margin-left:527.3pt;margin-top:786.95pt;height:14.95pt;width:42.85pt;mso-position-horizontal-relative:page;mso-position-vertical-relative:page;z-index:-2516346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7F3FDD2F"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  <w:sz w:val="22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F374CA">
    <w:pPr>
      <w:pStyle w:val="8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B40D7C">
    <w:pPr>
      <w:pStyle w:val="8"/>
      <w:spacing w:line="14" w:lineRule="auto"/>
      <w:rPr>
        <w:sz w:val="20"/>
      </w:rPr>
    </w:pPr>
    <w:r>
      <w:pict>
        <v:shape id="_x0000_s2058" o:spid="_x0000_s2058" style="position:absolute;left:0pt;margin-left:55.2pt;margin-top:789.2pt;height:4.45pt;width:513.25pt;mso-position-horizontal-relative:page;mso-position-vertical-relative:page;z-index:-251632640;mso-width-relative:page;mso-height-relative:page;" fillcolor="#612322" filled="t" stroked="f" coordorigin="1104,15785" coordsize="10265,89" path="m11369,15859l1104,15859,1104,15874,11369,15874,11369,15859xm11369,15785l1104,15785,1104,15845,11369,15845,11369,15785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59" o:spid="_x0000_s2059" o:spt="202" type="#_x0000_t202" style="position:absolute;left:0pt;margin-left:55.6pt;margin-top:792.6pt;height:14.95pt;width:105.05pt;mso-position-horizontal-relative:page;mso-position-vertical-relative:page;z-index:-2516316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526C4741"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MATTU</w:t>
                </w:r>
                <w:r>
                  <w:rPr>
                    <w:rFonts w:ascii="Cambria"/>
                    <w:b/>
                    <w:spacing w:val="-5"/>
                    <w:sz w:val="22"/>
                  </w:rPr>
                  <w:t xml:space="preserve"> </w:t>
                </w:r>
                <w:r>
                  <w:rPr>
                    <w:rFonts w:ascii="Cambria"/>
                    <w:b/>
                    <w:sz w:val="22"/>
                  </w:rPr>
                  <w:t>UNIVERSITY</w:t>
                </w:r>
              </w:p>
            </w:txbxContent>
          </v:textbox>
        </v:shape>
      </w:pict>
    </w:r>
    <w:r>
      <w:pict>
        <v:shape id="_x0000_s2060" o:spid="_x0000_s2060" o:spt="202" type="#_x0000_t202" style="position:absolute;left:0pt;margin-left:528.9pt;margin-top:792.6pt;height:14.95pt;width:41.1pt;mso-position-horizontal-relative:page;mso-position-vertical-relative:page;z-index:-2516316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2BEE8A84"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Page</w:t>
                </w:r>
                <w:r>
                  <w:rPr>
                    <w:rFonts w:ascii="Cambria"/>
                    <w:spacing w:val="-1"/>
                    <w:sz w:val="2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65E5AE">
    <w:pPr>
      <w:pStyle w:val="8"/>
      <w:spacing w:line="14" w:lineRule="auto"/>
      <w:rPr>
        <w:sz w:val="20"/>
      </w:rPr>
    </w:pPr>
    <w:r>
      <w:pict>
        <v:shape id="_x0000_s2049" o:spid="_x0000_s2049" style="position:absolute;left:0pt;margin-left:50.15pt;margin-top:36.8pt;height:33.6pt;width:538.95pt;mso-position-horizontal-relative:page;mso-position-vertical-relative:page;z-index:-251637760;mso-width-relative:page;mso-height-relative:page;" fillcolor="#808080" filled="t" stroked="f" coordorigin="1003,737" coordsize="10779,672" path="m11782,1366l10461,1366,10461,809,10461,737,10418,737,10418,809,10418,1366,1003,1366,1003,1409,10418,1409,10461,1409,11782,1409,11782,1366xe">
          <v:path arrowok="t"/>
          <v:fill on="t" focussize="0,0"/>
          <v:stroke on="f"/>
          <v:imagedata o:title=""/>
          <o:lock v:ext="edit"/>
        </v:shape>
      </w:pict>
    </w:r>
    <w:r>
      <w:drawing>
        <wp:anchor distT="0" distB="0" distL="0" distR="0" simplePos="0" relativeHeight="251678720" behindDoc="1" locked="0" layoutInCell="1" allowOverlap="1">
          <wp:simplePos x="0" y="0"/>
          <wp:positionH relativeFrom="page">
            <wp:posOffset>6715125</wp:posOffset>
          </wp:positionH>
          <wp:positionV relativeFrom="page">
            <wp:posOffset>585470</wp:posOffset>
          </wp:positionV>
          <wp:extent cx="521335" cy="184785"/>
          <wp:effectExtent l="0" t="0" r="0" b="0"/>
          <wp:wrapNone/>
          <wp:docPr id="99" name="image5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50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21505" cy="184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0" o:spid="_x0000_s2050" o:spt="202" type="#_x0000_t202" style="position:absolute;left:0pt;margin-left:55.6pt;margin-top:39.35pt;height:23.15pt;width:233.25pt;mso-position-horizontal-relative:page;mso-position-vertical-relative:page;z-index:-2516367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1CA1336D"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sz w:val="36"/>
                  </w:rPr>
                  <w:t>FINAL</w:t>
                </w:r>
                <w:r>
                  <w:rPr>
                    <w:rFonts w:ascii="Cambria"/>
                    <w:b/>
                    <w:spacing w:val="-6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sz w:val="36"/>
                  </w:rPr>
                  <w:t>INTERNSHIP</w:t>
                </w:r>
                <w:r>
                  <w:rPr>
                    <w:rFonts w:ascii="Cambria"/>
                    <w:b/>
                    <w:spacing w:val="-6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sz w:val="36"/>
                  </w:rPr>
                  <w:t>REPORT</w:t>
                </w:r>
              </w:p>
            </w:txbxContent>
          </v:textbox>
        </v:shape>
      </w:pict>
    </w:r>
    <w:r>
      <w:pict>
        <v:shape id="_x0000_s2051" o:spid="_x0000_s2051" o:spt="202" type="#_x0000_t202" style="position:absolute;left:0pt;margin-left:526.75pt;margin-top:40.2pt;height:23.15pt;width:42.8pt;mso-position-horizontal-relative:page;mso-position-vertical-relative:page;z-index:-2516367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69D419A7"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95"/>
                    <w:sz w:val="36"/>
                  </w:rPr>
                  <w:t>2016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80B0D4">
    <w:pPr>
      <w:pStyle w:val="8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017252">
    <w:pPr>
      <w:pStyle w:val="8"/>
      <w:spacing w:line="14" w:lineRule="auto"/>
      <w:rPr>
        <w:sz w:val="20"/>
      </w:rPr>
    </w:pPr>
    <w:r>
      <w:pict>
        <v:shape id="_x0000_s2055" o:spid="_x0000_s2055" style="position:absolute;left:0pt;margin-left:50.15pt;margin-top:35.95pt;height:33.6pt;width:538.95pt;mso-position-horizontal-relative:page;mso-position-vertical-relative:page;z-index:-251634688;mso-width-relative:page;mso-height-relative:page;" fillcolor="#808080" filled="t" stroked="f" coordorigin="1003,720" coordsize="10779,672" path="m11782,1349l10461,1349,10461,792,10461,720,10418,720,10418,792,10418,1349,1003,1349,1003,1392,10418,1392,10461,1392,11782,1392,11782,1349xe">
          <v:path arrowok="t"/>
          <v:fill on="t" focussize="0,0"/>
          <v:stroke on="f"/>
          <v:imagedata o:title=""/>
          <o:lock v:ext="edit"/>
        </v:shape>
      </w:pict>
    </w:r>
    <w:r>
      <w:drawing>
        <wp:anchor distT="0" distB="0" distL="0" distR="0" simplePos="0" relativeHeight="251682816" behindDoc="1" locked="0" layoutInCell="1" allowOverlap="1">
          <wp:simplePos x="0" y="0"/>
          <wp:positionH relativeFrom="page">
            <wp:posOffset>6715125</wp:posOffset>
          </wp:positionH>
          <wp:positionV relativeFrom="page">
            <wp:posOffset>574675</wp:posOffset>
          </wp:positionV>
          <wp:extent cx="521335" cy="184785"/>
          <wp:effectExtent l="0" t="0" r="0" b="0"/>
          <wp:wrapNone/>
          <wp:docPr id="101" name="image5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image50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21505" cy="184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6" o:spid="_x0000_s2056" o:spt="202" type="#_x0000_t202" style="position:absolute;left:0pt;margin-left:55.6pt;margin-top:38.5pt;height:23.15pt;width:233.25pt;mso-position-horizontal-relative:page;mso-position-vertical-relative:page;z-index:-2516336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55DDA32E"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sz w:val="36"/>
                  </w:rPr>
                  <w:t>FINAL</w:t>
                </w:r>
                <w:r>
                  <w:rPr>
                    <w:rFonts w:ascii="Cambria"/>
                    <w:b/>
                    <w:spacing w:val="-6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sz w:val="36"/>
                  </w:rPr>
                  <w:t>INTERNSHIP</w:t>
                </w:r>
                <w:r>
                  <w:rPr>
                    <w:rFonts w:ascii="Cambria"/>
                    <w:b/>
                    <w:spacing w:val="-6"/>
                    <w:sz w:val="36"/>
                  </w:rPr>
                  <w:t xml:space="preserve"> </w:t>
                </w:r>
                <w:r>
                  <w:rPr>
                    <w:rFonts w:ascii="Cambria"/>
                    <w:b/>
                    <w:sz w:val="36"/>
                  </w:rPr>
                  <w:t>REPORT</w:t>
                </w:r>
              </w:p>
            </w:txbxContent>
          </v:textbox>
        </v:shape>
      </w:pict>
    </w:r>
    <w:r>
      <w:pict>
        <v:shape id="_x0000_s2057" o:spid="_x0000_s2057" o:spt="202" type="#_x0000_t202" style="position:absolute;left:0pt;margin-left:526.75pt;margin-top:39.35pt;height:23.15pt;width:42.8pt;mso-position-horizontal-relative:page;mso-position-vertical-relative:page;z-index:-2516326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2BA41B94"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95"/>
                    <w:sz w:val="36"/>
                  </w:rPr>
                  <w:t>2016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29593D"/>
    <w:multiLevelType w:val="multilevel"/>
    <w:tmpl w:val="8129593D"/>
    <w:lvl w:ilvl="0" w:tentative="0">
      <w:start w:val="0"/>
      <w:numFmt w:val="bullet"/>
      <w:lvlText w:val=""/>
      <w:lvlJc w:val="left"/>
      <w:pPr>
        <w:ind w:left="1113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499" w:hanging="425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00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53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59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3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66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19" w:hanging="425"/>
      </w:pPr>
      <w:rPr>
        <w:rFonts w:hint="default"/>
        <w:lang w:val="en-US" w:eastAsia="en-US" w:bidi="ar-SA"/>
      </w:rPr>
    </w:lvl>
  </w:abstractNum>
  <w:abstractNum w:abstractNumId="1">
    <w:nsid w:val="819283F5"/>
    <w:multiLevelType w:val="multilevel"/>
    <w:tmpl w:val="819283F5"/>
    <w:lvl w:ilvl="0" w:tentative="0">
      <w:start w:val="0"/>
      <w:numFmt w:val="bullet"/>
      <w:lvlText w:val=""/>
      <w:lvlJc w:val="left"/>
      <w:pPr>
        <w:ind w:left="1394" w:hanging="35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12" w:hanging="35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25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37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50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63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75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88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01" w:hanging="358"/>
      </w:pPr>
      <w:rPr>
        <w:rFonts w:hint="default"/>
        <w:lang w:val="en-US" w:eastAsia="en-US" w:bidi="ar-SA"/>
      </w:rPr>
    </w:lvl>
  </w:abstractNum>
  <w:abstractNum w:abstractNumId="2">
    <w:nsid w:val="847F4EB9"/>
    <w:multiLevelType w:val="multilevel"/>
    <w:tmpl w:val="847F4EB9"/>
    <w:lvl w:ilvl="0" w:tentative="0">
      <w:start w:val="0"/>
      <w:numFmt w:val="bullet"/>
      <w:lvlText w:val=""/>
      <w:lvlJc w:val="left"/>
      <w:pPr>
        <w:ind w:left="2193" w:hanging="372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132" w:hanging="37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065" w:hanging="37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97" w:hanging="37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30" w:hanging="37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63" w:hanging="37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95" w:hanging="37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28" w:hanging="37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61" w:hanging="372"/>
      </w:pPr>
      <w:rPr>
        <w:rFonts w:hint="default"/>
        <w:lang w:val="en-US" w:eastAsia="en-US" w:bidi="ar-SA"/>
      </w:rPr>
    </w:lvl>
  </w:abstractNum>
  <w:abstractNum w:abstractNumId="3">
    <w:nsid w:val="8C081DDC"/>
    <w:multiLevelType w:val="multilevel"/>
    <w:tmpl w:val="8C081DDC"/>
    <w:lvl w:ilvl="0" w:tentative="0">
      <w:start w:val="1"/>
      <w:numFmt w:val="upperRoman"/>
      <w:lvlText w:val="%1."/>
      <w:lvlJc w:val="left"/>
      <w:pPr>
        <w:ind w:left="1473" w:hanging="30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84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89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93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98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03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07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12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17" w:hanging="308"/>
      </w:pPr>
      <w:rPr>
        <w:rFonts w:hint="default"/>
        <w:lang w:val="en-US" w:eastAsia="en-US" w:bidi="ar-SA"/>
      </w:rPr>
    </w:lvl>
  </w:abstractNum>
  <w:abstractNum w:abstractNumId="4">
    <w:nsid w:val="936BCE46"/>
    <w:multiLevelType w:val="multilevel"/>
    <w:tmpl w:val="936BCE46"/>
    <w:lvl w:ilvl="0" w:tentative="0">
      <w:start w:val="0"/>
      <w:numFmt w:val="bullet"/>
      <w:lvlText w:val=""/>
      <w:lvlJc w:val="left"/>
      <w:pPr>
        <w:ind w:left="1254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466" w:hanging="356"/>
      </w:pPr>
      <w:rPr>
        <w:rFonts w:hint="default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8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6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5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33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52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0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89" w:hanging="356"/>
      </w:pPr>
      <w:rPr>
        <w:rFonts w:hint="default"/>
        <w:lang w:val="en-US" w:eastAsia="en-US" w:bidi="ar-SA"/>
      </w:rPr>
    </w:lvl>
  </w:abstractNum>
  <w:abstractNum w:abstractNumId="5">
    <w:nsid w:val="963E9ABE"/>
    <w:multiLevelType w:val="multilevel"/>
    <w:tmpl w:val="963E9ABE"/>
    <w:lvl w:ilvl="0" w:tentative="0">
      <w:start w:val="0"/>
      <w:numFmt w:val="bullet"/>
      <w:lvlText w:val=""/>
      <w:lvlJc w:val="left"/>
      <w:pPr>
        <w:ind w:left="161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9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6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45" w:hanging="360"/>
      </w:pPr>
      <w:rPr>
        <w:rFonts w:hint="default"/>
        <w:lang w:val="en-US" w:eastAsia="en-US" w:bidi="ar-SA"/>
      </w:rPr>
    </w:lvl>
  </w:abstractNum>
  <w:abstractNum w:abstractNumId="6">
    <w:nsid w:val="9F64C61D"/>
    <w:multiLevelType w:val="multilevel"/>
    <w:tmpl w:val="9F64C61D"/>
    <w:lvl w:ilvl="0" w:tentative="0">
      <w:start w:val="1"/>
      <w:numFmt w:val="decimal"/>
      <w:lvlText w:val="%1."/>
      <w:lvlJc w:val="left"/>
      <w:pPr>
        <w:ind w:left="153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3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3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29" w:hanging="360"/>
      </w:pPr>
      <w:rPr>
        <w:rFonts w:hint="default"/>
        <w:lang w:val="en-US" w:eastAsia="en-US" w:bidi="ar-SA"/>
      </w:rPr>
    </w:lvl>
  </w:abstractNum>
  <w:abstractNum w:abstractNumId="7">
    <w:nsid w:val="A81AB614"/>
    <w:multiLevelType w:val="multilevel"/>
    <w:tmpl w:val="A81AB614"/>
    <w:lvl w:ilvl="0" w:tentative="0">
      <w:start w:val="1"/>
      <w:numFmt w:val="decimal"/>
      <w:lvlText w:val="%1"/>
      <w:lvlJc w:val="left"/>
      <w:pPr>
        <w:ind w:left="1473" w:hanging="44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473" w:hanging="44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"/>
      <w:lvlJc w:val="left"/>
      <w:pPr>
        <w:ind w:left="182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69" w:hanging="360"/>
      </w:pPr>
      <w:rPr>
        <w:rFonts w:hint="default"/>
        <w:lang w:val="en-US" w:eastAsia="en-US" w:bidi="ar-SA"/>
      </w:rPr>
    </w:lvl>
  </w:abstractNum>
  <w:abstractNum w:abstractNumId="8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1634" w:hanging="6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634" w:hanging="6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17" w:hanging="6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05" w:hanging="6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94" w:hanging="6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83" w:hanging="6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71" w:hanging="6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60" w:hanging="6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49" w:hanging="660"/>
      </w:pPr>
      <w:rPr>
        <w:rFonts w:hint="default"/>
        <w:lang w:val="en-US" w:eastAsia="en-US" w:bidi="ar-SA"/>
      </w:rPr>
    </w:lvl>
  </w:abstractNum>
  <w:abstractNum w:abstractNumId="9">
    <w:nsid w:val="BC1A9154"/>
    <w:multiLevelType w:val="multilevel"/>
    <w:tmpl w:val="BC1A9154"/>
    <w:lvl w:ilvl="0" w:tentative="0">
      <w:start w:val="1"/>
      <w:numFmt w:val="decimal"/>
      <w:lvlText w:val="%1."/>
      <w:lvlJc w:val="left"/>
      <w:pPr>
        <w:ind w:left="1053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"/>
      <w:lvlJc w:val="left"/>
      <w:pPr>
        <w:ind w:left="2193" w:hanging="72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"/>
      <w:lvlJc w:val="left"/>
      <w:pPr>
        <w:ind w:left="2913" w:hanging="40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95" w:hanging="40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71" w:hanging="40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47" w:hanging="40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23" w:hanging="40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99" w:hanging="40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74" w:hanging="406"/>
      </w:pPr>
      <w:rPr>
        <w:rFonts w:hint="default"/>
        <w:lang w:val="en-US" w:eastAsia="en-US" w:bidi="ar-SA"/>
      </w:rPr>
    </w:lvl>
  </w:abstractNum>
  <w:abstractNum w:abstractNumId="10">
    <w:nsid w:val="BD9F1EAB"/>
    <w:multiLevelType w:val="multilevel"/>
    <w:tmpl w:val="BD9F1EAB"/>
    <w:lvl w:ilvl="0" w:tentative="0">
      <w:start w:val="1"/>
      <w:numFmt w:val="decimal"/>
      <w:lvlText w:val="%1."/>
      <w:lvlJc w:val="left"/>
      <w:pPr>
        <w:ind w:left="75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upperLetter"/>
      <w:lvlText w:val="%2."/>
      <w:lvlJc w:val="left"/>
      <w:pPr>
        <w:ind w:left="1473" w:hanging="360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93" w:hanging="360"/>
      </w:pPr>
      <w:rPr>
        <w:rFonts w:hint="default"/>
        <w:lang w:val="en-US" w:eastAsia="en-US" w:bidi="ar-SA"/>
      </w:rPr>
    </w:lvl>
  </w:abstractNum>
  <w:abstractNum w:abstractNumId="1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634" w:hanging="44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28" w:hanging="44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17" w:hanging="44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05" w:hanging="44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94" w:hanging="44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83" w:hanging="44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71" w:hanging="44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60" w:hanging="44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49" w:hanging="442"/>
      </w:pPr>
      <w:rPr>
        <w:rFonts w:hint="default"/>
        <w:lang w:val="en-US" w:eastAsia="en-US" w:bidi="ar-SA"/>
      </w:rPr>
    </w:lvl>
  </w:abstractNum>
  <w:abstractNum w:abstractNumId="12">
    <w:nsid w:val="C178E7D4"/>
    <w:multiLevelType w:val="multilevel"/>
    <w:tmpl w:val="C178E7D4"/>
    <w:lvl w:ilvl="0" w:tentative="0">
      <w:start w:val="0"/>
      <w:numFmt w:val="bullet"/>
      <w:lvlText w:val=""/>
      <w:lvlJc w:val="left"/>
      <w:pPr>
        <w:ind w:left="1394" w:hanging="35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12" w:hanging="35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25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37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50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63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75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88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01" w:hanging="358"/>
      </w:pPr>
      <w:rPr>
        <w:rFonts w:hint="default"/>
        <w:lang w:val="en-US" w:eastAsia="en-US" w:bidi="ar-SA"/>
      </w:rPr>
    </w:lvl>
  </w:abstractNum>
  <w:abstractNum w:abstractNumId="13">
    <w:nsid w:val="CA44B0B7"/>
    <w:multiLevelType w:val="multilevel"/>
    <w:tmpl w:val="CA44B0B7"/>
    <w:lvl w:ilvl="0" w:tentative="0">
      <w:start w:val="0"/>
      <w:numFmt w:val="bullet"/>
      <w:lvlText w:val=""/>
      <w:lvlJc w:val="left"/>
      <w:pPr>
        <w:ind w:left="1924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0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68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05" w:hanging="360"/>
      </w:pPr>
      <w:rPr>
        <w:rFonts w:hint="default"/>
        <w:lang w:val="en-US" w:eastAsia="en-US" w:bidi="ar-SA"/>
      </w:rPr>
    </w:lvl>
  </w:abstractNum>
  <w:abstractNum w:abstractNumId="14">
    <w:nsid w:val="CBADDA7D"/>
    <w:multiLevelType w:val="multilevel"/>
    <w:tmpl w:val="CBADDA7D"/>
    <w:lvl w:ilvl="0" w:tentative="0">
      <w:start w:val="0"/>
      <w:numFmt w:val="bullet"/>
      <w:lvlText w:val=""/>
      <w:lvlJc w:val="left"/>
      <w:pPr>
        <w:ind w:left="1113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466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8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6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5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33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52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0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89" w:hanging="356"/>
      </w:pPr>
      <w:rPr>
        <w:rFonts w:hint="default"/>
        <w:lang w:val="en-US" w:eastAsia="en-US" w:bidi="ar-SA"/>
      </w:rPr>
    </w:lvl>
  </w:abstractNum>
  <w:abstractNum w:abstractNumId="15">
    <w:nsid w:val="CBB322BC"/>
    <w:multiLevelType w:val="multilevel"/>
    <w:tmpl w:val="CBB322BC"/>
    <w:lvl w:ilvl="0" w:tentative="0">
      <w:start w:val="1"/>
      <w:numFmt w:val="upperLetter"/>
      <w:lvlText w:val="%1."/>
      <w:lvlJc w:val="left"/>
      <w:pPr>
        <w:ind w:left="1473" w:hanging="3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16">
    <w:nsid w:val="CD1015DC"/>
    <w:multiLevelType w:val="multilevel"/>
    <w:tmpl w:val="CD1015DC"/>
    <w:lvl w:ilvl="0" w:tentative="0">
      <w:start w:val="0"/>
      <w:numFmt w:val="bullet"/>
      <w:lvlText w:val=""/>
      <w:lvlJc w:val="left"/>
      <w:pPr>
        <w:ind w:left="125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73" w:hanging="360"/>
      </w:pPr>
      <w:rPr>
        <w:rFonts w:hint="default"/>
        <w:lang w:val="en-US" w:eastAsia="en-US" w:bidi="ar-SA"/>
      </w:rPr>
    </w:lvl>
  </w:abstractNum>
  <w:abstractNum w:abstractNumId="17">
    <w:nsid w:val="CE693C6D"/>
    <w:multiLevelType w:val="multilevel"/>
    <w:tmpl w:val="CE693C6D"/>
    <w:lvl w:ilvl="0" w:tentative="0">
      <w:start w:val="0"/>
      <w:numFmt w:val="bullet"/>
      <w:lvlText w:val=""/>
      <w:lvlJc w:val="left"/>
      <w:pPr>
        <w:ind w:left="1466" w:hanging="284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2277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07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4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6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89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16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44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71" w:hanging="356"/>
      </w:pPr>
      <w:rPr>
        <w:rFonts w:hint="default"/>
        <w:lang w:val="en-US" w:eastAsia="en-US" w:bidi="ar-SA"/>
      </w:rPr>
    </w:lvl>
  </w:abstractNum>
  <w:abstractNum w:abstractNumId="18">
    <w:nsid w:val="CF092B84"/>
    <w:multiLevelType w:val="multilevel"/>
    <w:tmpl w:val="CF092B84"/>
    <w:lvl w:ilvl="0" w:tentative="0">
      <w:start w:val="2"/>
      <w:numFmt w:val="decimal"/>
      <w:lvlText w:val="%1"/>
      <w:lvlJc w:val="left"/>
      <w:pPr>
        <w:ind w:left="1305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305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689" w:hanging="497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68" w:hanging="49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62" w:hanging="49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56" w:hanging="49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50" w:hanging="49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4" w:hanging="49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38" w:hanging="497"/>
      </w:pPr>
      <w:rPr>
        <w:rFonts w:hint="default"/>
        <w:lang w:val="en-US" w:eastAsia="en-US" w:bidi="ar-SA"/>
      </w:rPr>
    </w:lvl>
  </w:abstractNum>
  <w:abstractNum w:abstractNumId="19">
    <w:nsid w:val="DD33A992"/>
    <w:multiLevelType w:val="multilevel"/>
    <w:tmpl w:val="DD33A992"/>
    <w:lvl w:ilvl="0" w:tentative="0">
      <w:start w:val="0"/>
      <w:numFmt w:val="bullet"/>
      <w:lvlText w:val=""/>
      <w:lvlJc w:val="left"/>
      <w:pPr>
        <w:ind w:left="1396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3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7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01" w:hanging="360"/>
      </w:pPr>
      <w:rPr>
        <w:rFonts w:hint="default"/>
        <w:lang w:val="en-US" w:eastAsia="en-US" w:bidi="ar-SA"/>
      </w:rPr>
    </w:lvl>
  </w:abstractNum>
  <w:abstractNum w:abstractNumId="20">
    <w:nsid w:val="DFFEA206"/>
    <w:multiLevelType w:val="multilevel"/>
    <w:tmpl w:val="DFFEA206"/>
    <w:lvl w:ilvl="0" w:tentative="0">
      <w:start w:val="1"/>
      <w:numFmt w:val="lowerLetter"/>
      <w:lvlText w:val="%1."/>
      <w:lvlJc w:val="left"/>
      <w:pPr>
        <w:ind w:left="1036" w:hanging="28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466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8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6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5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33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52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0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89" w:hanging="356"/>
      </w:pPr>
      <w:rPr>
        <w:rFonts w:hint="default"/>
        <w:lang w:val="en-US" w:eastAsia="en-US" w:bidi="ar-SA"/>
      </w:rPr>
    </w:lvl>
  </w:abstractNum>
  <w:abstractNum w:abstractNumId="21">
    <w:nsid w:val="ECBF3DF4"/>
    <w:multiLevelType w:val="multilevel"/>
    <w:tmpl w:val="ECBF3DF4"/>
    <w:lvl w:ilvl="0" w:tentative="0">
      <w:start w:val="1"/>
      <w:numFmt w:val="upperLetter"/>
      <w:lvlText w:val="%1."/>
      <w:lvlJc w:val="left"/>
      <w:pPr>
        <w:ind w:left="1473" w:hanging="36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22">
    <w:nsid w:val="EF28E275"/>
    <w:multiLevelType w:val="multilevel"/>
    <w:tmpl w:val="EF28E275"/>
    <w:lvl w:ilvl="0" w:tentative="0">
      <w:start w:val="0"/>
      <w:numFmt w:val="bullet"/>
      <w:lvlText w:val=""/>
      <w:lvlJc w:val="left"/>
      <w:pPr>
        <w:ind w:left="1461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679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7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5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5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38" w:hanging="360"/>
      </w:pPr>
      <w:rPr>
        <w:rFonts w:hint="default"/>
        <w:lang w:val="en-US" w:eastAsia="en-US" w:bidi="ar-SA"/>
      </w:rPr>
    </w:lvl>
  </w:abstractNum>
  <w:abstractNum w:abstractNumId="23">
    <w:nsid w:val="F40F55B2"/>
    <w:multiLevelType w:val="multilevel"/>
    <w:tmpl w:val="F40F55B2"/>
    <w:lvl w:ilvl="0" w:tentative="0">
      <w:start w:val="1"/>
      <w:numFmt w:val="decimal"/>
      <w:lvlText w:val="%1"/>
      <w:lvlJc w:val="left"/>
      <w:pPr>
        <w:ind w:left="2193" w:hanging="720"/>
        <w:jc w:val="left"/>
      </w:pPr>
      <w:rPr>
        <w:rFonts w:hint="default"/>
        <w:lang w:val="en-US" w:eastAsia="en-US" w:bidi="ar-SA"/>
      </w:rPr>
    </w:lvl>
    <w:lvl w:ilvl="1" w:tentative="0">
      <w:start w:val="6"/>
      <w:numFmt w:val="decimal"/>
      <w:lvlText w:val="%1.%2"/>
      <w:lvlJc w:val="left"/>
      <w:pPr>
        <w:ind w:left="2193" w:hanging="720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193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9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3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6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9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2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61" w:hanging="720"/>
      </w:pPr>
      <w:rPr>
        <w:rFonts w:hint="default"/>
        <w:lang w:val="en-US" w:eastAsia="en-US" w:bidi="ar-SA"/>
      </w:rPr>
    </w:lvl>
  </w:abstractNum>
  <w:abstractNum w:abstractNumId="24">
    <w:nsid w:val="FC115A1F"/>
    <w:multiLevelType w:val="multilevel"/>
    <w:tmpl w:val="FC115A1F"/>
    <w:lvl w:ilvl="0" w:tentative="0">
      <w:start w:val="4"/>
      <w:numFmt w:val="decimal"/>
      <w:lvlText w:val="%1"/>
      <w:lvlJc w:val="left"/>
      <w:pPr>
        <w:ind w:left="3513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3513" w:hanging="36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12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92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52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3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25" w:hanging="360"/>
      </w:pPr>
      <w:rPr>
        <w:rFonts w:hint="default"/>
        <w:lang w:val="en-US" w:eastAsia="en-US" w:bidi="ar-SA"/>
      </w:rPr>
    </w:lvl>
  </w:abstractNum>
  <w:abstractNum w:abstractNumId="25">
    <w:nsid w:val="FDFCB178"/>
    <w:multiLevelType w:val="multilevel"/>
    <w:tmpl w:val="FDFCB178"/>
    <w:lvl w:ilvl="0" w:tentative="0">
      <w:start w:val="1"/>
      <w:numFmt w:val="upperLetter"/>
      <w:lvlText w:val="%1."/>
      <w:lvlJc w:val="left"/>
      <w:pPr>
        <w:ind w:left="1298" w:hanging="269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47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93" w:hanging="360"/>
      </w:pPr>
      <w:rPr>
        <w:rFonts w:hint="default"/>
        <w:lang w:val="en-US" w:eastAsia="en-US" w:bidi="ar-SA"/>
      </w:rPr>
    </w:lvl>
  </w:abstractNum>
  <w:abstractNum w:abstractNumId="26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1634" w:hanging="6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634" w:hanging="6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073" w:hanging="8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9" w:hanging="8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8" w:hanging="8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78" w:hanging="8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28" w:hanging="8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77" w:hanging="8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27" w:hanging="881"/>
      </w:pPr>
      <w:rPr>
        <w:rFonts w:hint="default"/>
        <w:lang w:val="en-US" w:eastAsia="en-US" w:bidi="ar-SA"/>
      </w:rPr>
    </w:lvl>
  </w:abstractNum>
  <w:abstractNum w:abstractNumId="27">
    <w:nsid w:val="03D62ECE"/>
    <w:multiLevelType w:val="multilevel"/>
    <w:tmpl w:val="03D62ECE"/>
    <w:lvl w:ilvl="0" w:tentative="0">
      <w:start w:val="4"/>
      <w:numFmt w:val="decimal"/>
      <w:lvlText w:val="%1"/>
      <w:lvlJc w:val="left"/>
      <w:pPr>
        <w:ind w:left="1634" w:hanging="6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634" w:hanging="6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073" w:hanging="8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9" w:hanging="8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8" w:hanging="8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78" w:hanging="8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28" w:hanging="8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77" w:hanging="8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27" w:hanging="881"/>
      </w:pPr>
      <w:rPr>
        <w:rFonts w:hint="default"/>
        <w:lang w:val="en-US" w:eastAsia="en-US" w:bidi="ar-SA"/>
      </w:rPr>
    </w:lvl>
  </w:abstractNum>
  <w:abstractNum w:abstractNumId="28">
    <w:nsid w:val="04852B1D"/>
    <w:multiLevelType w:val="multilevel"/>
    <w:tmpl w:val="04852B1D"/>
    <w:lvl w:ilvl="0" w:tentative="0">
      <w:start w:val="3"/>
      <w:numFmt w:val="decimal"/>
      <w:lvlText w:val="%1."/>
      <w:lvlJc w:val="left"/>
      <w:pPr>
        <w:ind w:left="1234" w:hanging="181"/>
        <w:jc w:val="left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68" w:hanging="1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97" w:hanging="1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25" w:hanging="1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54" w:hanging="1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83" w:hanging="1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11" w:hanging="1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40" w:hanging="1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69" w:hanging="181"/>
      </w:pPr>
      <w:rPr>
        <w:rFonts w:hint="default"/>
        <w:lang w:val="en-US" w:eastAsia="en-US" w:bidi="ar-SA"/>
      </w:rPr>
    </w:lvl>
  </w:abstractNum>
  <w:abstractNum w:abstractNumId="29">
    <w:nsid w:val="085F18DB"/>
    <w:multiLevelType w:val="multilevel"/>
    <w:tmpl w:val="085F18DB"/>
    <w:lvl w:ilvl="0" w:tentative="0">
      <w:start w:val="0"/>
      <w:numFmt w:val="bullet"/>
      <w:lvlText w:val=""/>
      <w:lvlJc w:val="left"/>
      <w:pPr>
        <w:ind w:left="291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64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08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805" w:hanging="360"/>
      </w:pPr>
      <w:rPr>
        <w:rFonts w:hint="default"/>
        <w:lang w:val="en-US" w:eastAsia="en-US" w:bidi="ar-SA"/>
      </w:rPr>
    </w:lvl>
  </w:abstractNum>
  <w:abstractNum w:abstractNumId="30">
    <w:nsid w:val="11F157AE"/>
    <w:multiLevelType w:val="multilevel"/>
    <w:tmpl w:val="11F157AE"/>
    <w:lvl w:ilvl="0" w:tentative="0">
      <w:start w:val="1"/>
      <w:numFmt w:val="decimal"/>
      <w:lvlText w:val="%1."/>
      <w:lvlJc w:val="left"/>
      <w:pPr>
        <w:ind w:left="1319" w:hanging="425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833" w:hanging="360"/>
      </w:pPr>
      <w:rPr>
        <w:rFonts w:hint="default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4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4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3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31">
    <w:nsid w:val="13DF8634"/>
    <w:multiLevelType w:val="multilevel"/>
    <w:tmpl w:val="13DF8634"/>
    <w:lvl w:ilvl="0" w:tentative="0">
      <w:start w:val="1"/>
      <w:numFmt w:val="decimal"/>
      <w:lvlText w:val="%1."/>
      <w:lvlJc w:val="left"/>
      <w:pPr>
        <w:ind w:left="752" w:hanging="2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upperRoman"/>
      <w:lvlText w:val="%2."/>
      <w:lvlJc w:val="left"/>
      <w:pPr>
        <w:ind w:left="1461" w:hanging="305"/>
        <w:jc w:val="left"/>
      </w:pPr>
      <w:rPr>
        <w:rFonts w:hint="default"/>
        <w:w w:val="100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138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"/>
      <w:lvlJc w:val="left"/>
      <w:pPr>
        <w:ind w:left="1473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15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50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85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0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56" w:hanging="356"/>
      </w:pPr>
      <w:rPr>
        <w:rFonts w:hint="default"/>
        <w:lang w:val="en-US" w:eastAsia="en-US" w:bidi="ar-SA"/>
      </w:rPr>
    </w:lvl>
  </w:abstractNum>
  <w:abstractNum w:abstractNumId="32">
    <w:nsid w:val="14C46D33"/>
    <w:multiLevelType w:val="multilevel"/>
    <w:tmpl w:val="14C46D33"/>
    <w:lvl w:ilvl="0" w:tentative="0">
      <w:start w:val="1"/>
      <w:numFmt w:val="upperLetter"/>
      <w:lvlText w:val="%1."/>
      <w:lvlJc w:val="left"/>
      <w:pPr>
        <w:ind w:left="1113" w:hanging="361"/>
        <w:jc w:val="left"/>
      </w:pPr>
      <w:rPr>
        <w:rFonts w:hint="default"/>
        <w:spacing w:val="-1"/>
        <w:w w:val="99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473" w:hanging="30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1"/>
      <w:numFmt w:val="upperLetter"/>
      <w:lvlText w:val="%3."/>
      <w:lvlJc w:val="left"/>
      <w:pPr>
        <w:ind w:left="1473" w:hanging="437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12" w:hanging="4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28" w:hanging="4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5" w:hanging="4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61" w:hanging="4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7" w:hanging="4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93" w:hanging="437"/>
      </w:pPr>
      <w:rPr>
        <w:rFonts w:hint="default"/>
        <w:lang w:val="en-US" w:eastAsia="en-US" w:bidi="ar-SA"/>
      </w:rPr>
    </w:lvl>
  </w:abstractNum>
  <w:abstractNum w:abstractNumId="33">
    <w:nsid w:val="20E4590F"/>
    <w:multiLevelType w:val="multilevel"/>
    <w:tmpl w:val="20E4590F"/>
    <w:lvl w:ilvl="0" w:tentative="0">
      <w:start w:val="1"/>
      <w:numFmt w:val="upperLetter"/>
      <w:lvlText w:val="%1."/>
      <w:lvlJc w:val="left"/>
      <w:pPr>
        <w:ind w:left="1142" w:hanging="39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 w:tentative="0">
      <w:start w:val="1"/>
      <w:numFmt w:val="upperLetter"/>
      <w:lvlText w:val="%2."/>
      <w:lvlJc w:val="left"/>
      <w:pPr>
        <w:ind w:left="1766" w:hanging="293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2" w:tentative="0">
      <w:start w:val="1"/>
      <w:numFmt w:val="upperLetter"/>
      <w:lvlText w:val="%3."/>
      <w:lvlJc w:val="left"/>
      <w:pPr>
        <w:ind w:left="3163" w:hanging="359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05" w:hanging="35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51" w:hanging="35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97" w:hanging="35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43" w:hanging="35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89" w:hanging="35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34" w:hanging="359"/>
      </w:pPr>
      <w:rPr>
        <w:rFonts w:hint="default"/>
        <w:lang w:val="en-US" w:eastAsia="en-US" w:bidi="ar-SA"/>
      </w:rPr>
    </w:lvl>
  </w:abstractNum>
  <w:abstractNum w:abstractNumId="34">
    <w:nsid w:val="223A1E7D"/>
    <w:multiLevelType w:val="multilevel"/>
    <w:tmpl w:val="223A1E7D"/>
    <w:lvl w:ilvl="0" w:tentative="0">
      <w:start w:val="1"/>
      <w:numFmt w:val="lowerLetter"/>
      <w:lvlText w:val="%1."/>
      <w:lvlJc w:val="left"/>
      <w:pPr>
        <w:ind w:left="1113" w:hanging="361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648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40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5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1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7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3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19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54" w:hanging="356"/>
      </w:pPr>
      <w:rPr>
        <w:rFonts w:hint="default"/>
        <w:lang w:val="en-US" w:eastAsia="en-US" w:bidi="ar-SA"/>
      </w:rPr>
    </w:lvl>
  </w:abstractNum>
  <w:abstractNum w:abstractNumId="35">
    <w:nsid w:val="25687E93"/>
    <w:multiLevelType w:val="multilevel"/>
    <w:tmpl w:val="25687E93"/>
    <w:lvl w:ilvl="0" w:tentative="0">
      <w:start w:val="3"/>
      <w:numFmt w:val="decimal"/>
      <w:lvlText w:val="%1"/>
      <w:lvlJc w:val="left"/>
      <w:pPr>
        <w:ind w:left="3513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3513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12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92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52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3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25" w:hanging="360"/>
      </w:pPr>
      <w:rPr>
        <w:rFonts w:hint="default"/>
        <w:lang w:val="en-US" w:eastAsia="en-US" w:bidi="ar-SA"/>
      </w:rPr>
    </w:lvl>
  </w:abstractNum>
  <w:abstractNum w:abstractNumId="36">
    <w:nsid w:val="3163F2B6"/>
    <w:multiLevelType w:val="multilevel"/>
    <w:tmpl w:val="3163F2B6"/>
    <w:lvl w:ilvl="0" w:tentative="0">
      <w:start w:val="1"/>
      <w:numFmt w:val="upperRoman"/>
      <w:lvlText w:val="%1."/>
      <w:lvlJc w:val="left"/>
      <w:pPr>
        <w:ind w:left="1036" w:hanging="212"/>
        <w:jc w:val="right"/>
      </w:pPr>
      <w:rPr>
        <w:rFonts w:hint="default" w:ascii="Times New Roman" w:hAnsi="Times New Roman" w:eastAsia="Times New Roman" w:cs="Times New Roman"/>
        <w:spacing w:val="-4"/>
        <w:w w:val="99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461" w:hanging="28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8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6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5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33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52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0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89" w:hanging="281"/>
      </w:pPr>
      <w:rPr>
        <w:rFonts w:hint="default"/>
        <w:lang w:val="en-US" w:eastAsia="en-US" w:bidi="ar-SA"/>
      </w:rPr>
    </w:lvl>
  </w:abstractNum>
  <w:abstractNum w:abstractNumId="37">
    <w:nsid w:val="420FC8E7"/>
    <w:multiLevelType w:val="multilevel"/>
    <w:tmpl w:val="420FC8E7"/>
    <w:lvl w:ilvl="0" w:tentative="0">
      <w:start w:val="0"/>
      <w:numFmt w:val="bullet"/>
      <w:lvlText w:val=""/>
      <w:lvlJc w:val="left"/>
      <w:pPr>
        <w:ind w:left="1466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73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7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86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93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9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06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13" w:hanging="356"/>
      </w:pPr>
      <w:rPr>
        <w:rFonts w:hint="default"/>
        <w:lang w:val="en-US" w:eastAsia="en-US" w:bidi="ar-SA"/>
      </w:rPr>
    </w:lvl>
  </w:abstractNum>
  <w:abstractNum w:abstractNumId="38">
    <w:nsid w:val="49E52B7C"/>
    <w:multiLevelType w:val="multilevel"/>
    <w:tmpl w:val="49E52B7C"/>
    <w:lvl w:ilvl="0" w:tentative="0">
      <w:start w:val="0"/>
      <w:numFmt w:val="bullet"/>
      <w:lvlText w:val=""/>
      <w:lvlJc w:val="left"/>
      <w:pPr>
        <w:ind w:left="1110" w:hanging="359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1223" w:hanging="35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"/>
      <w:lvlJc w:val="left"/>
      <w:pPr>
        <w:ind w:left="1336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"/>
      <w:lvlJc w:val="left"/>
      <w:pPr>
        <w:ind w:left="239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22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</w:abstractNum>
  <w:abstractNum w:abstractNumId="39">
    <w:nsid w:val="4F87E791"/>
    <w:multiLevelType w:val="multilevel"/>
    <w:tmpl w:val="4F87E791"/>
    <w:lvl w:ilvl="0" w:tentative="0">
      <w:start w:val="0"/>
      <w:numFmt w:val="bullet"/>
      <w:lvlText w:val=""/>
      <w:lvlJc w:val="left"/>
      <w:pPr>
        <w:ind w:left="1466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66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73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79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86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93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99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06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13" w:hanging="356"/>
      </w:pPr>
      <w:rPr>
        <w:rFonts w:hint="default"/>
        <w:lang w:val="en-US" w:eastAsia="en-US" w:bidi="ar-SA"/>
      </w:rPr>
    </w:lvl>
  </w:abstractNum>
  <w:abstractNum w:abstractNumId="40">
    <w:nsid w:val="555E50DE"/>
    <w:multiLevelType w:val="multilevel"/>
    <w:tmpl w:val="555E50DE"/>
    <w:lvl w:ilvl="0" w:tentative="0">
      <w:start w:val="0"/>
      <w:numFmt w:val="bullet"/>
      <w:lvlText w:val=""/>
      <w:lvlJc w:val="left"/>
      <w:pPr>
        <w:ind w:left="1473" w:hanging="360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41">
    <w:nsid w:val="59ADCABA"/>
    <w:multiLevelType w:val="multilevel"/>
    <w:tmpl w:val="59ADCABA"/>
    <w:lvl w:ilvl="0" w:tentative="0">
      <w:start w:val="1"/>
      <w:numFmt w:val="upperLetter"/>
      <w:lvlText w:val="%1."/>
      <w:lvlJc w:val="left"/>
      <w:pPr>
        <w:ind w:left="1461" w:hanging="269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66" w:hanging="26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73" w:hanging="26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79" w:hanging="26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86" w:hanging="26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93" w:hanging="26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99" w:hanging="26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06" w:hanging="26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13" w:hanging="269"/>
      </w:pPr>
      <w:rPr>
        <w:rFonts w:hint="default"/>
        <w:lang w:val="en-US" w:eastAsia="en-US" w:bidi="ar-SA"/>
      </w:rPr>
    </w:lvl>
  </w:abstractNum>
  <w:abstractNum w:abstractNumId="42">
    <w:nsid w:val="5D712AFB"/>
    <w:multiLevelType w:val="multilevel"/>
    <w:tmpl w:val="5D712AFB"/>
    <w:lvl w:ilvl="0" w:tentative="0">
      <w:start w:val="0"/>
      <w:numFmt w:val="bullet"/>
      <w:lvlText w:val=""/>
      <w:lvlJc w:val="left"/>
      <w:pPr>
        <w:ind w:left="154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3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3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29" w:hanging="360"/>
      </w:pPr>
      <w:rPr>
        <w:rFonts w:hint="default"/>
        <w:lang w:val="en-US" w:eastAsia="en-US" w:bidi="ar-SA"/>
      </w:rPr>
    </w:lvl>
  </w:abstractNum>
  <w:abstractNum w:abstractNumId="43">
    <w:nsid w:val="5FDB8124"/>
    <w:multiLevelType w:val="multilevel"/>
    <w:tmpl w:val="5FDB8124"/>
    <w:lvl w:ilvl="0" w:tentative="0">
      <w:start w:val="0"/>
      <w:numFmt w:val="bullet"/>
      <w:lvlText w:val=""/>
      <w:lvlJc w:val="left"/>
      <w:pPr>
        <w:ind w:left="147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44">
    <w:nsid w:val="6A0F024F"/>
    <w:multiLevelType w:val="multilevel"/>
    <w:tmpl w:val="6A0F024F"/>
    <w:lvl w:ilvl="0" w:tentative="0">
      <w:start w:val="2"/>
      <w:numFmt w:val="decimal"/>
      <w:lvlText w:val="%1"/>
      <w:lvlJc w:val="left"/>
      <w:pPr>
        <w:ind w:left="4963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63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5121" w:hanging="5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 w:tentative="0">
      <w:start w:val="1"/>
      <w:numFmt w:val="decimal"/>
      <w:lvlText w:val="%4."/>
      <w:lvlJc w:val="left"/>
      <w:pPr>
        <w:ind w:left="209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72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3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24" w:hanging="360"/>
      </w:pPr>
      <w:rPr>
        <w:rFonts w:hint="default"/>
        <w:lang w:val="en-US" w:eastAsia="en-US" w:bidi="ar-SA"/>
      </w:rPr>
    </w:lvl>
  </w:abstractNum>
  <w:abstractNum w:abstractNumId="45">
    <w:nsid w:val="6C43FEF9"/>
    <w:multiLevelType w:val="multilevel"/>
    <w:tmpl w:val="6C43FEF9"/>
    <w:lvl w:ilvl="0" w:tentative="0">
      <w:start w:val="0"/>
      <w:numFmt w:val="bullet"/>
      <w:lvlText w:val=""/>
      <w:lvlJc w:val="left"/>
      <w:pPr>
        <w:ind w:left="1180" w:hanging="293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"/>
      <w:lvlJc w:val="left"/>
      <w:pPr>
        <w:ind w:left="2385" w:hanging="35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9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12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28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45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61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77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93" w:hanging="356"/>
      </w:pPr>
      <w:rPr>
        <w:rFonts w:hint="default"/>
        <w:lang w:val="en-US" w:eastAsia="en-US" w:bidi="ar-SA"/>
      </w:rPr>
    </w:lvl>
  </w:abstractNum>
  <w:abstractNum w:abstractNumId="46">
    <w:nsid w:val="6FE6B7CC"/>
    <w:multiLevelType w:val="multilevel"/>
    <w:tmpl w:val="6FE6B7CC"/>
    <w:lvl w:ilvl="0" w:tentative="0">
      <w:start w:val="0"/>
      <w:numFmt w:val="bullet"/>
      <w:lvlText w:val=""/>
      <w:lvlJc w:val="left"/>
      <w:pPr>
        <w:ind w:left="1113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1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1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23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63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45" w:hanging="361"/>
      </w:pPr>
      <w:rPr>
        <w:rFonts w:hint="default"/>
        <w:lang w:val="en-US" w:eastAsia="en-US" w:bidi="ar-SA"/>
      </w:rPr>
    </w:lvl>
  </w:abstractNum>
  <w:abstractNum w:abstractNumId="47">
    <w:nsid w:val="76736B5D"/>
    <w:multiLevelType w:val="multilevel"/>
    <w:tmpl w:val="76736B5D"/>
    <w:lvl w:ilvl="0" w:tentative="0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3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3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29" w:hanging="360"/>
      </w:pPr>
      <w:rPr>
        <w:rFonts w:hint="default"/>
        <w:lang w:val="en-US" w:eastAsia="en-US" w:bidi="ar-SA"/>
      </w:rPr>
    </w:lvl>
  </w:abstractNum>
  <w:abstractNum w:abstractNumId="48">
    <w:nsid w:val="76D2BF76"/>
    <w:multiLevelType w:val="multilevel"/>
    <w:tmpl w:val="76D2BF76"/>
    <w:lvl w:ilvl="0" w:tentative="0">
      <w:start w:val="4"/>
      <w:numFmt w:val="decimal"/>
      <w:lvlText w:val="%1"/>
      <w:lvlJc w:val="left"/>
      <w:pPr>
        <w:ind w:left="1533" w:hanging="781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533" w:hanging="781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533" w:hanging="7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"/>
      <w:lvlJc w:val="left"/>
      <w:pPr>
        <w:ind w:left="1605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1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1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49">
    <w:nsid w:val="7C8084F4"/>
    <w:multiLevelType w:val="multilevel"/>
    <w:tmpl w:val="7C8084F4"/>
    <w:lvl w:ilvl="0" w:tentative="0">
      <w:start w:val="0"/>
      <w:numFmt w:val="bullet"/>
      <w:lvlText w:val="-"/>
      <w:lvlJc w:val="left"/>
      <w:pPr>
        <w:ind w:left="5215" w:hanging="142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850" w:hanging="14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81" w:hanging="14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111" w:hanging="14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742" w:hanging="14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373" w:hanging="14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003" w:hanging="14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634" w:hanging="14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265" w:hanging="142"/>
      </w:pPr>
      <w:rPr>
        <w:rFonts w:hint="default"/>
        <w:lang w:val="en-US" w:eastAsia="en-US" w:bidi="ar-SA"/>
      </w:rPr>
    </w:lvl>
  </w:abstractNum>
  <w:abstractNum w:abstractNumId="50">
    <w:nsid w:val="7D23DEEA"/>
    <w:multiLevelType w:val="multilevel"/>
    <w:tmpl w:val="7D23DEEA"/>
    <w:lvl w:ilvl="0" w:tentative="0">
      <w:start w:val="2"/>
      <w:numFmt w:val="decimal"/>
      <w:lvlText w:val="%1"/>
      <w:lvlJc w:val="left"/>
      <w:pPr>
        <w:ind w:left="1983" w:hanging="661"/>
        <w:jc w:val="left"/>
      </w:pPr>
      <w:rPr>
        <w:rFonts w:hint="default"/>
        <w:lang w:val="en-US" w:eastAsia="en-US" w:bidi="ar-SA"/>
      </w:rPr>
    </w:lvl>
    <w:lvl w:ilvl="1" w:tentative="0">
      <w:start w:val="4"/>
      <w:numFmt w:val="decimal"/>
      <w:lvlText w:val="%1.%2"/>
      <w:lvlJc w:val="left"/>
      <w:pPr>
        <w:ind w:left="1983" w:hanging="661"/>
        <w:jc w:val="left"/>
      </w:pPr>
      <w:rPr>
        <w:rFonts w:hint="default"/>
        <w:lang w:val="en-US" w:eastAsia="en-US" w:bidi="ar-SA"/>
      </w:rPr>
    </w:lvl>
    <w:lvl w:ilvl="2" w:tentative="0">
      <w:start w:val="2"/>
      <w:numFmt w:val="decimal"/>
      <w:lvlText w:val="%1.%2.%3"/>
      <w:lvlJc w:val="left"/>
      <w:pPr>
        <w:ind w:left="1983" w:hanging="661"/>
        <w:jc w:val="left"/>
      </w:pPr>
      <w:rPr>
        <w:rFonts w:hint="default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983" w:hanging="66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98" w:hanging="6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53" w:hanging="6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07" w:hanging="6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662" w:hanging="6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17" w:hanging="661"/>
      </w:pPr>
      <w:rPr>
        <w:rFonts w:hint="default"/>
        <w:lang w:val="en-US" w:eastAsia="en-US" w:bidi="ar-SA"/>
      </w:rPr>
    </w:lvl>
  </w:abstractNum>
  <w:num w:numId="1">
    <w:abstractNumId w:val="26"/>
  </w:num>
  <w:num w:numId="2">
    <w:abstractNumId w:val="18"/>
  </w:num>
  <w:num w:numId="3">
    <w:abstractNumId w:val="41"/>
  </w:num>
  <w:num w:numId="4">
    <w:abstractNumId w:val="11"/>
  </w:num>
  <w:num w:numId="5">
    <w:abstractNumId w:val="8"/>
  </w:num>
  <w:num w:numId="6">
    <w:abstractNumId w:val="27"/>
  </w:num>
  <w:num w:numId="7">
    <w:abstractNumId w:val="7"/>
  </w:num>
  <w:num w:numId="8">
    <w:abstractNumId w:val="1"/>
  </w:num>
  <w:num w:numId="9">
    <w:abstractNumId w:val="39"/>
  </w:num>
  <w:num w:numId="10">
    <w:abstractNumId w:val="47"/>
  </w:num>
  <w:num w:numId="11">
    <w:abstractNumId w:val="14"/>
  </w:num>
  <w:num w:numId="12">
    <w:abstractNumId w:val="23"/>
  </w:num>
  <w:num w:numId="13">
    <w:abstractNumId w:val="40"/>
  </w:num>
  <w:num w:numId="14">
    <w:abstractNumId w:val="37"/>
  </w:num>
  <w:num w:numId="15">
    <w:abstractNumId w:val="44"/>
  </w:num>
  <w:num w:numId="16">
    <w:abstractNumId w:val="32"/>
  </w:num>
  <w:num w:numId="17">
    <w:abstractNumId w:val="12"/>
  </w:num>
  <w:num w:numId="18">
    <w:abstractNumId w:val="20"/>
  </w:num>
  <w:num w:numId="19">
    <w:abstractNumId w:val="34"/>
  </w:num>
  <w:num w:numId="20">
    <w:abstractNumId w:val="33"/>
  </w:num>
  <w:num w:numId="21">
    <w:abstractNumId w:val="0"/>
  </w:num>
  <w:num w:numId="22">
    <w:abstractNumId w:val="49"/>
  </w:num>
  <w:num w:numId="23">
    <w:abstractNumId w:val="38"/>
  </w:num>
  <w:num w:numId="24">
    <w:abstractNumId w:val="50"/>
  </w:num>
  <w:num w:numId="25">
    <w:abstractNumId w:val="10"/>
  </w:num>
  <w:num w:numId="26">
    <w:abstractNumId w:val="36"/>
  </w:num>
  <w:num w:numId="27">
    <w:abstractNumId w:val="6"/>
  </w:num>
  <w:num w:numId="28">
    <w:abstractNumId w:val="31"/>
  </w:num>
  <w:num w:numId="29">
    <w:abstractNumId w:val="3"/>
  </w:num>
  <w:num w:numId="30">
    <w:abstractNumId w:val="4"/>
  </w:num>
  <w:num w:numId="31">
    <w:abstractNumId w:val="25"/>
  </w:num>
  <w:num w:numId="32">
    <w:abstractNumId w:val="46"/>
  </w:num>
  <w:num w:numId="33">
    <w:abstractNumId w:val="9"/>
  </w:num>
  <w:num w:numId="34">
    <w:abstractNumId w:val="29"/>
  </w:num>
  <w:num w:numId="35">
    <w:abstractNumId w:val="21"/>
  </w:num>
  <w:num w:numId="36">
    <w:abstractNumId w:val="15"/>
  </w:num>
  <w:num w:numId="37">
    <w:abstractNumId w:val="19"/>
  </w:num>
  <w:num w:numId="38">
    <w:abstractNumId w:val="42"/>
  </w:num>
  <w:num w:numId="39">
    <w:abstractNumId w:val="43"/>
  </w:num>
  <w:num w:numId="40">
    <w:abstractNumId w:val="16"/>
  </w:num>
  <w:num w:numId="41">
    <w:abstractNumId w:val="30"/>
  </w:num>
  <w:num w:numId="42">
    <w:abstractNumId w:val="5"/>
  </w:num>
  <w:num w:numId="43">
    <w:abstractNumId w:val="2"/>
  </w:num>
  <w:num w:numId="44">
    <w:abstractNumId w:val="35"/>
  </w:num>
  <w:num w:numId="45">
    <w:abstractNumId w:val="13"/>
  </w:num>
  <w:num w:numId="46">
    <w:abstractNumId w:val="45"/>
  </w:num>
  <w:num w:numId="47">
    <w:abstractNumId w:val="22"/>
  </w:num>
  <w:num w:numId="48">
    <w:abstractNumId w:val="17"/>
  </w:num>
  <w:num w:numId="49">
    <w:abstractNumId w:val="24"/>
  </w:num>
  <w:num w:numId="50">
    <w:abstractNumId w:val="48"/>
  </w:num>
  <w:num w:numId="5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D8546B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86"/>
      <w:ind w:left="360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qFormat/>
    <w:uiPriority w:val="1"/>
    <w:pPr>
      <w:ind w:left="182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qFormat/>
    <w:uiPriority w:val="1"/>
    <w:pPr>
      <w:ind w:left="1473" w:hanging="361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paragraph" w:styleId="5">
    <w:name w:val="heading 4"/>
    <w:basedOn w:val="1"/>
    <w:qFormat/>
    <w:uiPriority w:val="1"/>
    <w:pPr>
      <w:ind w:left="1473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9">
    <w:name w:val="toc 1"/>
    <w:basedOn w:val="1"/>
    <w:qFormat/>
    <w:uiPriority w:val="1"/>
    <w:pPr>
      <w:spacing w:before="135"/>
      <w:ind w:left="170"/>
      <w:jc w:val="center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0">
    <w:name w:val="toc 2"/>
    <w:basedOn w:val="1"/>
    <w:qFormat/>
    <w:uiPriority w:val="1"/>
    <w:pPr>
      <w:spacing w:before="138"/>
      <w:ind w:left="75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11">
    <w:name w:val="toc 3"/>
    <w:basedOn w:val="1"/>
    <w:qFormat/>
    <w:uiPriority w:val="1"/>
    <w:pPr>
      <w:spacing w:before="138"/>
      <w:ind w:left="1634" w:hanging="66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12">
    <w:name w:val="toc 4"/>
    <w:basedOn w:val="1"/>
    <w:qFormat/>
    <w:uiPriority w:val="1"/>
    <w:pPr>
      <w:spacing w:before="138"/>
      <w:ind w:left="1689" w:hanging="88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13">
    <w:name w:val="toc 5"/>
    <w:basedOn w:val="1"/>
    <w:qFormat/>
    <w:uiPriority w:val="1"/>
    <w:pPr>
      <w:spacing w:before="244"/>
      <w:ind w:left="2293" w:hanging="55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ind w:left="1473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6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9.png"/><Relationship Id="rId98" Type="http://schemas.openxmlformats.org/officeDocument/2006/relationships/image" Target="media/image88.png"/><Relationship Id="rId97" Type="http://schemas.openxmlformats.org/officeDocument/2006/relationships/image" Target="media/image87.png"/><Relationship Id="rId96" Type="http://schemas.openxmlformats.org/officeDocument/2006/relationships/image" Target="media/image86.png"/><Relationship Id="rId95" Type="http://schemas.openxmlformats.org/officeDocument/2006/relationships/image" Target="media/image85.png"/><Relationship Id="rId94" Type="http://schemas.openxmlformats.org/officeDocument/2006/relationships/image" Target="media/image84.png"/><Relationship Id="rId93" Type="http://schemas.openxmlformats.org/officeDocument/2006/relationships/image" Target="media/image83.png"/><Relationship Id="rId92" Type="http://schemas.openxmlformats.org/officeDocument/2006/relationships/image" Target="media/image82.png"/><Relationship Id="rId91" Type="http://schemas.openxmlformats.org/officeDocument/2006/relationships/image" Target="media/image81.png"/><Relationship Id="rId90" Type="http://schemas.openxmlformats.org/officeDocument/2006/relationships/image" Target="media/image80.png"/><Relationship Id="rId9" Type="http://schemas.openxmlformats.org/officeDocument/2006/relationships/header" Target="header3.xml"/><Relationship Id="rId89" Type="http://schemas.openxmlformats.org/officeDocument/2006/relationships/image" Target="media/image79.png"/><Relationship Id="rId88" Type="http://schemas.openxmlformats.org/officeDocument/2006/relationships/image" Target="media/image78.jpeg"/><Relationship Id="rId87" Type="http://schemas.openxmlformats.org/officeDocument/2006/relationships/image" Target="media/image77.jpeg"/><Relationship Id="rId86" Type="http://schemas.openxmlformats.org/officeDocument/2006/relationships/image" Target="media/image76.jpeg"/><Relationship Id="rId85" Type="http://schemas.openxmlformats.org/officeDocument/2006/relationships/image" Target="media/image75.jpeg"/><Relationship Id="rId84" Type="http://schemas.openxmlformats.org/officeDocument/2006/relationships/image" Target="media/image74.png"/><Relationship Id="rId83" Type="http://schemas.openxmlformats.org/officeDocument/2006/relationships/image" Target="media/image73.png"/><Relationship Id="rId82" Type="http://schemas.openxmlformats.org/officeDocument/2006/relationships/image" Target="media/image72.png"/><Relationship Id="rId81" Type="http://schemas.openxmlformats.org/officeDocument/2006/relationships/image" Target="media/image71.png"/><Relationship Id="rId80" Type="http://schemas.openxmlformats.org/officeDocument/2006/relationships/image" Target="media/image70.png"/><Relationship Id="rId8" Type="http://schemas.openxmlformats.org/officeDocument/2006/relationships/footer" Target="footer2.xml"/><Relationship Id="rId79" Type="http://schemas.openxmlformats.org/officeDocument/2006/relationships/image" Target="media/image69.png"/><Relationship Id="rId78" Type="http://schemas.openxmlformats.org/officeDocument/2006/relationships/image" Target="media/image68.png"/><Relationship Id="rId77" Type="http://schemas.openxmlformats.org/officeDocument/2006/relationships/image" Target="media/image67.png"/><Relationship Id="rId76" Type="http://schemas.openxmlformats.org/officeDocument/2006/relationships/image" Target="media/image66.png"/><Relationship Id="rId75" Type="http://schemas.openxmlformats.org/officeDocument/2006/relationships/image" Target="media/image65.png"/><Relationship Id="rId74" Type="http://schemas.openxmlformats.org/officeDocument/2006/relationships/image" Target="media/image64.png"/><Relationship Id="rId73" Type="http://schemas.openxmlformats.org/officeDocument/2006/relationships/image" Target="media/image63.png"/><Relationship Id="rId72" Type="http://schemas.openxmlformats.org/officeDocument/2006/relationships/image" Target="media/image62.png"/><Relationship Id="rId71" Type="http://schemas.openxmlformats.org/officeDocument/2006/relationships/image" Target="media/image61.png"/><Relationship Id="rId70" Type="http://schemas.openxmlformats.org/officeDocument/2006/relationships/image" Target="media/image60.png"/><Relationship Id="rId7" Type="http://schemas.openxmlformats.org/officeDocument/2006/relationships/header" Target="header2.xml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pn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footer" Target="footer1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jpe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2" Type="http://schemas.openxmlformats.org/officeDocument/2006/relationships/fontTable" Target="fontTable.xml"/><Relationship Id="rId131" Type="http://schemas.openxmlformats.org/officeDocument/2006/relationships/numbering" Target="numbering.xml"/><Relationship Id="rId130" Type="http://schemas.openxmlformats.org/officeDocument/2006/relationships/customXml" Target="../customXml/item1.xml"/><Relationship Id="rId13" Type="http://schemas.openxmlformats.org/officeDocument/2006/relationships/image" Target="media/image3.png"/><Relationship Id="rId129" Type="http://schemas.openxmlformats.org/officeDocument/2006/relationships/image" Target="media/image119.jpeg"/><Relationship Id="rId128" Type="http://schemas.openxmlformats.org/officeDocument/2006/relationships/image" Target="media/image118.jpeg"/><Relationship Id="rId127" Type="http://schemas.openxmlformats.org/officeDocument/2006/relationships/image" Target="media/image117.jpeg"/><Relationship Id="rId126" Type="http://schemas.openxmlformats.org/officeDocument/2006/relationships/image" Target="media/image116.jpeg"/><Relationship Id="rId125" Type="http://schemas.openxmlformats.org/officeDocument/2006/relationships/image" Target="media/image115.jpeg"/><Relationship Id="rId124" Type="http://schemas.openxmlformats.org/officeDocument/2006/relationships/image" Target="media/image114.jpeg"/><Relationship Id="rId123" Type="http://schemas.openxmlformats.org/officeDocument/2006/relationships/image" Target="media/image113.jpeg"/><Relationship Id="rId122" Type="http://schemas.openxmlformats.org/officeDocument/2006/relationships/image" Target="media/image112.jpeg"/><Relationship Id="rId121" Type="http://schemas.openxmlformats.org/officeDocument/2006/relationships/image" Target="media/image111.jpeg"/><Relationship Id="rId120" Type="http://schemas.openxmlformats.org/officeDocument/2006/relationships/image" Target="media/image110.jpeg"/><Relationship Id="rId12" Type="http://schemas.openxmlformats.org/officeDocument/2006/relationships/image" Target="media/image2.png"/><Relationship Id="rId119" Type="http://schemas.openxmlformats.org/officeDocument/2006/relationships/image" Target="media/image109.jpeg"/><Relationship Id="rId118" Type="http://schemas.openxmlformats.org/officeDocument/2006/relationships/image" Target="media/image108.jpeg"/><Relationship Id="rId117" Type="http://schemas.openxmlformats.org/officeDocument/2006/relationships/image" Target="media/image107.jpeg"/><Relationship Id="rId116" Type="http://schemas.openxmlformats.org/officeDocument/2006/relationships/image" Target="media/image106.jpeg"/><Relationship Id="rId115" Type="http://schemas.openxmlformats.org/officeDocument/2006/relationships/image" Target="media/image105.jpeg"/><Relationship Id="rId114" Type="http://schemas.openxmlformats.org/officeDocument/2006/relationships/image" Target="media/image104.jpeg"/><Relationship Id="rId113" Type="http://schemas.openxmlformats.org/officeDocument/2006/relationships/image" Target="media/image103.jpeg"/><Relationship Id="rId112" Type="http://schemas.openxmlformats.org/officeDocument/2006/relationships/image" Target="media/image102.jpeg"/><Relationship Id="rId111" Type="http://schemas.openxmlformats.org/officeDocument/2006/relationships/image" Target="media/image101.jpeg"/><Relationship Id="rId110" Type="http://schemas.openxmlformats.org/officeDocument/2006/relationships/image" Target="media/image100.jpeg"/><Relationship Id="rId11" Type="http://schemas.openxmlformats.org/officeDocument/2006/relationships/theme" Target="theme/theme1.xml"/><Relationship Id="rId109" Type="http://schemas.openxmlformats.org/officeDocument/2006/relationships/image" Target="media/image99.jpeg"/><Relationship Id="rId108" Type="http://schemas.openxmlformats.org/officeDocument/2006/relationships/image" Target="media/image98.jpeg"/><Relationship Id="rId107" Type="http://schemas.openxmlformats.org/officeDocument/2006/relationships/image" Target="media/image97.jpeg"/><Relationship Id="rId106" Type="http://schemas.openxmlformats.org/officeDocument/2006/relationships/image" Target="media/image96.jpeg"/><Relationship Id="rId105" Type="http://schemas.openxmlformats.org/officeDocument/2006/relationships/image" Target="media/image95.jpeg"/><Relationship Id="rId104" Type="http://schemas.openxmlformats.org/officeDocument/2006/relationships/image" Target="media/image94.jpeg"/><Relationship Id="rId103" Type="http://schemas.openxmlformats.org/officeDocument/2006/relationships/image" Target="media/image93.png"/><Relationship Id="rId102" Type="http://schemas.openxmlformats.org/officeDocument/2006/relationships/image" Target="media/image92.png"/><Relationship Id="rId101" Type="http://schemas.openxmlformats.org/officeDocument/2006/relationships/image" Target="media/image91.png"/><Relationship Id="rId100" Type="http://schemas.openxmlformats.org/officeDocument/2006/relationships/image" Target="media/image90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26"/>
    <customShpInfo spid="_x0000_s1037"/>
    <customShpInfo spid="_x0000_s1038"/>
    <customShpInfo spid="_x0000_s1039"/>
    <customShpInfo spid="_x0000_s1040"/>
    <customShpInfo spid="_x0000_s1041"/>
    <customShpInfo spid="_x0000_s1036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4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06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02"/>
    <customShpInfo spid="_x0000_s1127"/>
    <customShpInfo spid="_x0000_s1128"/>
    <customShpInfo spid="_x0000_s1129"/>
    <customShpInfo spid="_x0000_s1130"/>
    <customShpInfo spid="_x0000_s1131"/>
    <customShpInfo spid="_x0000_s1126"/>
    <customShpInfo spid="_x0000_s1133"/>
    <customShpInfo spid="_x0000_s1134"/>
    <customShpInfo spid="_x0000_s1135"/>
    <customShpInfo spid="_x0000_s1136"/>
    <customShpInfo spid="_x0000_s1137"/>
    <customShpInfo spid="_x0000_s1132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38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52"/>
    <customShpInfo spid="_x0000_s1164"/>
    <customShpInfo spid="_x0000_s1165"/>
    <customShpInfo spid="_x0000_s1166"/>
    <customShpInfo spid="_x0000_s1167"/>
    <customShpInfo spid="_x0000_s1163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68"/>
    <customShpInfo spid="_x0000_s1177"/>
    <customShpInfo spid="_x0000_s1179"/>
    <customShpInfo spid="_x0000_s1180"/>
    <customShpInfo spid="_x0000_s1178"/>
    <customShpInfo spid="_x0000_s1181"/>
    <customShpInfo spid="_x0000_s1182"/>
    <customShpInfo spid="_x0000_s1184"/>
    <customShpInfo spid="_x0000_s1185"/>
    <customShpInfo spid="_x0000_s1186"/>
    <customShpInfo spid="_x0000_s1187"/>
    <customShpInfo spid="_x0000_s1188"/>
    <customShpInfo spid="_x0000_s1183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89"/>
    <customShpInfo spid="_x0000_s11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50</Pages>
  <TotalTime>13</TotalTime>
  <ScaleCrop>false</ScaleCrop>
  <LinksUpToDate>false</LinksUpToDate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2024-09-24T14:37:00Z</dcterms:created>
  <dc:creator>hp</dc:creator>
  <cp:lastModifiedBy>Yohannes Dejene</cp:lastModifiedBy>
  <dcterms:modified xsi:type="dcterms:W3CDTF">2024-09-25T10:10:56Z</dcterms:modified>
  <dc:title>FINAL INTERNSHIP REPORT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2024-09-24T00:00:00Z</vt:filetime>
  </property>
  <property fmtid="{D5CDD505-2E9C-101B-9397-08002B2CF9AE}" pid="5" name="KSOProductBuildVer">
    <vt:lpwstr>1033-12.2.0.17562</vt:lpwstr>
  </property>
  <property fmtid="{D5CDD505-2E9C-101B-9397-08002B2CF9AE}" pid="6" name="ICV">
    <vt:lpwstr>9754B6E1210C49649045F2CAABAA2F65_12</vt:lpwstr>
  </property>
</Properties>
</file>